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6C7EE82">
      <w:pPr>
        <w:spacing w:before="72"/>
        <w:ind w:left="3936" w:right="3937"/>
        <w:jc w:val="center"/>
        <w:rPr>
          <w:sz w:val="28"/>
        </w:rPr>
      </w:pPr>
      <w:r>
        <w:rPr>
          <w:spacing w:val="-10"/>
          <w:w w:val="90"/>
          <w:sz w:val="28"/>
        </w:rPr>
        <w:t>A</w:t>
      </w:r>
    </w:p>
    <w:p w14:paraId="7F15CBF6">
      <w:pPr>
        <w:spacing w:before="163" w:line="393" w:lineRule="auto"/>
        <w:ind w:left="3936" w:right="3887"/>
        <w:jc w:val="center"/>
        <w:rPr>
          <w:sz w:val="28"/>
        </w:rPr>
      </w:pPr>
      <w:r>
        <w:rPr>
          <w:sz w:val="28"/>
        </w:rPr>
        <w:t>Major</w:t>
      </w:r>
      <w:r>
        <w:rPr>
          <w:spacing w:val="-18"/>
          <w:sz w:val="28"/>
        </w:rPr>
        <w:t xml:space="preserve"> </w:t>
      </w:r>
      <w:r>
        <w:rPr>
          <w:sz w:val="28"/>
        </w:rPr>
        <w:t xml:space="preserve">Project </w:t>
      </w:r>
      <w:r>
        <w:rPr>
          <w:spacing w:val="-6"/>
          <w:sz w:val="28"/>
        </w:rPr>
        <w:t>On</w:t>
      </w:r>
    </w:p>
    <w:p w14:paraId="023E9B4D">
      <w:pPr>
        <w:spacing w:before="218"/>
        <w:ind w:left="59"/>
        <w:jc w:val="center"/>
        <w:rPr>
          <w:b/>
          <w:sz w:val="36"/>
        </w:rPr>
      </w:pPr>
      <w:r>
        <w:rPr>
          <w:b/>
          <w:sz w:val="36"/>
        </w:rPr>
        <w:t>MULTI-DISEASE</w:t>
      </w:r>
      <w:r>
        <w:rPr>
          <w:b/>
          <w:spacing w:val="-23"/>
          <w:sz w:val="36"/>
        </w:rPr>
        <w:t xml:space="preserve"> </w:t>
      </w:r>
      <w:r>
        <w:rPr>
          <w:b/>
          <w:sz w:val="36"/>
        </w:rPr>
        <w:t>DETECTION</w:t>
      </w:r>
      <w:r>
        <w:rPr>
          <w:b/>
          <w:spacing w:val="-22"/>
          <w:sz w:val="36"/>
        </w:rPr>
        <w:t xml:space="preserve"> </w:t>
      </w:r>
      <w:r>
        <w:rPr>
          <w:b/>
          <w:sz w:val="36"/>
        </w:rPr>
        <w:t>SYSTEM</w:t>
      </w:r>
      <w:r>
        <w:rPr>
          <w:b/>
          <w:spacing w:val="-23"/>
          <w:sz w:val="36"/>
        </w:rPr>
        <w:t xml:space="preserve"> </w:t>
      </w:r>
      <w:r>
        <w:rPr>
          <w:b/>
          <w:sz w:val="36"/>
        </w:rPr>
        <w:t>WITH</w:t>
      </w:r>
      <w:r>
        <w:rPr>
          <w:b/>
          <w:spacing w:val="-22"/>
          <w:sz w:val="36"/>
        </w:rPr>
        <w:t xml:space="preserve"> </w:t>
      </w:r>
      <w:r>
        <w:rPr>
          <w:b/>
          <w:sz w:val="36"/>
        </w:rPr>
        <w:t>X-RAY IMAGES USING DEEP LEARNING TECHNIQUES</w:t>
      </w:r>
    </w:p>
    <w:p w14:paraId="36D8810F">
      <w:pPr>
        <w:spacing w:before="218"/>
        <w:ind w:left="59"/>
        <w:jc w:val="center"/>
        <w:rPr>
          <w:sz w:val="26"/>
        </w:rPr>
      </w:pPr>
      <w:r>
        <w:rPr>
          <w:sz w:val="26"/>
        </w:rPr>
        <w:t>(Submitted</w:t>
      </w:r>
      <w:r>
        <w:rPr>
          <w:spacing w:val="-6"/>
          <w:sz w:val="26"/>
        </w:rPr>
        <w:t xml:space="preserve"> </w:t>
      </w:r>
      <w:r>
        <w:rPr>
          <w:sz w:val="26"/>
        </w:rPr>
        <w:t>in</w:t>
      </w:r>
      <w:r>
        <w:rPr>
          <w:spacing w:val="-6"/>
          <w:sz w:val="26"/>
        </w:rPr>
        <w:t xml:space="preserve"> </w:t>
      </w:r>
      <w:r>
        <w:rPr>
          <w:sz w:val="26"/>
        </w:rPr>
        <w:t>partial</w:t>
      </w:r>
      <w:r>
        <w:rPr>
          <w:spacing w:val="-5"/>
          <w:sz w:val="26"/>
        </w:rPr>
        <w:t xml:space="preserve"> </w:t>
      </w:r>
      <w:r>
        <w:rPr>
          <w:sz w:val="26"/>
        </w:rPr>
        <w:t>fulfillment</w:t>
      </w:r>
      <w:r>
        <w:rPr>
          <w:spacing w:val="-6"/>
          <w:sz w:val="26"/>
        </w:rPr>
        <w:t xml:space="preserve"> </w:t>
      </w:r>
      <w:r>
        <w:rPr>
          <w:sz w:val="26"/>
        </w:rPr>
        <w:t>of</w:t>
      </w:r>
      <w:r>
        <w:rPr>
          <w:spacing w:val="-5"/>
          <w:sz w:val="26"/>
        </w:rPr>
        <w:t xml:space="preserve"> </w:t>
      </w:r>
      <w:r>
        <w:rPr>
          <w:sz w:val="26"/>
        </w:rPr>
        <w:t>the</w:t>
      </w:r>
      <w:r>
        <w:rPr>
          <w:spacing w:val="-6"/>
          <w:sz w:val="26"/>
        </w:rPr>
        <w:t xml:space="preserve"> </w:t>
      </w:r>
      <w:r>
        <w:rPr>
          <w:sz w:val="26"/>
        </w:rPr>
        <w:t>requirements</w:t>
      </w:r>
      <w:r>
        <w:rPr>
          <w:spacing w:val="-6"/>
          <w:sz w:val="26"/>
        </w:rPr>
        <w:t xml:space="preserve"> </w:t>
      </w:r>
      <w:r>
        <w:rPr>
          <w:sz w:val="26"/>
        </w:rPr>
        <w:t>for</w:t>
      </w:r>
      <w:r>
        <w:rPr>
          <w:spacing w:val="-5"/>
          <w:sz w:val="26"/>
        </w:rPr>
        <w:t xml:space="preserve"> </w:t>
      </w:r>
      <w:r>
        <w:rPr>
          <w:sz w:val="26"/>
        </w:rPr>
        <w:t>the</w:t>
      </w:r>
      <w:r>
        <w:rPr>
          <w:spacing w:val="-6"/>
          <w:sz w:val="26"/>
        </w:rPr>
        <w:t xml:space="preserve"> </w:t>
      </w:r>
      <w:r>
        <w:rPr>
          <w:sz w:val="26"/>
        </w:rPr>
        <w:t>award</w:t>
      </w:r>
      <w:r>
        <w:rPr>
          <w:spacing w:val="-5"/>
          <w:sz w:val="26"/>
        </w:rPr>
        <w:t xml:space="preserve"> </w:t>
      </w:r>
      <w:r>
        <w:rPr>
          <w:sz w:val="26"/>
        </w:rPr>
        <w:t>of</w:t>
      </w:r>
      <w:r>
        <w:rPr>
          <w:spacing w:val="-5"/>
          <w:sz w:val="26"/>
        </w:rPr>
        <w:t xml:space="preserve"> </w:t>
      </w:r>
      <w:r>
        <w:rPr>
          <w:spacing w:val="-2"/>
          <w:sz w:val="26"/>
        </w:rPr>
        <w:t>Degree)</w:t>
      </w:r>
    </w:p>
    <w:p w14:paraId="2ADBFD1C">
      <w:pPr>
        <w:pStyle w:val="8"/>
        <w:spacing w:before="40"/>
        <w:rPr>
          <w:sz w:val="26"/>
        </w:rPr>
      </w:pPr>
    </w:p>
    <w:p w14:paraId="5489F1CA">
      <w:pPr>
        <w:pStyle w:val="4"/>
        <w:spacing w:before="1"/>
        <w:ind w:left="193" w:right="7"/>
        <w:jc w:val="center"/>
      </w:pPr>
      <w:r>
        <w:t>BACHELOR</w:t>
      </w:r>
      <w:r>
        <w:rPr>
          <w:spacing w:val="-8"/>
        </w:rPr>
        <w:t xml:space="preserve"> </w:t>
      </w:r>
      <w:r>
        <w:t>OF</w:t>
      </w:r>
      <w:r>
        <w:rPr>
          <w:spacing w:val="-6"/>
        </w:rPr>
        <w:t xml:space="preserve"> </w:t>
      </w:r>
      <w:r>
        <w:rPr>
          <w:spacing w:val="-2"/>
        </w:rPr>
        <w:t>TECHNOLOGY</w:t>
      </w:r>
    </w:p>
    <w:p w14:paraId="4B0DAB53">
      <w:pPr>
        <w:spacing w:before="53"/>
        <w:ind w:left="3936" w:right="3933"/>
        <w:jc w:val="center"/>
        <w:rPr>
          <w:sz w:val="28"/>
        </w:rPr>
      </w:pPr>
      <w:r>
        <w:rPr>
          <w:spacing w:val="-5"/>
          <w:sz w:val="28"/>
        </w:rPr>
        <w:t>In</w:t>
      </w:r>
    </w:p>
    <w:p w14:paraId="667259EE">
      <w:pPr>
        <w:pStyle w:val="4"/>
        <w:spacing w:before="129"/>
        <w:ind w:left="11" w:right="14"/>
        <w:jc w:val="center"/>
      </w:pPr>
      <w:r>
        <w:t>COMPUTER</w:t>
      </w:r>
      <w:r>
        <w:rPr>
          <w:spacing w:val="-7"/>
        </w:rPr>
        <w:t xml:space="preserve"> </w:t>
      </w:r>
      <w:r>
        <w:t>SCIENCE</w:t>
      </w:r>
      <w:r>
        <w:rPr>
          <w:spacing w:val="-6"/>
        </w:rPr>
        <w:t xml:space="preserve"> </w:t>
      </w:r>
      <w:r>
        <w:t>AND</w:t>
      </w:r>
      <w:r>
        <w:rPr>
          <w:spacing w:val="-6"/>
        </w:rPr>
        <w:t xml:space="preserve"> </w:t>
      </w:r>
      <w:r>
        <w:rPr>
          <w:spacing w:val="-2"/>
        </w:rPr>
        <w:t>ENGINEERING</w:t>
      </w:r>
    </w:p>
    <w:p w14:paraId="4BF0E3F0">
      <w:pPr>
        <w:spacing w:before="158"/>
        <w:ind w:left="3936" w:right="3930"/>
        <w:jc w:val="center"/>
        <w:rPr>
          <w:spacing w:val="-5"/>
          <w:sz w:val="28"/>
        </w:rPr>
      </w:pPr>
      <w:r>
        <w:rPr>
          <w:spacing w:val="-5"/>
          <w:sz w:val="28"/>
        </w:rPr>
        <w:t>By</w:t>
      </w:r>
    </w:p>
    <w:p w14:paraId="73655E47">
      <w:pPr>
        <w:pStyle w:val="8"/>
        <w:spacing w:before="37"/>
        <w:rPr>
          <w:sz w:val="28"/>
        </w:rPr>
      </w:pPr>
    </w:p>
    <w:p w14:paraId="12DEBFCF">
      <w:pPr>
        <w:numPr>
          <w:ilvl w:val="0"/>
          <w:numId w:val="1"/>
        </w:numPr>
        <w:tabs>
          <w:tab w:val="left" w:pos="5416"/>
          <w:tab w:val="left" w:pos="5498"/>
        </w:tabs>
        <w:spacing w:before="1" w:line="400" w:lineRule="auto"/>
        <w:ind w:left="2275" w:leftChars="1034" w:right="2279" w:rightChars="1036" w:firstLine="0" w:firstLineChars="0"/>
        <w:jc w:val="both"/>
        <w:rPr>
          <w:sz w:val="28"/>
        </w:rPr>
      </w:pPr>
      <w:r>
        <w:rPr>
          <w:sz w:val="28"/>
        </w:rPr>
        <w:t xml:space="preserve">MEGHANA </w:t>
      </w:r>
      <w:r>
        <w:rPr>
          <w:rFonts w:hint="default"/>
          <w:sz w:val="28"/>
          <w:lang w:val="en-IN"/>
        </w:rPr>
        <w:t xml:space="preserve">                     </w:t>
      </w:r>
      <w:r>
        <w:rPr>
          <w:spacing w:val="-2"/>
          <w:sz w:val="28"/>
        </w:rPr>
        <w:t>(217R1A05L2)</w:t>
      </w:r>
    </w:p>
    <w:p w14:paraId="06711EFA">
      <w:pPr>
        <w:tabs>
          <w:tab w:val="left" w:pos="5416"/>
          <w:tab w:val="left" w:pos="5498"/>
        </w:tabs>
        <w:spacing w:before="1" w:line="400" w:lineRule="auto"/>
        <w:ind w:left="2136" w:leftChars="971" w:right="2279" w:rightChars="1036" w:firstLine="138" w:firstLineChars="50"/>
        <w:jc w:val="both"/>
        <w:rPr>
          <w:sz w:val="28"/>
        </w:rPr>
      </w:pPr>
      <w:r>
        <w:rPr>
          <w:spacing w:val="-2"/>
          <w:sz w:val="28"/>
        </w:rPr>
        <w:t>N. MANOJ KUMAR</w:t>
      </w:r>
      <w:r>
        <w:rPr>
          <w:rFonts w:hint="default"/>
          <w:spacing w:val="-2"/>
          <w:sz w:val="28"/>
          <w:lang w:val="en-IN"/>
        </w:rPr>
        <w:t xml:space="preserve">            </w:t>
      </w:r>
      <w:r>
        <w:rPr>
          <w:spacing w:val="-2"/>
          <w:sz w:val="28"/>
        </w:rPr>
        <w:t xml:space="preserve"> (217R1A05P2)</w:t>
      </w:r>
    </w:p>
    <w:p w14:paraId="3CBE07D4">
      <w:pPr>
        <w:numPr>
          <w:ilvl w:val="0"/>
          <w:numId w:val="2"/>
        </w:numPr>
        <w:tabs>
          <w:tab w:val="left" w:pos="5416"/>
          <w:tab w:val="left" w:pos="5498"/>
        </w:tabs>
        <w:spacing w:before="1" w:line="400" w:lineRule="auto"/>
        <w:ind w:left="2136" w:leftChars="971" w:right="2255" w:rightChars="1025"/>
        <w:jc w:val="center"/>
        <w:rPr>
          <w:sz w:val="28"/>
        </w:rPr>
      </w:pPr>
      <w:r>
        <w:rPr>
          <w:sz w:val="28"/>
        </w:rPr>
        <w:t>AMRUTHA VARSHINI</w:t>
      </w:r>
      <w:r>
        <w:rPr>
          <w:sz w:val="28"/>
        </w:rPr>
        <w:tab/>
      </w:r>
      <w:r>
        <w:rPr>
          <w:spacing w:val="-2"/>
          <w:sz w:val="28"/>
        </w:rPr>
        <w:t>(217R1A05N0)</w:t>
      </w:r>
    </w:p>
    <w:p w14:paraId="613F33E5">
      <w:pPr>
        <w:pStyle w:val="8"/>
        <w:spacing w:before="133"/>
        <w:jc w:val="center"/>
        <w:rPr>
          <w:sz w:val="28"/>
        </w:rPr>
      </w:pPr>
    </w:p>
    <w:p w14:paraId="50B6B6E6">
      <w:pPr>
        <w:spacing w:before="1"/>
        <w:ind w:left="18" w:right="7"/>
        <w:jc w:val="center"/>
        <w:rPr>
          <w:sz w:val="28"/>
        </w:rPr>
      </w:pPr>
      <w:r>
        <w:rPr>
          <w:sz w:val="28"/>
        </w:rPr>
        <w:t>Under</w:t>
      </w:r>
      <w:r>
        <w:rPr>
          <w:spacing w:val="-8"/>
          <w:sz w:val="28"/>
        </w:rPr>
        <w:t xml:space="preserve"> </w:t>
      </w:r>
      <w:r>
        <w:rPr>
          <w:sz w:val="28"/>
        </w:rPr>
        <w:t>the</w:t>
      </w:r>
      <w:r>
        <w:rPr>
          <w:spacing w:val="-7"/>
          <w:sz w:val="28"/>
        </w:rPr>
        <w:t xml:space="preserve"> </w:t>
      </w:r>
      <w:r>
        <w:rPr>
          <w:sz w:val="28"/>
        </w:rPr>
        <w:t>Guidance</w:t>
      </w:r>
      <w:r>
        <w:rPr>
          <w:spacing w:val="-16"/>
          <w:sz w:val="28"/>
        </w:rPr>
        <w:t xml:space="preserve"> </w:t>
      </w:r>
      <w:r>
        <w:rPr>
          <w:spacing w:val="-5"/>
          <w:sz w:val="28"/>
        </w:rPr>
        <w:t>of</w:t>
      </w:r>
    </w:p>
    <w:p w14:paraId="0C93862D">
      <w:pPr>
        <w:pStyle w:val="5"/>
        <w:spacing w:before="273"/>
        <w:ind w:left="11" w:right="11" w:firstLine="0"/>
        <w:jc w:val="center"/>
      </w:pPr>
      <w:r>
        <w:t>Dr.</w:t>
      </w:r>
      <w:r>
        <w:rPr>
          <w:spacing w:val="1"/>
        </w:rPr>
        <w:t xml:space="preserve"> </w:t>
      </w:r>
      <w:r>
        <w:t>J.</w:t>
      </w:r>
      <w:r>
        <w:rPr>
          <w:spacing w:val="-4"/>
        </w:rPr>
        <w:t xml:space="preserve"> </w:t>
      </w:r>
      <w:r>
        <w:rPr>
          <w:spacing w:val="-2"/>
        </w:rPr>
        <w:t>NARASIMHARAO</w:t>
      </w:r>
    </w:p>
    <w:p w14:paraId="128F200D">
      <w:pPr>
        <w:pStyle w:val="8"/>
        <w:spacing w:before="200"/>
        <w:ind w:left="11" w:right="11"/>
        <w:jc w:val="center"/>
      </w:pPr>
      <w:r>
        <w:t>(Associate</w:t>
      </w:r>
      <w:r>
        <w:rPr>
          <w:spacing w:val="-4"/>
        </w:rPr>
        <w:t xml:space="preserve"> </w:t>
      </w:r>
      <w:r>
        <w:rPr>
          <w:spacing w:val="-2"/>
        </w:rPr>
        <w:t>Professor)</w:t>
      </w:r>
    </w:p>
    <w:p w14:paraId="17CD52F0">
      <w:pPr>
        <w:pStyle w:val="8"/>
        <w:spacing w:before="5"/>
        <w:rPr>
          <w:sz w:val="13"/>
        </w:rPr>
      </w:pPr>
      <w:r>
        <w:rPr>
          <w:sz w:val="13"/>
        </w:rPr>
        <w:drawing>
          <wp:anchor distT="0" distB="0" distL="0" distR="0" simplePos="0" relativeHeight="251665408" behindDoc="1" locked="0" layoutInCell="1" allowOverlap="1">
            <wp:simplePos x="0" y="0"/>
            <wp:positionH relativeFrom="page">
              <wp:posOffset>3232150</wp:posOffset>
            </wp:positionH>
            <wp:positionV relativeFrom="paragraph">
              <wp:posOffset>113665</wp:posOffset>
            </wp:positionV>
            <wp:extent cx="1083310" cy="872490"/>
            <wp:effectExtent l="0" t="0" r="0" b="0"/>
            <wp:wrapTopAndBottom/>
            <wp:docPr id="1" name="Image 1" descr="C:\Users\bunny\AppData\Local\Packages\5319275A.WhatsAppDesktop_cv1g1gvanyjgm\TempState\05ED40159CCFBE2F7830D1C8701C5A54\WhatsApp Image 2024-10-25 at 10.34.13_e16301f8.jpg"/>
            <wp:cNvGraphicFramePr/>
            <a:graphic xmlns:a="http://schemas.openxmlformats.org/drawingml/2006/main">
              <a:graphicData uri="http://schemas.openxmlformats.org/drawingml/2006/picture">
                <pic:pic xmlns:pic="http://schemas.openxmlformats.org/drawingml/2006/picture">
                  <pic:nvPicPr>
                    <pic:cNvPr id="1" name="Image 1" descr="C:\Users\bunny\AppData\Local\Packages\5319275A.WhatsAppDesktop_cv1g1gvanyjgm\TempState\05ED40159CCFBE2F7830D1C8701C5A54\WhatsApp Image 2024-10-25 at 10.34.13_e16301f8.jpg"/>
                    <pic:cNvPicPr/>
                  </pic:nvPicPr>
                  <pic:blipFill>
                    <a:blip r:embed="rId49" cstate="print"/>
                    <a:stretch>
                      <a:fillRect/>
                    </a:stretch>
                  </pic:blipFill>
                  <pic:spPr>
                    <a:xfrm>
                      <a:off x="0" y="0"/>
                      <a:ext cx="1083074" cy="872394"/>
                    </a:xfrm>
                    <a:prstGeom prst="rect">
                      <a:avLst/>
                    </a:prstGeom>
                  </pic:spPr>
                </pic:pic>
              </a:graphicData>
            </a:graphic>
          </wp:anchor>
        </w:drawing>
      </w:r>
    </w:p>
    <w:p w14:paraId="3AF38E37">
      <w:pPr>
        <w:pStyle w:val="8"/>
        <w:spacing w:before="149"/>
      </w:pPr>
    </w:p>
    <w:p w14:paraId="2CA3A355">
      <w:pPr>
        <w:ind w:left="11" w:right="8"/>
        <w:jc w:val="center"/>
        <w:rPr>
          <w:b/>
          <w:sz w:val="30"/>
        </w:rPr>
      </w:pPr>
      <w:r>
        <w:rPr>
          <w:b/>
          <w:sz w:val="30"/>
        </w:rPr>
        <w:t>DEPARTMENT</w:t>
      </w:r>
      <w:r>
        <w:rPr>
          <w:b/>
          <w:spacing w:val="-13"/>
          <w:sz w:val="30"/>
        </w:rPr>
        <w:t xml:space="preserve"> </w:t>
      </w:r>
      <w:r>
        <w:rPr>
          <w:b/>
          <w:sz w:val="30"/>
        </w:rPr>
        <w:t>OF</w:t>
      </w:r>
      <w:r>
        <w:rPr>
          <w:b/>
          <w:spacing w:val="-11"/>
          <w:sz w:val="30"/>
        </w:rPr>
        <w:t xml:space="preserve"> </w:t>
      </w:r>
      <w:r>
        <w:rPr>
          <w:b/>
          <w:sz w:val="30"/>
        </w:rPr>
        <w:t>COMPUTER</w:t>
      </w:r>
      <w:r>
        <w:rPr>
          <w:b/>
          <w:spacing w:val="-16"/>
          <w:sz w:val="30"/>
        </w:rPr>
        <w:t xml:space="preserve"> </w:t>
      </w:r>
      <w:r>
        <w:rPr>
          <w:b/>
          <w:sz w:val="30"/>
        </w:rPr>
        <w:t>SCIENCE</w:t>
      </w:r>
      <w:r>
        <w:rPr>
          <w:b/>
          <w:spacing w:val="-10"/>
          <w:sz w:val="30"/>
        </w:rPr>
        <w:t xml:space="preserve"> </w:t>
      </w:r>
      <w:r>
        <w:rPr>
          <w:b/>
          <w:sz w:val="30"/>
        </w:rPr>
        <w:t>AND</w:t>
      </w:r>
      <w:r>
        <w:rPr>
          <w:b/>
          <w:spacing w:val="-16"/>
          <w:sz w:val="30"/>
        </w:rPr>
        <w:t xml:space="preserve"> </w:t>
      </w:r>
      <w:r>
        <w:rPr>
          <w:b/>
          <w:spacing w:val="-2"/>
          <w:sz w:val="30"/>
        </w:rPr>
        <w:t>ENGINEERING</w:t>
      </w:r>
    </w:p>
    <w:p w14:paraId="1CBDB512">
      <w:pPr>
        <w:spacing w:before="254"/>
        <w:ind w:left="11" w:right="9"/>
        <w:jc w:val="center"/>
        <w:rPr>
          <w:b/>
          <w:sz w:val="28"/>
        </w:rPr>
      </w:pPr>
      <w:r>
        <w:rPr>
          <w:b/>
          <w:color w:val="1E4679"/>
          <w:sz w:val="28"/>
        </w:rPr>
        <w:t>CMR</w:t>
      </w:r>
      <w:r>
        <w:rPr>
          <w:b/>
          <w:color w:val="1E4679"/>
          <w:spacing w:val="-5"/>
          <w:sz w:val="28"/>
        </w:rPr>
        <w:t xml:space="preserve"> </w:t>
      </w:r>
      <w:r>
        <w:rPr>
          <w:b/>
          <w:color w:val="1E4679"/>
          <w:sz w:val="28"/>
        </w:rPr>
        <w:t>TECHNICAL</w:t>
      </w:r>
      <w:r>
        <w:rPr>
          <w:b/>
          <w:color w:val="1E4679"/>
          <w:spacing w:val="-5"/>
          <w:sz w:val="28"/>
        </w:rPr>
        <w:t xml:space="preserve"> </w:t>
      </w:r>
      <w:r>
        <w:rPr>
          <w:b/>
          <w:color w:val="1E4679"/>
          <w:spacing w:val="-2"/>
          <w:sz w:val="28"/>
        </w:rPr>
        <w:t>CAMPUS</w:t>
      </w:r>
    </w:p>
    <w:p w14:paraId="34D82811">
      <w:pPr>
        <w:spacing w:before="187"/>
        <w:ind w:left="11" w:right="12"/>
        <w:jc w:val="center"/>
        <w:rPr>
          <w:b/>
          <w:sz w:val="26"/>
        </w:rPr>
      </w:pPr>
      <w:r>
        <w:rPr>
          <w:b/>
          <w:sz w:val="26"/>
        </w:rPr>
        <w:t>UGC</w:t>
      </w:r>
      <w:r>
        <w:rPr>
          <w:b/>
          <w:spacing w:val="-10"/>
          <w:sz w:val="26"/>
        </w:rPr>
        <w:t xml:space="preserve"> </w:t>
      </w:r>
      <w:r>
        <w:rPr>
          <w:b/>
          <w:spacing w:val="-2"/>
          <w:sz w:val="26"/>
        </w:rPr>
        <w:t>AUTONOMOUS</w:t>
      </w:r>
    </w:p>
    <w:p w14:paraId="6385D450">
      <w:pPr>
        <w:spacing w:before="179"/>
        <w:ind w:left="11" w:right="18"/>
        <w:jc w:val="center"/>
        <w:rPr>
          <w:sz w:val="20"/>
        </w:rPr>
      </w:pPr>
      <w:r>
        <w:rPr>
          <w:sz w:val="20"/>
        </w:rPr>
        <w:t>(Accredited</w:t>
      </w:r>
      <w:r>
        <w:rPr>
          <w:spacing w:val="-12"/>
          <w:sz w:val="20"/>
        </w:rPr>
        <w:t xml:space="preserve"> </w:t>
      </w:r>
      <w:r>
        <w:rPr>
          <w:sz w:val="20"/>
        </w:rPr>
        <w:t>by</w:t>
      </w:r>
      <w:r>
        <w:rPr>
          <w:spacing w:val="-13"/>
          <w:sz w:val="20"/>
        </w:rPr>
        <w:t xml:space="preserve"> </w:t>
      </w:r>
      <w:r>
        <w:rPr>
          <w:sz w:val="20"/>
        </w:rPr>
        <w:t>NAAC,</w:t>
      </w:r>
      <w:r>
        <w:rPr>
          <w:spacing w:val="-3"/>
          <w:sz w:val="20"/>
        </w:rPr>
        <w:t xml:space="preserve"> </w:t>
      </w:r>
      <w:r>
        <w:rPr>
          <w:sz w:val="20"/>
        </w:rPr>
        <w:t>NBA,</w:t>
      </w:r>
      <w:r>
        <w:rPr>
          <w:spacing w:val="-4"/>
          <w:sz w:val="20"/>
        </w:rPr>
        <w:t xml:space="preserve"> </w:t>
      </w:r>
      <w:r>
        <w:rPr>
          <w:sz w:val="20"/>
        </w:rPr>
        <w:t>Permanently</w:t>
      </w:r>
      <w:r>
        <w:rPr>
          <w:spacing w:val="-13"/>
          <w:sz w:val="20"/>
        </w:rPr>
        <w:t xml:space="preserve"> </w:t>
      </w:r>
      <w:r>
        <w:rPr>
          <w:sz w:val="20"/>
        </w:rPr>
        <w:t>Affiliated</w:t>
      </w:r>
      <w:r>
        <w:rPr>
          <w:spacing w:val="-5"/>
          <w:sz w:val="20"/>
        </w:rPr>
        <w:t xml:space="preserve"> </w:t>
      </w:r>
      <w:r>
        <w:rPr>
          <w:sz w:val="20"/>
        </w:rPr>
        <w:t>to</w:t>
      </w:r>
      <w:r>
        <w:rPr>
          <w:spacing w:val="-10"/>
          <w:sz w:val="20"/>
        </w:rPr>
        <w:t xml:space="preserve"> </w:t>
      </w:r>
      <w:r>
        <w:rPr>
          <w:sz w:val="20"/>
        </w:rPr>
        <w:t>JNTUH,</w:t>
      </w:r>
      <w:r>
        <w:rPr>
          <w:spacing w:val="-3"/>
          <w:sz w:val="20"/>
        </w:rPr>
        <w:t xml:space="preserve"> </w:t>
      </w:r>
      <w:r>
        <w:rPr>
          <w:sz w:val="20"/>
        </w:rPr>
        <w:t>Approved</w:t>
      </w:r>
      <w:r>
        <w:rPr>
          <w:spacing w:val="-6"/>
          <w:sz w:val="20"/>
        </w:rPr>
        <w:t xml:space="preserve"> </w:t>
      </w:r>
      <w:r>
        <w:rPr>
          <w:sz w:val="20"/>
        </w:rPr>
        <w:t>by</w:t>
      </w:r>
      <w:r>
        <w:rPr>
          <w:spacing w:val="-12"/>
          <w:sz w:val="20"/>
        </w:rPr>
        <w:t xml:space="preserve"> </w:t>
      </w:r>
      <w:r>
        <w:rPr>
          <w:sz w:val="20"/>
        </w:rPr>
        <w:t>AICTE,</w:t>
      </w:r>
      <w:r>
        <w:rPr>
          <w:spacing w:val="-4"/>
          <w:sz w:val="20"/>
        </w:rPr>
        <w:t xml:space="preserve"> </w:t>
      </w:r>
      <w:r>
        <w:rPr>
          <w:sz w:val="20"/>
        </w:rPr>
        <w:t>New</w:t>
      </w:r>
      <w:r>
        <w:rPr>
          <w:spacing w:val="-10"/>
          <w:sz w:val="20"/>
        </w:rPr>
        <w:t xml:space="preserve"> </w:t>
      </w:r>
      <w:r>
        <w:rPr>
          <w:spacing w:val="-2"/>
          <w:sz w:val="20"/>
        </w:rPr>
        <w:t>Delhi)</w:t>
      </w:r>
    </w:p>
    <w:p w14:paraId="202EED7C">
      <w:pPr>
        <w:spacing w:before="117" w:line="360" w:lineRule="auto"/>
        <w:ind w:left="2074" w:right="2077"/>
        <w:jc w:val="center"/>
      </w:pPr>
      <w:r>
        <w:t>Recognized</w:t>
      </w:r>
      <w:r>
        <w:rPr>
          <w:spacing w:val="-3"/>
        </w:rPr>
        <w:t xml:space="preserve"> </w:t>
      </w:r>
      <w:r>
        <w:t>Under Section</w:t>
      </w:r>
      <w:r>
        <w:rPr>
          <w:spacing w:val="-8"/>
        </w:rPr>
        <w:t xml:space="preserve"> </w:t>
      </w:r>
      <w:r>
        <w:t>2(f)</w:t>
      </w:r>
      <w:r>
        <w:rPr>
          <w:spacing w:val="-5"/>
        </w:rPr>
        <w:t xml:space="preserve"> </w:t>
      </w:r>
      <w:r>
        <w:t>&amp;</w:t>
      </w:r>
      <w:r>
        <w:rPr>
          <w:spacing w:val="-2"/>
        </w:rPr>
        <w:t xml:space="preserve"> </w:t>
      </w:r>
      <w:r>
        <w:t>12(B)</w:t>
      </w:r>
      <w:r>
        <w:rPr>
          <w:spacing w:val="-5"/>
        </w:rPr>
        <w:t xml:space="preserve"> </w:t>
      </w:r>
      <w:r>
        <w:t>of</w:t>
      </w:r>
      <w:r>
        <w:rPr>
          <w:spacing w:val="-5"/>
        </w:rPr>
        <w:t xml:space="preserve"> </w:t>
      </w:r>
      <w:r>
        <w:t>the</w:t>
      </w:r>
      <w:r>
        <w:rPr>
          <w:spacing w:val="-10"/>
        </w:rPr>
        <w:t xml:space="preserve"> </w:t>
      </w:r>
      <w:r>
        <w:t>UGCAct.1956, Kandlakoya (V), Medchal Road, Hyderabad-501401.</w:t>
      </w:r>
    </w:p>
    <w:p w14:paraId="43598184">
      <w:pPr>
        <w:spacing w:before="42"/>
        <w:ind w:right="5"/>
        <w:jc w:val="center"/>
        <w:rPr>
          <w:b/>
          <w:sz w:val="20"/>
        </w:rPr>
      </w:pPr>
      <w:r>
        <w:rPr>
          <w:b/>
          <w:sz w:val="20"/>
        </w:rPr>
        <w:t>April,</w:t>
      </w:r>
      <w:r>
        <w:rPr>
          <w:b/>
          <w:spacing w:val="-6"/>
          <w:sz w:val="20"/>
        </w:rPr>
        <w:t xml:space="preserve"> </w:t>
      </w:r>
      <w:r>
        <w:rPr>
          <w:b/>
          <w:spacing w:val="-2"/>
          <w:sz w:val="20"/>
        </w:rPr>
        <w:t>2025.</w:t>
      </w:r>
    </w:p>
    <w:p w14:paraId="5BCA8C21">
      <w:pPr>
        <w:jc w:val="center"/>
        <w:rPr>
          <w:b/>
          <w:sz w:val="20"/>
        </w:rPr>
        <w:sectPr>
          <w:type w:val="continuous"/>
          <w:pgSz w:w="11910" w:h="16840"/>
          <w:pgMar w:top="1280" w:right="1133" w:bottom="280" w:left="1133" w:header="1134" w:footer="1134" w:gutter="0"/>
          <w:cols w:space="720" w:num="1"/>
        </w:sectPr>
      </w:pPr>
    </w:p>
    <w:p w14:paraId="046EAC67">
      <w:pPr>
        <w:spacing w:before="60"/>
        <w:ind w:left="307"/>
        <w:rPr>
          <w:b/>
          <w:sz w:val="30"/>
        </w:rPr>
      </w:pPr>
      <w:r>
        <w:rPr>
          <w:b/>
          <w:sz w:val="30"/>
        </w:rPr>
        <w:t>DEPARTMENT</w:t>
      </w:r>
      <w:r>
        <w:rPr>
          <w:b/>
          <w:spacing w:val="-13"/>
          <w:sz w:val="30"/>
        </w:rPr>
        <w:t xml:space="preserve"> </w:t>
      </w:r>
      <w:r>
        <w:rPr>
          <w:b/>
          <w:sz w:val="30"/>
        </w:rPr>
        <w:t>OF</w:t>
      </w:r>
      <w:r>
        <w:rPr>
          <w:b/>
          <w:spacing w:val="-11"/>
          <w:sz w:val="30"/>
        </w:rPr>
        <w:t xml:space="preserve"> </w:t>
      </w:r>
      <w:r>
        <w:rPr>
          <w:b/>
          <w:sz w:val="30"/>
        </w:rPr>
        <w:t>COMPUTER</w:t>
      </w:r>
      <w:r>
        <w:rPr>
          <w:b/>
          <w:spacing w:val="-16"/>
          <w:sz w:val="30"/>
        </w:rPr>
        <w:t xml:space="preserve"> </w:t>
      </w:r>
      <w:r>
        <w:rPr>
          <w:b/>
          <w:sz w:val="30"/>
        </w:rPr>
        <w:t>SCIENCE</w:t>
      </w:r>
      <w:r>
        <w:rPr>
          <w:b/>
          <w:spacing w:val="-10"/>
          <w:sz w:val="30"/>
        </w:rPr>
        <w:t xml:space="preserve"> </w:t>
      </w:r>
      <w:r>
        <w:rPr>
          <w:b/>
          <w:sz w:val="30"/>
        </w:rPr>
        <w:t>AND</w:t>
      </w:r>
      <w:r>
        <w:rPr>
          <w:b/>
          <w:spacing w:val="-16"/>
          <w:sz w:val="30"/>
        </w:rPr>
        <w:t xml:space="preserve"> </w:t>
      </w:r>
      <w:r>
        <w:rPr>
          <w:b/>
          <w:spacing w:val="-2"/>
          <w:sz w:val="30"/>
        </w:rPr>
        <w:t>ENGINEERING</w:t>
      </w:r>
    </w:p>
    <w:p w14:paraId="24D899CD">
      <w:pPr>
        <w:pStyle w:val="8"/>
        <w:spacing w:before="2"/>
        <w:rPr>
          <w:b/>
          <w:sz w:val="18"/>
        </w:rPr>
      </w:pPr>
      <w:r>
        <w:rPr>
          <w:b/>
          <w:sz w:val="18"/>
        </w:rPr>
        <w:drawing>
          <wp:anchor distT="0" distB="0" distL="0" distR="0" simplePos="0" relativeHeight="251666432" behindDoc="1" locked="0" layoutInCell="1" allowOverlap="1">
            <wp:simplePos x="0" y="0"/>
            <wp:positionH relativeFrom="page">
              <wp:posOffset>3232150</wp:posOffset>
            </wp:positionH>
            <wp:positionV relativeFrom="paragraph">
              <wp:posOffset>147955</wp:posOffset>
            </wp:positionV>
            <wp:extent cx="1104900" cy="909320"/>
            <wp:effectExtent l="0" t="0" r="0" b="0"/>
            <wp:wrapTopAndBottom/>
            <wp:docPr id="2" name="Image 2" descr="C:\Users\bunny\AppData\Local\Packages\5319275A.WhatsAppDesktop_cv1g1gvanyjgm\TempState\05ED40159CCFBE2F7830D1C8701C5A54\WhatsApp Image 2024-10-25 at 10.34.13_e16301f8.jpg"/>
            <wp:cNvGraphicFramePr/>
            <a:graphic xmlns:a="http://schemas.openxmlformats.org/drawingml/2006/main">
              <a:graphicData uri="http://schemas.openxmlformats.org/drawingml/2006/picture">
                <pic:pic xmlns:pic="http://schemas.openxmlformats.org/drawingml/2006/picture">
                  <pic:nvPicPr>
                    <pic:cNvPr id="2" name="Image 2" descr="C:\Users\bunny\AppData\Local\Packages\5319275A.WhatsAppDesktop_cv1g1gvanyjgm\TempState\05ED40159CCFBE2F7830D1C8701C5A54\WhatsApp Image 2024-10-25 at 10.34.13_e16301f8.jpg"/>
                    <pic:cNvPicPr/>
                  </pic:nvPicPr>
                  <pic:blipFill>
                    <a:blip r:embed="rId50" cstate="print"/>
                    <a:stretch>
                      <a:fillRect/>
                    </a:stretch>
                  </pic:blipFill>
                  <pic:spPr>
                    <a:xfrm>
                      <a:off x="0" y="0"/>
                      <a:ext cx="1105200" cy="909447"/>
                    </a:xfrm>
                    <a:prstGeom prst="rect">
                      <a:avLst/>
                    </a:prstGeom>
                  </pic:spPr>
                </pic:pic>
              </a:graphicData>
            </a:graphic>
          </wp:anchor>
        </w:drawing>
      </w:r>
    </w:p>
    <w:p w14:paraId="249111A9">
      <w:pPr>
        <w:pStyle w:val="8"/>
        <w:spacing w:before="213"/>
        <w:rPr>
          <w:b/>
          <w:sz w:val="30"/>
        </w:rPr>
      </w:pPr>
    </w:p>
    <w:p w14:paraId="6C5F3F1B">
      <w:pPr>
        <w:pStyle w:val="3"/>
        <w:spacing w:before="1"/>
        <w:ind w:right="10"/>
        <w:jc w:val="center"/>
      </w:pPr>
      <w:r>
        <w:rPr>
          <w:spacing w:val="-2"/>
        </w:rPr>
        <w:t>CERTIFICATE</w:t>
      </w:r>
    </w:p>
    <w:p w14:paraId="1D04F04A">
      <w:pPr>
        <w:pStyle w:val="8"/>
        <w:spacing w:before="173"/>
        <w:rPr>
          <w:b/>
          <w:sz w:val="32"/>
        </w:rPr>
      </w:pPr>
    </w:p>
    <w:p w14:paraId="6182F590">
      <w:pPr>
        <w:spacing w:line="360" w:lineRule="auto"/>
        <w:ind w:left="590" w:right="581" w:firstLine="714"/>
        <w:jc w:val="both"/>
        <w:rPr>
          <w:sz w:val="24"/>
        </w:rPr>
      </w:pPr>
      <w:r>
        <w:rPr>
          <w:sz w:val="24"/>
        </w:rPr>
        <w:t>This is to certify that the project entitled “</w:t>
      </w:r>
      <w:r>
        <w:rPr>
          <w:b/>
          <w:sz w:val="24"/>
          <w:szCs w:val="24"/>
        </w:rPr>
        <w:t>MULTI-DISEASE</w:t>
      </w:r>
      <w:r>
        <w:rPr>
          <w:b/>
          <w:spacing w:val="-23"/>
          <w:sz w:val="24"/>
          <w:szCs w:val="24"/>
        </w:rPr>
        <w:t xml:space="preserve"> </w:t>
      </w:r>
      <w:r>
        <w:rPr>
          <w:b/>
          <w:sz w:val="24"/>
          <w:szCs w:val="24"/>
        </w:rPr>
        <w:t>DETECTION</w:t>
      </w:r>
      <w:r>
        <w:rPr>
          <w:b/>
          <w:spacing w:val="-22"/>
          <w:sz w:val="24"/>
          <w:szCs w:val="24"/>
        </w:rPr>
        <w:t xml:space="preserve"> </w:t>
      </w:r>
      <w:r>
        <w:rPr>
          <w:b/>
          <w:sz w:val="24"/>
          <w:szCs w:val="24"/>
        </w:rPr>
        <w:t>SYSTEM</w:t>
      </w:r>
      <w:r>
        <w:rPr>
          <w:b/>
          <w:spacing w:val="-23"/>
          <w:sz w:val="24"/>
          <w:szCs w:val="24"/>
        </w:rPr>
        <w:t xml:space="preserve"> </w:t>
      </w:r>
      <w:r>
        <w:rPr>
          <w:b/>
          <w:sz w:val="24"/>
          <w:szCs w:val="24"/>
        </w:rPr>
        <w:t>WITH</w:t>
      </w:r>
      <w:r>
        <w:rPr>
          <w:b/>
          <w:spacing w:val="-22"/>
          <w:sz w:val="24"/>
          <w:szCs w:val="24"/>
        </w:rPr>
        <w:t xml:space="preserve"> </w:t>
      </w:r>
      <w:r>
        <w:rPr>
          <w:b/>
          <w:sz w:val="24"/>
          <w:szCs w:val="24"/>
        </w:rPr>
        <w:t>X-RAY IMAGES USING DEEP LEARNING TECHNIQUES</w:t>
      </w:r>
      <w:r>
        <w:rPr>
          <w:sz w:val="24"/>
        </w:rPr>
        <w:t xml:space="preserve">” being submitted by </w:t>
      </w:r>
      <w:r>
        <w:rPr>
          <w:b/>
          <w:sz w:val="24"/>
        </w:rPr>
        <w:t>B.</w:t>
      </w:r>
      <w:r>
        <w:rPr>
          <w:b/>
          <w:spacing w:val="-1"/>
          <w:sz w:val="24"/>
        </w:rPr>
        <w:t xml:space="preserve"> </w:t>
      </w:r>
      <w:r>
        <w:rPr>
          <w:b/>
          <w:sz w:val="24"/>
        </w:rPr>
        <w:t>MEGHANA</w:t>
      </w:r>
      <w:r>
        <w:rPr>
          <w:b/>
          <w:spacing w:val="59"/>
          <w:sz w:val="24"/>
        </w:rPr>
        <w:t xml:space="preserve"> </w:t>
      </w:r>
      <w:r>
        <w:rPr>
          <w:b/>
          <w:sz w:val="24"/>
        </w:rPr>
        <w:t>(217R1A05L2),</w:t>
      </w:r>
      <w:r>
        <w:rPr>
          <w:b/>
          <w:spacing w:val="59"/>
          <w:sz w:val="24"/>
        </w:rPr>
        <w:t xml:space="preserve"> </w:t>
      </w:r>
      <w:r>
        <w:rPr>
          <w:b/>
          <w:sz w:val="24"/>
        </w:rPr>
        <w:t>N.</w:t>
      </w:r>
      <w:r>
        <w:rPr>
          <w:b/>
          <w:spacing w:val="63"/>
          <w:sz w:val="24"/>
        </w:rPr>
        <w:t xml:space="preserve"> </w:t>
      </w:r>
      <w:r>
        <w:rPr>
          <w:b/>
          <w:sz w:val="24"/>
        </w:rPr>
        <w:t>MANOJ</w:t>
      </w:r>
      <w:r>
        <w:rPr>
          <w:b/>
          <w:spacing w:val="60"/>
          <w:sz w:val="24"/>
        </w:rPr>
        <w:t xml:space="preserve"> </w:t>
      </w:r>
      <w:r>
        <w:rPr>
          <w:b/>
          <w:sz w:val="24"/>
        </w:rPr>
        <w:t>KUMAR</w:t>
      </w:r>
      <w:r>
        <w:rPr>
          <w:b/>
          <w:spacing w:val="59"/>
          <w:sz w:val="24"/>
        </w:rPr>
        <w:t xml:space="preserve"> </w:t>
      </w:r>
      <w:r>
        <w:rPr>
          <w:b/>
          <w:sz w:val="24"/>
        </w:rPr>
        <w:t>(217R1A05P2)</w:t>
      </w:r>
      <w:r>
        <w:rPr>
          <w:b/>
          <w:spacing w:val="66"/>
          <w:w w:val="150"/>
          <w:sz w:val="24"/>
        </w:rPr>
        <w:t xml:space="preserve"> </w:t>
      </w:r>
      <w:r>
        <w:rPr>
          <w:b/>
          <w:spacing w:val="-10"/>
          <w:sz w:val="24"/>
        </w:rPr>
        <w:t xml:space="preserve">&amp; </w:t>
      </w:r>
      <w:r>
        <w:rPr>
          <w:b/>
        </w:rPr>
        <w:t>G. AMRUTHA VARSHINI (217R1A05N0)</w:t>
      </w:r>
      <w:r>
        <w:rPr>
          <w:b/>
          <w:sz w:val="24"/>
        </w:rPr>
        <w:t xml:space="preserve"> </w:t>
      </w:r>
      <w:r>
        <w:rPr>
          <w:sz w:val="24"/>
        </w:rPr>
        <w:t>in partial fulfillment of</w:t>
      </w:r>
      <w:r>
        <w:rPr>
          <w:spacing w:val="-4"/>
          <w:sz w:val="24"/>
        </w:rPr>
        <w:t xml:space="preserve"> </w:t>
      </w:r>
      <w:r>
        <w:rPr>
          <w:sz w:val="24"/>
        </w:rPr>
        <w:t>the requirements for the award of</w:t>
      </w:r>
      <w:r>
        <w:rPr>
          <w:spacing w:val="-4"/>
          <w:sz w:val="24"/>
        </w:rPr>
        <w:t xml:space="preserve"> </w:t>
      </w:r>
      <w:r>
        <w:rPr>
          <w:sz w:val="24"/>
        </w:rPr>
        <w:t>the degree of B.Tech in Computer Science and Engineering to the Jawaharlal Nehru Technological University Hyderabad, during the year 2024-25.</w:t>
      </w:r>
    </w:p>
    <w:p w14:paraId="7813755E">
      <w:pPr>
        <w:pStyle w:val="8"/>
        <w:spacing w:before="152"/>
      </w:pPr>
    </w:p>
    <w:p w14:paraId="1D8A921C">
      <w:pPr>
        <w:pStyle w:val="8"/>
        <w:spacing w:before="1" w:line="362" w:lineRule="auto"/>
        <w:ind w:left="590" w:right="592" w:firstLine="720"/>
        <w:jc w:val="both"/>
      </w:pPr>
      <w:r>
        <w:t>The results embodied in this project have not been submitted to any other University or Institute for the award of any degree or diploma.</w:t>
      </w:r>
    </w:p>
    <w:p w14:paraId="6813F27E">
      <w:pPr>
        <w:pStyle w:val="8"/>
      </w:pPr>
    </w:p>
    <w:p w14:paraId="604AC00F">
      <w:pPr>
        <w:pStyle w:val="8"/>
      </w:pPr>
    </w:p>
    <w:p w14:paraId="2EB6FC0E">
      <w:pPr>
        <w:pStyle w:val="8"/>
      </w:pPr>
    </w:p>
    <w:p w14:paraId="3CF0818C">
      <w:pPr>
        <w:pStyle w:val="8"/>
        <w:spacing w:before="155"/>
      </w:pPr>
    </w:p>
    <w:p w14:paraId="71A6B73E">
      <w:pPr>
        <w:tabs>
          <w:tab w:val="left" w:pos="6194"/>
          <w:tab w:val="left" w:pos="7236"/>
        </w:tabs>
        <w:spacing w:line="276" w:lineRule="auto"/>
        <w:ind w:left="590" w:right="692"/>
        <w:jc w:val="both"/>
        <w:rPr>
          <w:b/>
          <w:sz w:val="24"/>
        </w:rPr>
      </w:pPr>
      <w:r>
        <w:rPr>
          <w:b/>
          <w:sz w:val="24"/>
        </w:rPr>
        <w:t>Dr. J. Narasimharao</w:t>
      </w:r>
      <w:r>
        <w:rPr>
          <w:b/>
          <w:sz w:val="24"/>
        </w:rPr>
        <w:tab/>
      </w:r>
      <w:r>
        <w:rPr>
          <w:b/>
          <w:sz w:val="24"/>
        </w:rPr>
        <w:t>Dr.</w:t>
      </w:r>
      <w:r>
        <w:rPr>
          <w:b/>
          <w:spacing w:val="-15"/>
          <w:sz w:val="24"/>
        </w:rPr>
        <w:t xml:space="preserve"> </w:t>
      </w:r>
      <w:r>
        <w:rPr>
          <w:b/>
          <w:sz w:val="24"/>
        </w:rPr>
        <w:t>Nuthanakanti</w:t>
      </w:r>
      <w:r>
        <w:rPr>
          <w:b/>
          <w:spacing w:val="-15"/>
          <w:sz w:val="24"/>
        </w:rPr>
        <w:t xml:space="preserve"> </w:t>
      </w:r>
      <w:r>
        <w:rPr>
          <w:b/>
          <w:sz w:val="24"/>
        </w:rPr>
        <w:t>Bhaskar Associate Professor</w:t>
      </w:r>
      <w:r>
        <w:rPr>
          <w:b/>
          <w:sz w:val="24"/>
        </w:rPr>
        <w:tab/>
      </w:r>
      <w:r>
        <w:rPr>
          <w:b/>
          <w:sz w:val="24"/>
        </w:rPr>
        <w:tab/>
      </w:r>
      <w:r>
        <w:rPr>
          <w:b/>
          <w:spacing w:val="-4"/>
          <w:sz w:val="24"/>
        </w:rPr>
        <w:t>HoD</w:t>
      </w:r>
    </w:p>
    <w:p w14:paraId="23D0A822">
      <w:pPr>
        <w:spacing w:line="237" w:lineRule="exact"/>
        <w:ind w:left="590"/>
        <w:jc w:val="both"/>
        <w:rPr>
          <w:b/>
          <w:sz w:val="24"/>
        </w:rPr>
      </w:pPr>
      <w:r>
        <w:rPr>
          <w:b/>
          <w:sz w:val="24"/>
        </w:rPr>
        <w:t>INTERNAL</w:t>
      </w:r>
      <w:r>
        <w:rPr>
          <w:b/>
          <w:spacing w:val="-5"/>
          <w:sz w:val="24"/>
        </w:rPr>
        <w:t xml:space="preserve"> </w:t>
      </w:r>
      <w:r>
        <w:rPr>
          <w:b/>
          <w:spacing w:val="-2"/>
          <w:sz w:val="24"/>
        </w:rPr>
        <w:t>GUIDE</w:t>
      </w:r>
    </w:p>
    <w:p w14:paraId="16CED554">
      <w:pPr>
        <w:pStyle w:val="8"/>
        <w:rPr>
          <w:b/>
        </w:rPr>
      </w:pPr>
    </w:p>
    <w:p w14:paraId="17DABB1B">
      <w:pPr>
        <w:pStyle w:val="8"/>
        <w:rPr>
          <w:b/>
        </w:rPr>
      </w:pPr>
    </w:p>
    <w:p w14:paraId="3D48A824">
      <w:pPr>
        <w:pStyle w:val="8"/>
        <w:rPr>
          <w:b/>
        </w:rPr>
      </w:pPr>
    </w:p>
    <w:p w14:paraId="276742CC">
      <w:pPr>
        <w:pStyle w:val="8"/>
        <w:rPr>
          <w:b/>
        </w:rPr>
      </w:pPr>
    </w:p>
    <w:p w14:paraId="3F7A5E28">
      <w:pPr>
        <w:pStyle w:val="8"/>
        <w:spacing w:before="246"/>
        <w:rPr>
          <w:b/>
        </w:rPr>
      </w:pPr>
    </w:p>
    <w:p w14:paraId="547AFA66">
      <w:pPr>
        <w:tabs>
          <w:tab w:val="left" w:pos="5892"/>
        </w:tabs>
        <w:spacing w:line="259" w:lineRule="auto"/>
        <w:ind w:left="821" w:right="464" w:hanging="231"/>
        <w:rPr>
          <w:b/>
          <w:sz w:val="24"/>
        </w:rPr>
      </w:pPr>
      <w:r>
        <w:rPr>
          <w:b/>
          <w:sz w:val="24"/>
        </w:rPr>
        <w:t>Dr. A. Raji Reddy</w:t>
      </w:r>
      <w:r>
        <w:rPr>
          <w:b/>
          <w:sz w:val="24"/>
        </w:rPr>
        <w:tab/>
      </w:r>
      <w:r>
        <w:rPr>
          <w:b/>
          <w:sz w:val="24"/>
        </w:rPr>
        <w:t>Signature</w:t>
      </w:r>
      <w:r>
        <w:rPr>
          <w:b/>
          <w:spacing w:val="-11"/>
          <w:sz w:val="24"/>
        </w:rPr>
        <w:t xml:space="preserve"> </w:t>
      </w:r>
      <w:r>
        <w:rPr>
          <w:b/>
          <w:sz w:val="24"/>
        </w:rPr>
        <w:t>of</w:t>
      </w:r>
      <w:r>
        <w:rPr>
          <w:b/>
          <w:spacing w:val="-13"/>
          <w:sz w:val="24"/>
        </w:rPr>
        <w:t xml:space="preserve"> </w:t>
      </w:r>
      <w:r>
        <w:rPr>
          <w:b/>
          <w:sz w:val="24"/>
        </w:rPr>
        <w:t>External</w:t>
      </w:r>
      <w:r>
        <w:rPr>
          <w:b/>
          <w:spacing w:val="-15"/>
          <w:sz w:val="24"/>
        </w:rPr>
        <w:t xml:space="preserve"> </w:t>
      </w:r>
      <w:r>
        <w:rPr>
          <w:b/>
          <w:sz w:val="24"/>
        </w:rPr>
        <w:t xml:space="preserve">Examiner </w:t>
      </w:r>
      <w:r>
        <w:rPr>
          <w:b/>
          <w:spacing w:val="-2"/>
          <w:sz w:val="24"/>
        </w:rPr>
        <w:t>DIRECTOR</w:t>
      </w:r>
    </w:p>
    <w:p w14:paraId="0CE4FB0B">
      <w:pPr>
        <w:pStyle w:val="8"/>
        <w:rPr>
          <w:b/>
        </w:rPr>
      </w:pPr>
    </w:p>
    <w:p w14:paraId="477F7C42">
      <w:pPr>
        <w:pStyle w:val="8"/>
        <w:rPr>
          <w:b/>
        </w:rPr>
      </w:pPr>
    </w:p>
    <w:p w14:paraId="00CED0B7">
      <w:pPr>
        <w:pStyle w:val="8"/>
        <w:rPr>
          <w:b/>
        </w:rPr>
      </w:pPr>
    </w:p>
    <w:p w14:paraId="19299CB4">
      <w:pPr>
        <w:pStyle w:val="8"/>
        <w:spacing w:before="110"/>
        <w:rPr>
          <w:b/>
        </w:rPr>
      </w:pPr>
    </w:p>
    <w:p w14:paraId="6C6D5CE9">
      <w:pPr>
        <w:tabs>
          <w:tab w:val="left" w:pos="8002"/>
        </w:tabs>
        <w:ind w:left="590"/>
        <w:jc w:val="both"/>
        <w:rPr>
          <w:b/>
          <w:sz w:val="24"/>
        </w:rPr>
      </w:pPr>
      <w:r>
        <w:rPr>
          <w:b/>
          <w:sz w:val="24"/>
        </w:rPr>
        <w:t>Submitted for</w:t>
      </w:r>
      <w:r>
        <w:rPr>
          <w:b/>
          <w:spacing w:val="-8"/>
          <w:sz w:val="24"/>
        </w:rPr>
        <w:t xml:space="preserve"> </w:t>
      </w:r>
      <w:r>
        <w:rPr>
          <w:b/>
          <w:sz w:val="24"/>
        </w:rPr>
        <w:t>viva voice Examination held</w:t>
      </w:r>
      <w:r>
        <w:rPr>
          <w:b/>
          <w:spacing w:val="-12"/>
          <w:sz w:val="24"/>
        </w:rPr>
        <w:t xml:space="preserve"> </w:t>
      </w:r>
      <w:r>
        <w:rPr>
          <w:b/>
          <w:sz w:val="24"/>
        </w:rPr>
        <w:t>on</w:t>
      </w:r>
      <w:r>
        <w:rPr>
          <w:b/>
          <w:spacing w:val="118"/>
          <w:sz w:val="24"/>
        </w:rPr>
        <w:t xml:space="preserve"> </w:t>
      </w:r>
      <w:r>
        <w:rPr>
          <w:b/>
          <w:sz w:val="24"/>
          <w:u w:val="thick"/>
        </w:rPr>
        <w:tab/>
      </w:r>
    </w:p>
    <w:p w14:paraId="3A9252D7">
      <w:pPr>
        <w:jc w:val="both"/>
        <w:rPr>
          <w:b/>
          <w:sz w:val="24"/>
        </w:rPr>
        <w:sectPr>
          <w:pgSz w:w="11910" w:h="16840"/>
          <w:pgMar w:top="1360" w:right="1133" w:bottom="280" w:left="1133" w:header="1134" w:footer="1134" w:gutter="0"/>
          <w:cols w:space="720" w:num="1"/>
        </w:sectPr>
      </w:pPr>
    </w:p>
    <w:p w14:paraId="1A80CB76">
      <w:pPr>
        <w:pStyle w:val="3"/>
        <w:spacing w:before="68"/>
        <w:ind w:left="13" w:right="7"/>
        <w:jc w:val="center"/>
      </w:pPr>
      <w:r>
        <w:rPr>
          <w:spacing w:val="-2"/>
        </w:rPr>
        <w:t>ACKNOWLEDGEMENT</w:t>
      </w:r>
    </w:p>
    <w:p w14:paraId="5A0A4109">
      <w:pPr>
        <w:pStyle w:val="8"/>
        <w:spacing w:before="182" w:line="360" w:lineRule="auto"/>
        <w:ind w:left="307" w:right="302" w:firstLine="773"/>
        <w:jc w:val="both"/>
      </w:pPr>
      <w:r>
        <w:t>We take this opportunity to express our gratitude to the people who have been instrumental in the successful completion of this project, we take this opportunity to express our</w:t>
      </w:r>
      <w:r>
        <w:rPr>
          <w:spacing w:val="-15"/>
        </w:rPr>
        <w:t xml:space="preserve"> </w:t>
      </w:r>
      <w:r>
        <w:t>profound</w:t>
      </w:r>
      <w:r>
        <w:rPr>
          <w:spacing w:val="-15"/>
        </w:rPr>
        <w:t xml:space="preserve"> </w:t>
      </w:r>
      <w:r>
        <w:t>gratitude</w:t>
      </w:r>
      <w:r>
        <w:rPr>
          <w:spacing w:val="-15"/>
        </w:rPr>
        <w:t xml:space="preserve"> </w:t>
      </w:r>
      <w:r>
        <w:t>and</w:t>
      </w:r>
      <w:r>
        <w:rPr>
          <w:spacing w:val="-15"/>
        </w:rPr>
        <w:t xml:space="preserve"> </w:t>
      </w:r>
      <w:r>
        <w:t>deep</w:t>
      </w:r>
      <w:r>
        <w:rPr>
          <w:spacing w:val="-15"/>
        </w:rPr>
        <w:t xml:space="preserve"> </w:t>
      </w:r>
      <w:r>
        <w:t>regard</w:t>
      </w:r>
      <w:r>
        <w:rPr>
          <w:spacing w:val="-15"/>
        </w:rPr>
        <w:t xml:space="preserve"> </w:t>
      </w:r>
      <w:r>
        <w:t>to</w:t>
      </w:r>
      <w:r>
        <w:rPr>
          <w:spacing w:val="-15"/>
        </w:rPr>
        <w:t xml:space="preserve"> </w:t>
      </w:r>
      <w:r>
        <w:t>our</w:t>
      </w:r>
      <w:r>
        <w:rPr>
          <w:spacing w:val="-15"/>
        </w:rPr>
        <w:t xml:space="preserve"> </w:t>
      </w:r>
      <w:r>
        <w:t>guide</w:t>
      </w:r>
      <w:r>
        <w:rPr>
          <w:spacing w:val="-15"/>
        </w:rPr>
        <w:t xml:space="preserve"> </w:t>
      </w:r>
      <w:r>
        <w:rPr>
          <w:b/>
        </w:rPr>
        <w:t>Dr.</w:t>
      </w:r>
      <w:r>
        <w:rPr>
          <w:b/>
          <w:spacing w:val="-15"/>
        </w:rPr>
        <w:t xml:space="preserve"> </w:t>
      </w:r>
      <w:r>
        <w:rPr>
          <w:b/>
        </w:rPr>
        <w:t>J.</w:t>
      </w:r>
      <w:r>
        <w:rPr>
          <w:b/>
          <w:spacing w:val="-15"/>
        </w:rPr>
        <w:t xml:space="preserve"> </w:t>
      </w:r>
      <w:r>
        <w:rPr>
          <w:b/>
        </w:rPr>
        <w:t>Narasimharao,</w:t>
      </w:r>
      <w:r>
        <w:rPr>
          <w:b/>
          <w:spacing w:val="-10"/>
        </w:rPr>
        <w:t xml:space="preserve"> </w:t>
      </w:r>
      <w:r>
        <w:t>Associate</w:t>
      </w:r>
      <w:r>
        <w:rPr>
          <w:spacing w:val="-15"/>
        </w:rPr>
        <w:t xml:space="preserve"> </w:t>
      </w:r>
      <w:r>
        <w:t>Professor for his</w:t>
      </w:r>
      <w:r>
        <w:rPr>
          <w:spacing w:val="-1"/>
        </w:rPr>
        <w:t xml:space="preserve"> </w:t>
      </w:r>
      <w:r>
        <w:t>exemplary guidance, monitoring and constant encouragement throughout the project work.</w:t>
      </w:r>
      <w:r>
        <w:rPr>
          <w:spacing w:val="30"/>
        </w:rPr>
        <w:t xml:space="preserve"> </w:t>
      </w:r>
      <w:r>
        <w:t>The</w:t>
      </w:r>
      <w:r>
        <w:rPr>
          <w:spacing w:val="26"/>
        </w:rPr>
        <w:t xml:space="preserve"> </w:t>
      </w:r>
      <w:r>
        <w:t>blessing,</w:t>
      </w:r>
      <w:r>
        <w:rPr>
          <w:spacing w:val="35"/>
        </w:rPr>
        <w:t xml:space="preserve"> </w:t>
      </w:r>
      <w:r>
        <w:t>help</w:t>
      </w:r>
      <w:r>
        <w:rPr>
          <w:spacing w:val="32"/>
        </w:rPr>
        <w:t xml:space="preserve"> </w:t>
      </w:r>
      <w:r>
        <w:t>and</w:t>
      </w:r>
      <w:r>
        <w:rPr>
          <w:spacing w:val="28"/>
        </w:rPr>
        <w:t xml:space="preserve"> </w:t>
      </w:r>
      <w:r>
        <w:t>guidance</w:t>
      </w:r>
      <w:r>
        <w:rPr>
          <w:spacing w:val="-2"/>
        </w:rPr>
        <w:t xml:space="preserve"> </w:t>
      </w:r>
      <w:r>
        <w:t>given</w:t>
      </w:r>
      <w:r>
        <w:rPr>
          <w:spacing w:val="-1"/>
        </w:rPr>
        <w:t xml:space="preserve"> </w:t>
      </w:r>
      <w:r>
        <w:t>by</w:t>
      </w:r>
      <w:r>
        <w:rPr>
          <w:spacing w:val="-1"/>
        </w:rPr>
        <w:t xml:space="preserve"> </w:t>
      </w:r>
      <w:r>
        <w:t>him</w:t>
      </w:r>
      <w:r>
        <w:rPr>
          <w:spacing w:val="-5"/>
        </w:rPr>
        <w:t xml:space="preserve"> </w:t>
      </w:r>
      <w:r>
        <w:t>shall</w:t>
      </w:r>
      <w:r>
        <w:rPr>
          <w:spacing w:val="-5"/>
        </w:rPr>
        <w:t xml:space="preserve"> </w:t>
      </w:r>
      <w:r>
        <w:t>carry</w:t>
      </w:r>
      <w:r>
        <w:rPr>
          <w:spacing w:val="-10"/>
        </w:rPr>
        <w:t xml:space="preserve"> </w:t>
      </w:r>
      <w:r>
        <w:t>us</w:t>
      </w:r>
      <w:r>
        <w:rPr>
          <w:spacing w:val="-3"/>
        </w:rPr>
        <w:t xml:space="preserve"> </w:t>
      </w:r>
      <w:r>
        <w:t>a long</w:t>
      </w:r>
      <w:r>
        <w:rPr>
          <w:spacing w:val="-9"/>
        </w:rPr>
        <w:t xml:space="preserve"> </w:t>
      </w:r>
      <w:r>
        <w:t>way in</w:t>
      </w:r>
      <w:r>
        <w:rPr>
          <w:spacing w:val="-10"/>
        </w:rPr>
        <w:t xml:space="preserve"> </w:t>
      </w:r>
      <w:r>
        <w:t>the journey of life on which we are about to embark.</w:t>
      </w:r>
    </w:p>
    <w:p w14:paraId="566DE7EF">
      <w:pPr>
        <w:pStyle w:val="8"/>
        <w:spacing w:before="10"/>
      </w:pPr>
    </w:p>
    <w:p w14:paraId="5167AAB8">
      <w:pPr>
        <w:spacing w:before="1" w:line="360" w:lineRule="auto"/>
        <w:ind w:left="307" w:right="302" w:firstLine="566"/>
        <w:jc w:val="both"/>
        <w:rPr>
          <w:sz w:val="24"/>
        </w:rPr>
      </w:pPr>
      <w:r>
        <w:rPr>
          <w:sz w:val="24"/>
        </w:rPr>
        <w:t xml:space="preserve">We take this opportunity to extend our heartfelt appreciation to the Project Review </w:t>
      </w:r>
      <w:r>
        <w:rPr>
          <w:spacing w:val="-4"/>
          <w:sz w:val="24"/>
        </w:rPr>
        <w:t>Committee</w:t>
      </w:r>
      <w:r>
        <w:rPr>
          <w:spacing w:val="-11"/>
          <w:sz w:val="24"/>
        </w:rPr>
        <w:t xml:space="preserve"> </w:t>
      </w:r>
      <w:r>
        <w:rPr>
          <w:spacing w:val="-4"/>
          <w:sz w:val="24"/>
        </w:rPr>
        <w:t>(PRC)</w:t>
      </w:r>
      <w:r>
        <w:rPr>
          <w:spacing w:val="-11"/>
          <w:sz w:val="24"/>
        </w:rPr>
        <w:t xml:space="preserve"> </w:t>
      </w:r>
      <w:r>
        <w:rPr>
          <w:spacing w:val="-4"/>
          <w:sz w:val="24"/>
        </w:rPr>
        <w:t>Coordinators—</w:t>
      </w:r>
      <w:r>
        <w:rPr>
          <w:b/>
          <w:spacing w:val="-4"/>
          <w:sz w:val="24"/>
        </w:rPr>
        <w:t>Dr.</w:t>
      </w:r>
      <w:r>
        <w:rPr>
          <w:b/>
          <w:spacing w:val="-11"/>
          <w:sz w:val="24"/>
        </w:rPr>
        <w:t xml:space="preserve"> </w:t>
      </w:r>
      <w:r>
        <w:rPr>
          <w:b/>
          <w:spacing w:val="-4"/>
          <w:sz w:val="24"/>
        </w:rPr>
        <w:t>K.</w:t>
      </w:r>
      <w:r>
        <w:rPr>
          <w:b/>
          <w:spacing w:val="-11"/>
          <w:sz w:val="24"/>
        </w:rPr>
        <w:t xml:space="preserve"> </w:t>
      </w:r>
      <w:r>
        <w:rPr>
          <w:b/>
          <w:spacing w:val="-4"/>
          <w:sz w:val="24"/>
        </w:rPr>
        <w:t>Maheswari,</w:t>
      </w:r>
      <w:r>
        <w:rPr>
          <w:b/>
          <w:spacing w:val="-11"/>
          <w:sz w:val="24"/>
        </w:rPr>
        <w:t xml:space="preserve"> </w:t>
      </w:r>
      <w:r>
        <w:rPr>
          <w:b/>
          <w:spacing w:val="-4"/>
          <w:sz w:val="24"/>
        </w:rPr>
        <w:t>Dr.</w:t>
      </w:r>
      <w:r>
        <w:rPr>
          <w:b/>
          <w:spacing w:val="-11"/>
          <w:sz w:val="24"/>
        </w:rPr>
        <w:t xml:space="preserve"> </w:t>
      </w:r>
      <w:r>
        <w:rPr>
          <w:b/>
          <w:spacing w:val="-4"/>
          <w:sz w:val="24"/>
        </w:rPr>
        <w:t>J.</w:t>
      </w:r>
      <w:r>
        <w:rPr>
          <w:b/>
          <w:spacing w:val="-11"/>
          <w:sz w:val="24"/>
        </w:rPr>
        <w:t xml:space="preserve"> </w:t>
      </w:r>
      <w:r>
        <w:rPr>
          <w:b/>
          <w:spacing w:val="-4"/>
          <w:sz w:val="24"/>
        </w:rPr>
        <w:t>Narasimharao,</w:t>
      </w:r>
      <w:r>
        <w:rPr>
          <w:b/>
          <w:spacing w:val="-11"/>
          <w:sz w:val="24"/>
        </w:rPr>
        <w:t xml:space="preserve"> </w:t>
      </w:r>
      <w:r>
        <w:rPr>
          <w:b/>
          <w:spacing w:val="-4"/>
          <w:sz w:val="24"/>
        </w:rPr>
        <w:t>Ms.</w:t>
      </w:r>
      <w:r>
        <w:rPr>
          <w:b/>
          <w:spacing w:val="-11"/>
          <w:sz w:val="24"/>
        </w:rPr>
        <w:t xml:space="preserve"> </w:t>
      </w:r>
      <w:r>
        <w:rPr>
          <w:b/>
          <w:spacing w:val="-4"/>
          <w:sz w:val="24"/>
        </w:rPr>
        <w:t>K.</w:t>
      </w:r>
      <w:r>
        <w:rPr>
          <w:b/>
          <w:spacing w:val="-10"/>
          <w:sz w:val="24"/>
        </w:rPr>
        <w:t xml:space="preserve"> </w:t>
      </w:r>
      <w:r>
        <w:rPr>
          <w:b/>
          <w:spacing w:val="-4"/>
          <w:sz w:val="24"/>
        </w:rPr>
        <w:t>Shilpa,</w:t>
      </w:r>
      <w:r>
        <w:rPr>
          <w:b/>
          <w:spacing w:val="-10"/>
          <w:sz w:val="24"/>
        </w:rPr>
        <w:t xml:space="preserve"> </w:t>
      </w:r>
      <w:r>
        <w:rPr>
          <w:b/>
          <w:spacing w:val="-4"/>
          <w:sz w:val="24"/>
        </w:rPr>
        <w:t xml:space="preserve">and </w:t>
      </w:r>
      <w:r>
        <w:rPr>
          <w:b/>
          <w:spacing w:val="-2"/>
          <w:sz w:val="24"/>
        </w:rPr>
        <w:t>Mr.</w:t>
      </w:r>
      <w:r>
        <w:rPr>
          <w:b/>
          <w:spacing w:val="-13"/>
          <w:sz w:val="24"/>
        </w:rPr>
        <w:t xml:space="preserve"> </w:t>
      </w:r>
      <w:r>
        <w:rPr>
          <w:b/>
          <w:spacing w:val="-2"/>
          <w:sz w:val="24"/>
        </w:rPr>
        <w:t>K.</w:t>
      </w:r>
      <w:r>
        <w:rPr>
          <w:b/>
          <w:spacing w:val="-13"/>
          <w:sz w:val="24"/>
        </w:rPr>
        <w:t xml:space="preserve"> </w:t>
      </w:r>
      <w:r>
        <w:rPr>
          <w:b/>
          <w:spacing w:val="-2"/>
          <w:sz w:val="24"/>
        </w:rPr>
        <w:t>Ranjith</w:t>
      </w:r>
      <w:r>
        <w:rPr>
          <w:b/>
          <w:spacing w:val="-11"/>
          <w:sz w:val="24"/>
        </w:rPr>
        <w:t xml:space="preserve"> </w:t>
      </w:r>
      <w:r>
        <w:rPr>
          <w:b/>
          <w:spacing w:val="-2"/>
          <w:sz w:val="24"/>
        </w:rPr>
        <w:t>Reddy</w:t>
      </w:r>
      <w:r>
        <w:rPr>
          <w:spacing w:val="-2"/>
          <w:sz w:val="24"/>
        </w:rPr>
        <w:t>—for</w:t>
      </w:r>
      <w:r>
        <w:rPr>
          <w:spacing w:val="-13"/>
          <w:sz w:val="24"/>
        </w:rPr>
        <w:t xml:space="preserve"> </w:t>
      </w:r>
      <w:r>
        <w:rPr>
          <w:spacing w:val="-2"/>
          <w:sz w:val="24"/>
        </w:rPr>
        <w:t>their</w:t>
      </w:r>
      <w:r>
        <w:rPr>
          <w:spacing w:val="-10"/>
          <w:sz w:val="24"/>
        </w:rPr>
        <w:t xml:space="preserve"> </w:t>
      </w:r>
      <w:r>
        <w:rPr>
          <w:spacing w:val="-2"/>
          <w:sz w:val="24"/>
        </w:rPr>
        <w:t>unwavering</w:t>
      </w:r>
      <w:r>
        <w:rPr>
          <w:spacing w:val="-11"/>
          <w:sz w:val="24"/>
        </w:rPr>
        <w:t xml:space="preserve"> </w:t>
      </w:r>
      <w:r>
        <w:rPr>
          <w:spacing w:val="-2"/>
          <w:sz w:val="24"/>
        </w:rPr>
        <w:t>support,</w:t>
      </w:r>
      <w:r>
        <w:rPr>
          <w:spacing w:val="-13"/>
          <w:sz w:val="24"/>
        </w:rPr>
        <w:t xml:space="preserve"> </w:t>
      </w:r>
      <w:r>
        <w:rPr>
          <w:spacing w:val="-2"/>
          <w:sz w:val="24"/>
        </w:rPr>
        <w:t>insightful</w:t>
      </w:r>
      <w:r>
        <w:rPr>
          <w:spacing w:val="-13"/>
          <w:sz w:val="24"/>
        </w:rPr>
        <w:t xml:space="preserve"> </w:t>
      </w:r>
      <w:r>
        <w:rPr>
          <w:spacing w:val="-2"/>
          <w:sz w:val="24"/>
        </w:rPr>
        <w:t>guidance,</w:t>
      </w:r>
      <w:r>
        <w:rPr>
          <w:spacing w:val="-10"/>
          <w:sz w:val="24"/>
        </w:rPr>
        <w:t xml:space="preserve"> </w:t>
      </w:r>
      <w:r>
        <w:rPr>
          <w:spacing w:val="-2"/>
          <w:sz w:val="24"/>
        </w:rPr>
        <w:t>and</w:t>
      </w:r>
      <w:r>
        <w:rPr>
          <w:spacing w:val="-11"/>
          <w:sz w:val="24"/>
        </w:rPr>
        <w:t xml:space="preserve"> </w:t>
      </w:r>
      <w:r>
        <w:rPr>
          <w:spacing w:val="-2"/>
          <w:sz w:val="24"/>
        </w:rPr>
        <w:t>valuable</w:t>
      </w:r>
      <w:r>
        <w:rPr>
          <w:spacing w:val="-8"/>
          <w:sz w:val="24"/>
        </w:rPr>
        <w:t xml:space="preserve"> </w:t>
      </w:r>
      <w:r>
        <w:rPr>
          <w:spacing w:val="-2"/>
          <w:sz w:val="24"/>
        </w:rPr>
        <w:t xml:space="preserve">inputs, </w:t>
      </w:r>
      <w:r>
        <w:rPr>
          <w:sz w:val="24"/>
        </w:rPr>
        <w:t>which</w:t>
      </w:r>
      <w:r>
        <w:rPr>
          <w:spacing w:val="-12"/>
          <w:sz w:val="24"/>
        </w:rPr>
        <w:t xml:space="preserve"> </w:t>
      </w:r>
      <w:r>
        <w:rPr>
          <w:sz w:val="24"/>
        </w:rPr>
        <w:t>played</w:t>
      </w:r>
      <w:r>
        <w:rPr>
          <w:spacing w:val="-7"/>
          <w:sz w:val="24"/>
        </w:rPr>
        <w:t xml:space="preserve"> </w:t>
      </w:r>
      <w:r>
        <w:rPr>
          <w:sz w:val="24"/>
        </w:rPr>
        <w:t>a</w:t>
      </w:r>
      <w:r>
        <w:rPr>
          <w:spacing w:val="-13"/>
          <w:sz w:val="24"/>
        </w:rPr>
        <w:t xml:space="preserve"> </w:t>
      </w:r>
      <w:r>
        <w:rPr>
          <w:sz w:val="24"/>
        </w:rPr>
        <w:t>crucial</w:t>
      </w:r>
      <w:r>
        <w:rPr>
          <w:spacing w:val="-15"/>
          <w:sz w:val="24"/>
        </w:rPr>
        <w:t xml:space="preserve"> </w:t>
      </w:r>
      <w:r>
        <w:rPr>
          <w:sz w:val="24"/>
        </w:rPr>
        <w:t>role</w:t>
      </w:r>
      <w:r>
        <w:rPr>
          <w:spacing w:val="-3"/>
          <w:sz w:val="24"/>
        </w:rPr>
        <w:t xml:space="preserve"> </w:t>
      </w:r>
      <w:r>
        <w:rPr>
          <w:sz w:val="24"/>
        </w:rPr>
        <w:t>in</w:t>
      </w:r>
      <w:r>
        <w:rPr>
          <w:spacing w:val="-7"/>
          <w:sz w:val="24"/>
        </w:rPr>
        <w:t xml:space="preserve"> </w:t>
      </w:r>
      <w:r>
        <w:rPr>
          <w:sz w:val="24"/>
        </w:rPr>
        <w:t>steering</w:t>
      </w:r>
      <w:r>
        <w:rPr>
          <w:spacing w:val="-12"/>
          <w:sz w:val="24"/>
        </w:rPr>
        <w:t xml:space="preserve"> </w:t>
      </w:r>
      <w:r>
        <w:rPr>
          <w:sz w:val="24"/>
        </w:rPr>
        <w:t>this</w:t>
      </w:r>
      <w:r>
        <w:rPr>
          <w:spacing w:val="-9"/>
          <w:sz w:val="24"/>
        </w:rPr>
        <w:t xml:space="preserve"> </w:t>
      </w:r>
      <w:r>
        <w:rPr>
          <w:sz w:val="24"/>
        </w:rPr>
        <w:t>project</w:t>
      </w:r>
      <w:r>
        <w:rPr>
          <w:spacing w:val="-6"/>
          <w:sz w:val="24"/>
        </w:rPr>
        <w:t xml:space="preserve"> </w:t>
      </w:r>
      <w:r>
        <w:rPr>
          <w:sz w:val="24"/>
        </w:rPr>
        <w:t>through</w:t>
      </w:r>
      <w:r>
        <w:rPr>
          <w:spacing w:val="-12"/>
          <w:sz w:val="24"/>
        </w:rPr>
        <w:t xml:space="preserve"> </w:t>
      </w:r>
      <w:r>
        <w:rPr>
          <w:sz w:val="24"/>
        </w:rPr>
        <w:t>its</w:t>
      </w:r>
      <w:r>
        <w:rPr>
          <w:spacing w:val="-9"/>
          <w:sz w:val="24"/>
        </w:rPr>
        <w:t xml:space="preserve"> </w:t>
      </w:r>
      <w:r>
        <w:rPr>
          <w:sz w:val="24"/>
        </w:rPr>
        <w:t>various</w:t>
      </w:r>
      <w:r>
        <w:rPr>
          <w:spacing w:val="-9"/>
          <w:sz w:val="24"/>
        </w:rPr>
        <w:t xml:space="preserve"> </w:t>
      </w:r>
      <w:r>
        <w:rPr>
          <w:sz w:val="24"/>
        </w:rPr>
        <w:t>stages.</w:t>
      </w:r>
    </w:p>
    <w:p w14:paraId="110D2818">
      <w:pPr>
        <w:pStyle w:val="8"/>
        <w:spacing w:before="7"/>
      </w:pPr>
    </w:p>
    <w:p w14:paraId="40C7CCA1">
      <w:pPr>
        <w:pStyle w:val="8"/>
        <w:spacing w:line="362" w:lineRule="auto"/>
        <w:ind w:left="307" w:right="299" w:firstLine="710"/>
        <w:jc w:val="both"/>
      </w:pPr>
      <w:r>
        <w:t xml:space="preserve">Our sincere appreciation also goes to </w:t>
      </w:r>
      <w:r>
        <w:rPr>
          <w:b/>
        </w:rPr>
        <w:t>Dr. Nuthanakanti Bhaskar</w:t>
      </w:r>
      <w:r>
        <w:t>, Head, for his encouragement and continuous support in ensuring the successful completion of our project.</w:t>
      </w:r>
    </w:p>
    <w:p w14:paraId="4C0200E6">
      <w:pPr>
        <w:pStyle w:val="8"/>
        <w:spacing w:before="271" w:line="360" w:lineRule="auto"/>
        <w:ind w:left="307" w:right="302" w:firstLine="710"/>
        <w:jc w:val="both"/>
      </w:pPr>
      <w:r>
        <w:rPr>
          <w:spacing w:val="-4"/>
        </w:rPr>
        <w:t>We</w:t>
      </w:r>
      <w:r>
        <w:rPr>
          <w:spacing w:val="-11"/>
        </w:rPr>
        <w:t xml:space="preserve"> </w:t>
      </w:r>
      <w:r>
        <w:rPr>
          <w:spacing w:val="-4"/>
        </w:rPr>
        <w:t>are</w:t>
      </w:r>
      <w:r>
        <w:rPr>
          <w:spacing w:val="-11"/>
        </w:rPr>
        <w:t xml:space="preserve"> </w:t>
      </w:r>
      <w:r>
        <w:rPr>
          <w:spacing w:val="-4"/>
        </w:rPr>
        <w:t>deeply</w:t>
      </w:r>
      <w:r>
        <w:rPr>
          <w:spacing w:val="-11"/>
        </w:rPr>
        <w:t xml:space="preserve"> </w:t>
      </w:r>
      <w:r>
        <w:rPr>
          <w:spacing w:val="-4"/>
        </w:rPr>
        <w:t>grateful</w:t>
      </w:r>
      <w:r>
        <w:rPr>
          <w:spacing w:val="-11"/>
        </w:rPr>
        <w:t xml:space="preserve"> </w:t>
      </w:r>
      <w:r>
        <w:rPr>
          <w:spacing w:val="-4"/>
        </w:rPr>
        <w:t xml:space="preserve">to </w:t>
      </w:r>
      <w:r>
        <w:rPr>
          <w:b/>
          <w:spacing w:val="-4"/>
        </w:rPr>
        <w:t>Dr.</w:t>
      </w:r>
      <w:r>
        <w:rPr>
          <w:b/>
          <w:spacing w:val="-5"/>
        </w:rPr>
        <w:t xml:space="preserve"> </w:t>
      </w:r>
      <w:r>
        <w:rPr>
          <w:b/>
          <w:spacing w:val="-4"/>
        </w:rPr>
        <w:t>A.</w:t>
      </w:r>
      <w:r>
        <w:rPr>
          <w:b/>
          <w:spacing w:val="-5"/>
        </w:rPr>
        <w:t xml:space="preserve"> </w:t>
      </w:r>
      <w:r>
        <w:rPr>
          <w:b/>
          <w:spacing w:val="-4"/>
        </w:rPr>
        <w:t>Raji</w:t>
      </w:r>
      <w:r>
        <w:rPr>
          <w:b/>
          <w:spacing w:val="-8"/>
        </w:rPr>
        <w:t xml:space="preserve"> </w:t>
      </w:r>
      <w:r>
        <w:rPr>
          <w:b/>
          <w:spacing w:val="-4"/>
        </w:rPr>
        <w:t>Reddy</w:t>
      </w:r>
      <w:r>
        <w:rPr>
          <w:spacing w:val="-4"/>
        </w:rPr>
        <w:t>,</w:t>
      </w:r>
      <w:r>
        <w:rPr>
          <w:spacing w:val="-5"/>
        </w:rPr>
        <w:t xml:space="preserve"> </w:t>
      </w:r>
      <w:r>
        <w:rPr>
          <w:spacing w:val="-4"/>
        </w:rPr>
        <w:t>Director,</w:t>
      </w:r>
      <w:r>
        <w:rPr>
          <w:spacing w:val="-5"/>
        </w:rPr>
        <w:t xml:space="preserve"> </w:t>
      </w:r>
      <w:r>
        <w:rPr>
          <w:spacing w:val="-4"/>
        </w:rPr>
        <w:t>for</w:t>
      </w:r>
      <w:r>
        <w:rPr>
          <w:spacing w:val="-6"/>
        </w:rPr>
        <w:t xml:space="preserve"> </w:t>
      </w:r>
      <w:r>
        <w:rPr>
          <w:spacing w:val="-4"/>
        </w:rPr>
        <w:t>his</w:t>
      </w:r>
      <w:r>
        <w:rPr>
          <w:spacing w:val="-5"/>
        </w:rPr>
        <w:t xml:space="preserve"> </w:t>
      </w:r>
      <w:r>
        <w:rPr>
          <w:spacing w:val="-4"/>
        </w:rPr>
        <w:t>cooperation</w:t>
      </w:r>
      <w:r>
        <w:rPr>
          <w:spacing w:val="-11"/>
        </w:rPr>
        <w:t xml:space="preserve"> </w:t>
      </w:r>
      <w:r>
        <w:rPr>
          <w:spacing w:val="-4"/>
        </w:rPr>
        <w:t xml:space="preserve">throughout the </w:t>
      </w:r>
      <w:r>
        <w:t>course</w:t>
      </w:r>
      <w:r>
        <w:rPr>
          <w:spacing w:val="-15"/>
        </w:rPr>
        <w:t xml:space="preserve"> </w:t>
      </w:r>
      <w:r>
        <w:t>of</w:t>
      </w:r>
      <w:r>
        <w:rPr>
          <w:spacing w:val="-15"/>
        </w:rPr>
        <w:t xml:space="preserve"> </w:t>
      </w:r>
      <w:r>
        <w:t>this</w:t>
      </w:r>
      <w:r>
        <w:rPr>
          <w:spacing w:val="-15"/>
        </w:rPr>
        <w:t xml:space="preserve"> </w:t>
      </w:r>
      <w:r>
        <w:t>project.</w:t>
      </w:r>
      <w:r>
        <w:rPr>
          <w:spacing w:val="-15"/>
        </w:rPr>
        <w:t xml:space="preserve"> </w:t>
      </w:r>
      <w:r>
        <w:t>Additionally,</w:t>
      </w:r>
      <w:r>
        <w:rPr>
          <w:spacing w:val="-15"/>
        </w:rPr>
        <w:t xml:space="preserve"> </w:t>
      </w:r>
      <w:r>
        <w:t>we</w:t>
      </w:r>
      <w:r>
        <w:rPr>
          <w:spacing w:val="-15"/>
        </w:rPr>
        <w:t xml:space="preserve"> </w:t>
      </w:r>
      <w:r>
        <w:t>extend</w:t>
      </w:r>
      <w:r>
        <w:rPr>
          <w:spacing w:val="-15"/>
        </w:rPr>
        <w:t xml:space="preserve"> </w:t>
      </w:r>
      <w:r>
        <w:t>our</w:t>
      </w:r>
      <w:r>
        <w:rPr>
          <w:spacing w:val="-15"/>
        </w:rPr>
        <w:t xml:space="preserve"> </w:t>
      </w:r>
      <w:r>
        <w:t>profound</w:t>
      </w:r>
      <w:r>
        <w:rPr>
          <w:spacing w:val="-15"/>
        </w:rPr>
        <w:t xml:space="preserve"> </w:t>
      </w:r>
      <w:r>
        <w:t>gratitude</w:t>
      </w:r>
      <w:r>
        <w:rPr>
          <w:spacing w:val="-15"/>
        </w:rPr>
        <w:t xml:space="preserve"> </w:t>
      </w:r>
      <w:r>
        <w:t>to</w:t>
      </w:r>
      <w:r>
        <w:rPr>
          <w:spacing w:val="-15"/>
        </w:rPr>
        <w:t xml:space="preserve"> </w:t>
      </w:r>
      <w:r>
        <w:t>Sri.</w:t>
      </w:r>
      <w:r>
        <w:rPr>
          <w:spacing w:val="-15"/>
        </w:rPr>
        <w:t xml:space="preserve"> </w:t>
      </w:r>
      <w:r>
        <w:rPr>
          <w:b/>
        </w:rPr>
        <w:t>Ch.</w:t>
      </w:r>
      <w:r>
        <w:rPr>
          <w:b/>
          <w:spacing w:val="-15"/>
        </w:rPr>
        <w:t xml:space="preserve"> </w:t>
      </w:r>
      <w:r>
        <w:rPr>
          <w:b/>
        </w:rPr>
        <w:t>Gopal</w:t>
      </w:r>
      <w:r>
        <w:rPr>
          <w:b/>
          <w:spacing w:val="-15"/>
        </w:rPr>
        <w:t xml:space="preserve"> </w:t>
      </w:r>
      <w:r>
        <w:rPr>
          <w:b/>
        </w:rPr>
        <w:t>Reddy</w:t>
      </w:r>
      <w:r>
        <w:t xml:space="preserve">, </w:t>
      </w:r>
      <w:r>
        <w:rPr>
          <w:spacing w:val="-2"/>
        </w:rPr>
        <w:t>Chairman,</w:t>
      </w:r>
      <w:r>
        <w:rPr>
          <w:spacing w:val="-15"/>
        </w:rPr>
        <w:t xml:space="preserve"> </w:t>
      </w:r>
      <w:r>
        <w:rPr>
          <w:spacing w:val="-2"/>
        </w:rPr>
        <w:t>Smt.</w:t>
      </w:r>
      <w:r>
        <w:rPr>
          <w:spacing w:val="-13"/>
        </w:rPr>
        <w:t xml:space="preserve"> </w:t>
      </w:r>
      <w:r>
        <w:rPr>
          <w:b/>
          <w:spacing w:val="-2"/>
        </w:rPr>
        <w:t>C.</w:t>
      </w:r>
      <w:r>
        <w:rPr>
          <w:b/>
          <w:spacing w:val="-13"/>
        </w:rPr>
        <w:t xml:space="preserve"> </w:t>
      </w:r>
      <w:r>
        <w:rPr>
          <w:b/>
          <w:spacing w:val="-2"/>
        </w:rPr>
        <w:t>Vasantha</w:t>
      </w:r>
      <w:r>
        <w:rPr>
          <w:b/>
          <w:spacing w:val="-13"/>
        </w:rPr>
        <w:t xml:space="preserve"> </w:t>
      </w:r>
      <w:r>
        <w:rPr>
          <w:b/>
          <w:spacing w:val="-2"/>
        </w:rPr>
        <w:t>Latha</w:t>
      </w:r>
      <w:r>
        <w:rPr>
          <w:spacing w:val="-2"/>
        </w:rPr>
        <w:t>,</w:t>
      </w:r>
      <w:r>
        <w:rPr>
          <w:spacing w:val="-13"/>
        </w:rPr>
        <w:t xml:space="preserve"> </w:t>
      </w:r>
      <w:r>
        <w:rPr>
          <w:spacing w:val="-2"/>
        </w:rPr>
        <w:t>Secretary</w:t>
      </w:r>
      <w:r>
        <w:rPr>
          <w:spacing w:val="-13"/>
        </w:rPr>
        <w:t xml:space="preserve"> </w:t>
      </w:r>
      <w:r>
        <w:rPr>
          <w:spacing w:val="-2"/>
        </w:rPr>
        <w:t>and</w:t>
      </w:r>
      <w:r>
        <w:rPr>
          <w:spacing w:val="-13"/>
        </w:rPr>
        <w:t xml:space="preserve"> </w:t>
      </w:r>
      <w:r>
        <w:rPr>
          <w:spacing w:val="-2"/>
        </w:rPr>
        <w:t>Sri.</w:t>
      </w:r>
      <w:r>
        <w:rPr>
          <w:spacing w:val="-13"/>
        </w:rPr>
        <w:t xml:space="preserve"> </w:t>
      </w:r>
      <w:r>
        <w:rPr>
          <w:b/>
          <w:spacing w:val="-2"/>
        </w:rPr>
        <w:t>C.</w:t>
      </w:r>
      <w:r>
        <w:rPr>
          <w:b/>
          <w:spacing w:val="-13"/>
        </w:rPr>
        <w:t xml:space="preserve"> </w:t>
      </w:r>
      <w:r>
        <w:rPr>
          <w:b/>
          <w:spacing w:val="-2"/>
        </w:rPr>
        <w:t>Abhinav</w:t>
      </w:r>
      <w:r>
        <w:rPr>
          <w:b/>
          <w:spacing w:val="-13"/>
        </w:rPr>
        <w:t xml:space="preserve"> </w:t>
      </w:r>
      <w:r>
        <w:rPr>
          <w:b/>
          <w:spacing w:val="-2"/>
        </w:rPr>
        <w:t>Reddy</w:t>
      </w:r>
      <w:r>
        <w:rPr>
          <w:spacing w:val="-2"/>
        </w:rPr>
        <w:t>,</w:t>
      </w:r>
      <w:r>
        <w:rPr>
          <w:spacing w:val="-13"/>
        </w:rPr>
        <w:t xml:space="preserve"> </w:t>
      </w:r>
      <w:r>
        <w:rPr>
          <w:spacing w:val="-2"/>
        </w:rPr>
        <w:t>Vice-Chairman,</w:t>
      </w:r>
      <w:r>
        <w:rPr>
          <w:spacing w:val="-13"/>
        </w:rPr>
        <w:t xml:space="preserve"> </w:t>
      </w:r>
      <w:r>
        <w:rPr>
          <w:spacing w:val="-2"/>
        </w:rPr>
        <w:t xml:space="preserve">for </w:t>
      </w:r>
      <w:r>
        <w:rPr>
          <w:spacing w:val="-4"/>
        </w:rPr>
        <w:t>fostering</w:t>
      </w:r>
      <w:r>
        <w:rPr>
          <w:spacing w:val="-11"/>
        </w:rPr>
        <w:t xml:space="preserve"> </w:t>
      </w:r>
      <w:r>
        <w:rPr>
          <w:spacing w:val="-4"/>
        </w:rPr>
        <w:t>an</w:t>
      </w:r>
      <w:r>
        <w:rPr>
          <w:spacing w:val="-11"/>
        </w:rPr>
        <w:t xml:space="preserve"> </w:t>
      </w:r>
      <w:r>
        <w:rPr>
          <w:spacing w:val="-4"/>
        </w:rPr>
        <w:t>excellent</w:t>
      </w:r>
      <w:r>
        <w:rPr>
          <w:spacing w:val="-11"/>
        </w:rPr>
        <w:t xml:space="preserve"> </w:t>
      </w:r>
      <w:r>
        <w:rPr>
          <w:spacing w:val="-4"/>
        </w:rPr>
        <w:t>infrastructure</w:t>
      </w:r>
      <w:r>
        <w:rPr>
          <w:spacing w:val="-11"/>
        </w:rPr>
        <w:t xml:space="preserve"> </w:t>
      </w:r>
      <w:r>
        <w:rPr>
          <w:spacing w:val="-4"/>
        </w:rPr>
        <w:t>and</w:t>
      </w:r>
      <w:r>
        <w:rPr>
          <w:spacing w:val="-11"/>
        </w:rPr>
        <w:t xml:space="preserve"> </w:t>
      </w:r>
      <w:r>
        <w:rPr>
          <w:spacing w:val="-4"/>
        </w:rPr>
        <w:t>a</w:t>
      </w:r>
      <w:r>
        <w:rPr>
          <w:spacing w:val="-11"/>
        </w:rPr>
        <w:t xml:space="preserve"> </w:t>
      </w:r>
      <w:r>
        <w:rPr>
          <w:spacing w:val="-4"/>
        </w:rPr>
        <w:t>conducive</w:t>
      </w:r>
      <w:r>
        <w:rPr>
          <w:spacing w:val="-11"/>
        </w:rPr>
        <w:t xml:space="preserve"> </w:t>
      </w:r>
      <w:r>
        <w:rPr>
          <w:spacing w:val="-4"/>
        </w:rPr>
        <w:t>learning environment</w:t>
      </w:r>
      <w:r>
        <w:rPr>
          <w:spacing w:val="-10"/>
        </w:rPr>
        <w:t xml:space="preserve"> </w:t>
      </w:r>
      <w:r>
        <w:rPr>
          <w:spacing w:val="-4"/>
        </w:rPr>
        <w:t>that</w:t>
      </w:r>
      <w:r>
        <w:rPr>
          <w:spacing w:val="-10"/>
        </w:rPr>
        <w:t xml:space="preserve"> </w:t>
      </w:r>
      <w:r>
        <w:rPr>
          <w:spacing w:val="-4"/>
        </w:rPr>
        <w:t>greatly</w:t>
      </w:r>
      <w:r>
        <w:rPr>
          <w:spacing w:val="-11"/>
        </w:rPr>
        <w:t xml:space="preserve"> </w:t>
      </w:r>
      <w:r>
        <w:rPr>
          <w:spacing w:val="-4"/>
        </w:rPr>
        <w:t xml:space="preserve">contributed </w:t>
      </w:r>
      <w:r>
        <w:t>to our progress.</w:t>
      </w:r>
    </w:p>
    <w:p w14:paraId="03E94B2E">
      <w:pPr>
        <w:pStyle w:val="8"/>
        <w:spacing w:before="2"/>
      </w:pPr>
    </w:p>
    <w:p w14:paraId="27F5CC19">
      <w:pPr>
        <w:pStyle w:val="8"/>
        <w:spacing w:line="360" w:lineRule="auto"/>
        <w:ind w:left="307" w:right="307" w:firstLine="710"/>
        <w:jc w:val="both"/>
      </w:pPr>
      <w:r>
        <w:t xml:space="preserve">We also acknowledge and appreciate the guidance and assistance provided by the faculty and staff of </w:t>
      </w:r>
      <w:r>
        <w:rPr>
          <w:b/>
        </w:rPr>
        <w:t>CMR Technical Campus</w:t>
      </w:r>
      <w:r>
        <w:t>, whose contributions have been invaluable in bringing this project to fruition.</w:t>
      </w:r>
    </w:p>
    <w:p w14:paraId="1BA3B141">
      <w:pPr>
        <w:pStyle w:val="8"/>
      </w:pPr>
    </w:p>
    <w:p w14:paraId="71D3B9BE">
      <w:pPr>
        <w:pStyle w:val="8"/>
        <w:spacing w:line="360" w:lineRule="auto"/>
        <w:ind w:left="307" w:right="300" w:firstLine="710"/>
        <w:jc w:val="both"/>
      </w:pPr>
      <w:r>
        <w:t>Lastly, we sincerely thank our families for their unwavering support and encouragement. We also extend our gratitude to the teaching and non-teaching staff of CMR Technical Campus for their guidance and assistance. Their contributions, along with the support of</w:t>
      </w:r>
      <w:r>
        <w:rPr>
          <w:spacing w:val="-2"/>
        </w:rPr>
        <w:t xml:space="preserve"> </w:t>
      </w:r>
      <w:r>
        <w:t>everyone who helped directly</w:t>
      </w:r>
      <w:r>
        <w:rPr>
          <w:spacing w:val="-3"/>
        </w:rPr>
        <w:t xml:space="preserve"> </w:t>
      </w:r>
      <w:r>
        <w:t>or indirectly, have been invaluable in the successful completion of this project.</w:t>
      </w:r>
    </w:p>
    <w:p w14:paraId="62899187">
      <w:pPr>
        <w:pStyle w:val="8"/>
        <w:spacing w:before="6"/>
      </w:pPr>
    </w:p>
    <w:p w14:paraId="52A0CA46">
      <w:pPr>
        <w:tabs>
          <w:tab w:val="left" w:pos="7786"/>
        </w:tabs>
        <w:ind w:left="4425"/>
        <w:rPr>
          <w:b/>
          <w:sz w:val="28"/>
        </w:rPr>
      </w:pPr>
      <w:r>
        <w:rPr>
          <w:b/>
          <w:sz w:val="28"/>
        </w:rPr>
        <w:t>B.</w:t>
      </w:r>
      <w:r>
        <w:rPr>
          <w:b/>
          <w:spacing w:val="-8"/>
          <w:sz w:val="28"/>
        </w:rPr>
        <w:t xml:space="preserve"> </w:t>
      </w:r>
      <w:r>
        <w:rPr>
          <w:b/>
          <w:spacing w:val="-2"/>
          <w:sz w:val="28"/>
        </w:rPr>
        <w:t>MEGHANA</w:t>
      </w:r>
      <w:r>
        <w:rPr>
          <w:b/>
          <w:sz w:val="28"/>
        </w:rPr>
        <w:tab/>
      </w:r>
      <w:r>
        <w:rPr>
          <w:b/>
          <w:spacing w:val="-2"/>
          <w:sz w:val="28"/>
        </w:rPr>
        <w:t>(217R1A05L2)</w:t>
      </w:r>
    </w:p>
    <w:p w14:paraId="7D7CBE49">
      <w:pPr>
        <w:tabs>
          <w:tab w:val="left" w:pos="7781"/>
        </w:tabs>
        <w:spacing w:before="197"/>
        <w:ind w:left="4410"/>
        <w:rPr>
          <w:b/>
          <w:sz w:val="28"/>
        </w:rPr>
      </w:pPr>
      <w:r>
        <w:rPr>
          <w:b/>
          <w:sz w:val="28"/>
        </w:rPr>
        <w:t>N.</w:t>
      </w:r>
      <w:r>
        <w:rPr>
          <w:b/>
          <w:spacing w:val="-10"/>
          <w:sz w:val="28"/>
        </w:rPr>
        <w:t xml:space="preserve"> </w:t>
      </w:r>
      <w:r>
        <w:rPr>
          <w:b/>
          <w:sz w:val="28"/>
        </w:rPr>
        <w:t>MANOJ</w:t>
      </w:r>
      <w:r>
        <w:rPr>
          <w:b/>
          <w:spacing w:val="-7"/>
          <w:sz w:val="28"/>
        </w:rPr>
        <w:t xml:space="preserve"> </w:t>
      </w:r>
      <w:r>
        <w:rPr>
          <w:b/>
          <w:spacing w:val="-4"/>
          <w:sz w:val="28"/>
        </w:rPr>
        <w:t>KUMAR</w:t>
      </w:r>
      <w:r>
        <w:rPr>
          <w:b/>
          <w:sz w:val="28"/>
        </w:rPr>
        <w:tab/>
      </w:r>
      <w:r>
        <w:rPr>
          <w:b/>
          <w:spacing w:val="-2"/>
          <w:sz w:val="28"/>
        </w:rPr>
        <w:t>(217R1A05P2)</w:t>
      </w:r>
    </w:p>
    <w:p w14:paraId="359CF513">
      <w:pPr>
        <w:spacing w:before="196"/>
        <w:ind w:left="4396"/>
        <w:rPr>
          <w:b/>
          <w:spacing w:val="-2"/>
          <w:sz w:val="28"/>
        </w:rPr>
        <w:sectPr>
          <w:headerReference r:id="rId3" w:type="default"/>
          <w:pgSz w:w="11930" w:h="16870"/>
          <w:pgMar w:top="1760" w:right="850" w:bottom="280" w:left="1275" w:header="1134" w:footer="1134" w:gutter="0"/>
          <w:cols w:space="720" w:num="1"/>
        </w:sectPr>
      </w:pPr>
      <w:r>
        <w:rPr>
          <w:b/>
          <w:sz w:val="28"/>
        </w:rPr>
        <w:t>G.</w:t>
      </w:r>
      <w:r>
        <w:rPr>
          <w:b/>
          <w:spacing w:val="-18"/>
          <w:sz w:val="28"/>
        </w:rPr>
        <w:t xml:space="preserve"> </w:t>
      </w:r>
      <w:r>
        <w:rPr>
          <w:b/>
          <w:sz w:val="28"/>
        </w:rPr>
        <w:t>AMRUTHA</w:t>
      </w:r>
      <w:r>
        <w:rPr>
          <w:b/>
          <w:spacing w:val="-17"/>
          <w:sz w:val="28"/>
        </w:rPr>
        <w:t xml:space="preserve"> </w:t>
      </w:r>
      <w:r>
        <w:rPr>
          <w:b/>
          <w:sz w:val="28"/>
        </w:rPr>
        <w:t>VARSHINI</w:t>
      </w:r>
      <w:r>
        <w:rPr>
          <w:b/>
          <w:spacing w:val="-14"/>
          <w:sz w:val="28"/>
        </w:rPr>
        <w:t xml:space="preserve">  </w:t>
      </w:r>
      <w:r>
        <w:rPr>
          <w:b/>
          <w:spacing w:val="-2"/>
          <w:sz w:val="28"/>
        </w:rPr>
        <w:t>(217R1A05N0)</w:t>
      </w:r>
    </w:p>
    <w:p w14:paraId="6172ABCC">
      <w:pPr>
        <w:pStyle w:val="3"/>
        <w:ind w:left="12" w:right="7"/>
        <w:jc w:val="center"/>
      </w:pPr>
      <w:r>
        <w:t>VISION</w:t>
      </w:r>
      <w:r>
        <w:rPr>
          <w:spacing w:val="-6"/>
        </w:rPr>
        <w:t xml:space="preserve"> </w:t>
      </w:r>
      <w:r>
        <w:t>AND</w:t>
      </w:r>
      <w:r>
        <w:rPr>
          <w:spacing w:val="-5"/>
        </w:rPr>
        <w:t xml:space="preserve"> </w:t>
      </w:r>
      <w:r>
        <w:rPr>
          <w:spacing w:val="-2"/>
        </w:rPr>
        <w:t>MISSION</w:t>
      </w:r>
    </w:p>
    <w:p w14:paraId="07359F68">
      <w:pPr>
        <w:pStyle w:val="8"/>
        <w:spacing w:before="74"/>
        <w:rPr>
          <w:b/>
          <w:sz w:val="32"/>
        </w:rPr>
      </w:pPr>
    </w:p>
    <w:p w14:paraId="2F311AA5">
      <w:pPr>
        <w:pStyle w:val="4"/>
        <w:ind w:left="307"/>
      </w:pPr>
      <w:r>
        <w:t>INSTITUTE</w:t>
      </w:r>
      <w:r>
        <w:rPr>
          <w:spacing w:val="-10"/>
        </w:rPr>
        <w:t xml:space="preserve"> </w:t>
      </w:r>
      <w:r>
        <w:rPr>
          <w:spacing w:val="-2"/>
        </w:rPr>
        <w:t>VISION:</w:t>
      </w:r>
    </w:p>
    <w:p w14:paraId="09D7F8D2">
      <w:pPr>
        <w:spacing w:before="293" w:line="264" w:lineRule="auto"/>
        <w:ind w:left="735" w:right="304"/>
        <w:jc w:val="both"/>
        <w:rPr>
          <w:sz w:val="28"/>
        </w:rPr>
      </w:pPr>
      <w:r>
        <w:rPr>
          <w:sz w:val="28"/>
        </w:rPr>
        <w:t>To Impart quality education in serene atmosphere thus strive for excellence in Technology and Research.</w:t>
      </w:r>
    </w:p>
    <w:p w14:paraId="3D7151B4">
      <w:pPr>
        <w:pStyle w:val="8"/>
        <w:spacing w:before="294"/>
        <w:rPr>
          <w:sz w:val="28"/>
        </w:rPr>
      </w:pPr>
    </w:p>
    <w:p w14:paraId="3F582FD2">
      <w:pPr>
        <w:pStyle w:val="4"/>
        <w:spacing w:before="1"/>
        <w:ind w:left="307"/>
      </w:pPr>
      <w:r>
        <w:t>INSTITUTE</w:t>
      </w:r>
      <w:r>
        <w:rPr>
          <w:spacing w:val="-14"/>
        </w:rPr>
        <w:t xml:space="preserve"> </w:t>
      </w:r>
      <w:r>
        <w:rPr>
          <w:spacing w:val="-2"/>
        </w:rPr>
        <w:t>MISSION:</w:t>
      </w:r>
    </w:p>
    <w:p w14:paraId="352F656E">
      <w:pPr>
        <w:pStyle w:val="15"/>
        <w:numPr>
          <w:ilvl w:val="0"/>
          <w:numId w:val="3"/>
        </w:numPr>
        <w:tabs>
          <w:tab w:val="left" w:pos="1026"/>
        </w:tabs>
        <w:spacing w:before="297"/>
        <w:ind w:left="1026" w:hanging="359"/>
        <w:rPr>
          <w:sz w:val="28"/>
        </w:rPr>
      </w:pPr>
      <w:r>
        <w:rPr>
          <w:sz w:val="28"/>
        </w:rPr>
        <w:t>To</w:t>
      </w:r>
      <w:r>
        <w:rPr>
          <w:spacing w:val="-7"/>
          <w:sz w:val="28"/>
        </w:rPr>
        <w:t xml:space="preserve"> </w:t>
      </w:r>
      <w:r>
        <w:rPr>
          <w:sz w:val="28"/>
        </w:rPr>
        <w:t>create</w:t>
      </w:r>
      <w:r>
        <w:rPr>
          <w:spacing w:val="-6"/>
          <w:sz w:val="28"/>
        </w:rPr>
        <w:t xml:space="preserve"> </w:t>
      </w:r>
      <w:r>
        <w:rPr>
          <w:sz w:val="28"/>
        </w:rPr>
        <w:t>state</w:t>
      </w:r>
      <w:r>
        <w:rPr>
          <w:spacing w:val="-6"/>
          <w:sz w:val="28"/>
        </w:rPr>
        <w:t xml:space="preserve"> </w:t>
      </w:r>
      <w:r>
        <w:rPr>
          <w:sz w:val="28"/>
        </w:rPr>
        <w:t>of</w:t>
      </w:r>
      <w:r>
        <w:rPr>
          <w:spacing w:val="-12"/>
          <w:sz w:val="28"/>
        </w:rPr>
        <w:t xml:space="preserve"> </w:t>
      </w:r>
      <w:r>
        <w:rPr>
          <w:sz w:val="28"/>
        </w:rPr>
        <w:t>art</w:t>
      </w:r>
      <w:r>
        <w:rPr>
          <w:spacing w:val="-2"/>
          <w:sz w:val="28"/>
        </w:rPr>
        <w:t xml:space="preserve"> </w:t>
      </w:r>
      <w:r>
        <w:rPr>
          <w:sz w:val="28"/>
        </w:rPr>
        <w:t>facilities</w:t>
      </w:r>
      <w:r>
        <w:rPr>
          <w:spacing w:val="-1"/>
          <w:sz w:val="28"/>
        </w:rPr>
        <w:t xml:space="preserve"> </w:t>
      </w:r>
      <w:r>
        <w:rPr>
          <w:sz w:val="28"/>
        </w:rPr>
        <w:t>for</w:t>
      </w:r>
      <w:r>
        <w:rPr>
          <w:spacing w:val="-7"/>
          <w:sz w:val="28"/>
        </w:rPr>
        <w:t xml:space="preserve"> </w:t>
      </w:r>
      <w:r>
        <w:rPr>
          <w:sz w:val="28"/>
        </w:rPr>
        <w:t>effective</w:t>
      </w:r>
      <w:r>
        <w:rPr>
          <w:spacing w:val="-6"/>
          <w:sz w:val="28"/>
        </w:rPr>
        <w:t xml:space="preserve"> </w:t>
      </w:r>
      <w:r>
        <w:rPr>
          <w:sz w:val="28"/>
        </w:rPr>
        <w:t>Teaching-</w:t>
      </w:r>
      <w:r>
        <w:rPr>
          <w:spacing w:val="-3"/>
          <w:sz w:val="28"/>
        </w:rPr>
        <w:t xml:space="preserve"> </w:t>
      </w:r>
      <w:r>
        <w:rPr>
          <w:sz w:val="28"/>
        </w:rPr>
        <w:t>Learning</w:t>
      </w:r>
      <w:r>
        <w:rPr>
          <w:spacing w:val="-7"/>
          <w:sz w:val="28"/>
        </w:rPr>
        <w:t xml:space="preserve"> </w:t>
      </w:r>
      <w:r>
        <w:rPr>
          <w:spacing w:val="-2"/>
          <w:sz w:val="28"/>
        </w:rPr>
        <w:t>Process.</w:t>
      </w:r>
    </w:p>
    <w:p w14:paraId="7652F424">
      <w:pPr>
        <w:pStyle w:val="8"/>
        <w:spacing w:before="23"/>
        <w:rPr>
          <w:sz w:val="28"/>
        </w:rPr>
      </w:pPr>
    </w:p>
    <w:p w14:paraId="676CF858">
      <w:pPr>
        <w:pStyle w:val="15"/>
        <w:numPr>
          <w:ilvl w:val="0"/>
          <w:numId w:val="3"/>
        </w:numPr>
        <w:tabs>
          <w:tab w:val="left" w:pos="1026"/>
          <w:tab w:val="left" w:pos="1028"/>
        </w:tabs>
        <w:ind w:right="308"/>
        <w:rPr>
          <w:sz w:val="28"/>
        </w:rPr>
      </w:pPr>
      <w:r>
        <w:rPr>
          <w:sz w:val="28"/>
        </w:rPr>
        <w:t>Pursue and Disseminate Knowledge based research to meet the needs of Industry &amp; Society.</w:t>
      </w:r>
    </w:p>
    <w:p w14:paraId="5A803E21">
      <w:pPr>
        <w:pStyle w:val="8"/>
        <w:spacing w:before="28"/>
        <w:rPr>
          <w:sz w:val="28"/>
        </w:rPr>
      </w:pPr>
    </w:p>
    <w:p w14:paraId="04DC62FD">
      <w:pPr>
        <w:pStyle w:val="15"/>
        <w:numPr>
          <w:ilvl w:val="0"/>
          <w:numId w:val="3"/>
        </w:numPr>
        <w:tabs>
          <w:tab w:val="left" w:pos="1026"/>
          <w:tab w:val="left" w:pos="1028"/>
          <w:tab w:val="left" w:pos="1948"/>
          <w:tab w:val="left" w:pos="3625"/>
          <w:tab w:val="left" w:pos="4641"/>
          <w:tab w:val="left" w:pos="5270"/>
          <w:tab w:val="left" w:pos="6397"/>
          <w:tab w:val="left" w:pos="7332"/>
          <w:tab w:val="left" w:pos="8321"/>
        </w:tabs>
        <w:ind w:right="307"/>
        <w:rPr>
          <w:sz w:val="28"/>
        </w:rPr>
      </w:pPr>
      <w:r>
        <w:rPr>
          <w:spacing w:val="-2"/>
          <w:sz w:val="28"/>
        </w:rPr>
        <w:t>Infuse</w:t>
      </w:r>
      <w:r>
        <w:rPr>
          <w:sz w:val="28"/>
        </w:rPr>
        <w:tab/>
      </w:r>
      <w:r>
        <w:rPr>
          <w:spacing w:val="-2"/>
          <w:sz w:val="28"/>
        </w:rPr>
        <w:t>Professional,</w:t>
      </w:r>
      <w:r>
        <w:rPr>
          <w:sz w:val="28"/>
        </w:rPr>
        <w:tab/>
      </w:r>
      <w:r>
        <w:rPr>
          <w:spacing w:val="-2"/>
          <w:sz w:val="28"/>
        </w:rPr>
        <w:t>Ethical</w:t>
      </w:r>
      <w:r>
        <w:rPr>
          <w:sz w:val="28"/>
        </w:rPr>
        <w:tab/>
      </w:r>
      <w:r>
        <w:rPr>
          <w:spacing w:val="-4"/>
          <w:sz w:val="28"/>
        </w:rPr>
        <w:t>and</w:t>
      </w:r>
      <w:r>
        <w:rPr>
          <w:sz w:val="28"/>
        </w:rPr>
        <w:tab/>
      </w:r>
      <w:r>
        <w:rPr>
          <w:spacing w:val="-2"/>
          <w:sz w:val="28"/>
        </w:rPr>
        <w:t>Societal</w:t>
      </w:r>
      <w:r>
        <w:rPr>
          <w:sz w:val="28"/>
        </w:rPr>
        <w:tab/>
      </w:r>
      <w:r>
        <w:rPr>
          <w:spacing w:val="-2"/>
          <w:sz w:val="28"/>
        </w:rPr>
        <w:t>values</w:t>
      </w:r>
      <w:r>
        <w:rPr>
          <w:sz w:val="28"/>
        </w:rPr>
        <w:tab/>
      </w:r>
      <w:r>
        <w:rPr>
          <w:spacing w:val="-2"/>
          <w:sz w:val="28"/>
        </w:rPr>
        <w:t>among</w:t>
      </w:r>
      <w:r>
        <w:rPr>
          <w:sz w:val="28"/>
        </w:rPr>
        <w:tab/>
      </w:r>
      <w:r>
        <w:rPr>
          <w:spacing w:val="-2"/>
          <w:sz w:val="28"/>
        </w:rPr>
        <w:t>Learning Community.</w:t>
      </w:r>
    </w:p>
    <w:p w14:paraId="15CE4613">
      <w:pPr>
        <w:pStyle w:val="8"/>
        <w:rPr>
          <w:sz w:val="28"/>
        </w:rPr>
      </w:pPr>
    </w:p>
    <w:p w14:paraId="2563094A">
      <w:pPr>
        <w:pStyle w:val="8"/>
        <w:spacing w:before="263"/>
        <w:rPr>
          <w:sz w:val="28"/>
        </w:rPr>
      </w:pPr>
    </w:p>
    <w:p w14:paraId="6368332C">
      <w:pPr>
        <w:pStyle w:val="4"/>
        <w:ind w:left="307"/>
      </w:pPr>
      <w:r>
        <w:t>DEPARTMENT</w:t>
      </w:r>
      <w:r>
        <w:rPr>
          <w:spacing w:val="-11"/>
        </w:rPr>
        <w:t xml:space="preserve"> </w:t>
      </w:r>
      <w:r>
        <w:rPr>
          <w:spacing w:val="-2"/>
        </w:rPr>
        <w:t>VISION:</w:t>
      </w:r>
    </w:p>
    <w:p w14:paraId="2F801047">
      <w:pPr>
        <w:spacing w:before="298" w:line="261" w:lineRule="auto"/>
        <w:ind w:left="735" w:right="313"/>
        <w:jc w:val="both"/>
        <w:rPr>
          <w:sz w:val="28"/>
        </w:rPr>
      </w:pPr>
      <w:r>
        <w:rPr>
          <w:sz w:val="28"/>
        </w:rPr>
        <w:t>To provide quality education and a conducive learning environment in computer engineering that foster critical thinking, creativity, and practical problem-solving skills.</w:t>
      </w:r>
    </w:p>
    <w:p w14:paraId="5EFD3FD8">
      <w:pPr>
        <w:pStyle w:val="8"/>
        <w:rPr>
          <w:sz w:val="28"/>
        </w:rPr>
      </w:pPr>
    </w:p>
    <w:p w14:paraId="34872952">
      <w:pPr>
        <w:pStyle w:val="8"/>
        <w:spacing w:before="93"/>
        <w:rPr>
          <w:sz w:val="28"/>
        </w:rPr>
      </w:pPr>
    </w:p>
    <w:p w14:paraId="4048FF30">
      <w:pPr>
        <w:pStyle w:val="4"/>
        <w:spacing w:before="1"/>
        <w:ind w:left="307"/>
      </w:pPr>
      <w:r>
        <w:t>DEPARTMENT</w:t>
      </w:r>
      <w:r>
        <w:rPr>
          <w:spacing w:val="-14"/>
        </w:rPr>
        <w:t xml:space="preserve"> </w:t>
      </w:r>
      <w:r>
        <w:rPr>
          <w:spacing w:val="-2"/>
        </w:rPr>
        <w:t>MISSION:</w:t>
      </w:r>
    </w:p>
    <w:p w14:paraId="4B72AA74">
      <w:pPr>
        <w:pStyle w:val="15"/>
        <w:numPr>
          <w:ilvl w:val="0"/>
          <w:numId w:val="4"/>
        </w:numPr>
        <w:tabs>
          <w:tab w:val="left" w:pos="1026"/>
          <w:tab w:val="left" w:pos="1028"/>
        </w:tabs>
        <w:spacing w:before="297"/>
        <w:ind w:right="317"/>
        <w:rPr>
          <w:sz w:val="28"/>
        </w:rPr>
      </w:pPr>
      <w:r>
        <w:rPr>
          <w:sz w:val="28"/>
        </w:rPr>
        <w:t>To</w:t>
      </w:r>
      <w:r>
        <w:rPr>
          <w:spacing w:val="-18"/>
          <w:sz w:val="28"/>
        </w:rPr>
        <w:t xml:space="preserve"> </w:t>
      </w:r>
      <w:r>
        <w:rPr>
          <w:sz w:val="28"/>
        </w:rPr>
        <w:t>educate</w:t>
      </w:r>
      <w:r>
        <w:rPr>
          <w:spacing w:val="-17"/>
          <w:sz w:val="28"/>
        </w:rPr>
        <w:t xml:space="preserve"> </w:t>
      </w:r>
      <w:r>
        <w:rPr>
          <w:sz w:val="28"/>
        </w:rPr>
        <w:t>the</w:t>
      </w:r>
      <w:r>
        <w:rPr>
          <w:spacing w:val="-18"/>
          <w:sz w:val="28"/>
        </w:rPr>
        <w:t xml:space="preserve"> </w:t>
      </w:r>
      <w:r>
        <w:rPr>
          <w:sz w:val="28"/>
        </w:rPr>
        <w:t>students</w:t>
      </w:r>
      <w:r>
        <w:rPr>
          <w:spacing w:val="-17"/>
          <w:sz w:val="28"/>
        </w:rPr>
        <w:t xml:space="preserve"> </w:t>
      </w:r>
      <w:r>
        <w:rPr>
          <w:sz w:val="28"/>
        </w:rPr>
        <w:t>in</w:t>
      </w:r>
      <w:r>
        <w:rPr>
          <w:spacing w:val="-17"/>
          <w:sz w:val="28"/>
        </w:rPr>
        <w:t xml:space="preserve"> </w:t>
      </w:r>
      <w:r>
        <w:rPr>
          <w:sz w:val="28"/>
        </w:rPr>
        <w:t>fundamental</w:t>
      </w:r>
      <w:r>
        <w:rPr>
          <w:spacing w:val="-18"/>
          <w:sz w:val="28"/>
        </w:rPr>
        <w:t xml:space="preserve"> </w:t>
      </w:r>
      <w:r>
        <w:rPr>
          <w:sz w:val="28"/>
        </w:rPr>
        <w:t>principles</w:t>
      </w:r>
      <w:r>
        <w:rPr>
          <w:spacing w:val="-16"/>
          <w:sz w:val="28"/>
        </w:rPr>
        <w:t xml:space="preserve"> </w:t>
      </w:r>
      <w:r>
        <w:rPr>
          <w:sz w:val="28"/>
        </w:rPr>
        <w:t>of</w:t>
      </w:r>
      <w:r>
        <w:rPr>
          <w:spacing w:val="-18"/>
          <w:sz w:val="28"/>
        </w:rPr>
        <w:t xml:space="preserve"> </w:t>
      </w:r>
      <w:r>
        <w:rPr>
          <w:sz w:val="28"/>
        </w:rPr>
        <w:t>computing</w:t>
      </w:r>
      <w:r>
        <w:rPr>
          <w:spacing w:val="-18"/>
          <w:sz w:val="28"/>
        </w:rPr>
        <w:t xml:space="preserve"> </w:t>
      </w:r>
      <w:r>
        <w:rPr>
          <w:sz w:val="28"/>
        </w:rPr>
        <w:t>and</w:t>
      </w:r>
      <w:r>
        <w:rPr>
          <w:spacing w:val="-13"/>
          <w:sz w:val="28"/>
        </w:rPr>
        <w:t xml:space="preserve"> </w:t>
      </w:r>
      <w:r>
        <w:rPr>
          <w:sz w:val="28"/>
        </w:rPr>
        <w:t>induce the skills needed to solve practical problems.</w:t>
      </w:r>
    </w:p>
    <w:p w14:paraId="09021210">
      <w:pPr>
        <w:pStyle w:val="8"/>
        <w:spacing w:before="23"/>
        <w:rPr>
          <w:sz w:val="28"/>
        </w:rPr>
      </w:pPr>
    </w:p>
    <w:p w14:paraId="2F7BB533">
      <w:pPr>
        <w:pStyle w:val="15"/>
        <w:numPr>
          <w:ilvl w:val="0"/>
          <w:numId w:val="4"/>
        </w:numPr>
        <w:tabs>
          <w:tab w:val="left" w:pos="1026"/>
          <w:tab w:val="left" w:pos="1028"/>
        </w:tabs>
        <w:ind w:right="314"/>
        <w:rPr>
          <w:sz w:val="28"/>
        </w:rPr>
      </w:pPr>
      <w:r>
        <w:rPr>
          <w:sz w:val="28"/>
        </w:rPr>
        <w:t>To</w:t>
      </w:r>
      <w:r>
        <w:rPr>
          <w:spacing w:val="40"/>
          <w:sz w:val="28"/>
        </w:rPr>
        <w:t xml:space="preserve"> </w:t>
      </w:r>
      <w:r>
        <w:rPr>
          <w:sz w:val="28"/>
        </w:rPr>
        <w:t>provide</w:t>
      </w:r>
      <w:r>
        <w:rPr>
          <w:spacing w:val="40"/>
          <w:sz w:val="28"/>
        </w:rPr>
        <w:t xml:space="preserve"> </w:t>
      </w:r>
      <w:r>
        <w:rPr>
          <w:sz w:val="28"/>
        </w:rPr>
        <w:t>State-of-the-art</w:t>
      </w:r>
      <w:r>
        <w:rPr>
          <w:spacing w:val="40"/>
          <w:sz w:val="28"/>
        </w:rPr>
        <w:t xml:space="preserve"> </w:t>
      </w:r>
      <w:r>
        <w:rPr>
          <w:sz w:val="28"/>
        </w:rPr>
        <w:t>computing</w:t>
      </w:r>
      <w:r>
        <w:rPr>
          <w:spacing w:val="40"/>
          <w:sz w:val="28"/>
        </w:rPr>
        <w:t xml:space="preserve"> </w:t>
      </w:r>
      <w:r>
        <w:rPr>
          <w:sz w:val="28"/>
        </w:rPr>
        <w:t>laboratory</w:t>
      </w:r>
      <w:r>
        <w:rPr>
          <w:spacing w:val="40"/>
          <w:sz w:val="28"/>
        </w:rPr>
        <w:t xml:space="preserve"> </w:t>
      </w:r>
      <w:r>
        <w:rPr>
          <w:sz w:val="28"/>
        </w:rPr>
        <w:t>facilities</w:t>
      </w:r>
      <w:r>
        <w:rPr>
          <w:spacing w:val="40"/>
          <w:sz w:val="28"/>
        </w:rPr>
        <w:t xml:space="preserve"> </w:t>
      </w:r>
      <w:r>
        <w:rPr>
          <w:sz w:val="28"/>
        </w:rPr>
        <w:t>to</w:t>
      </w:r>
      <w:r>
        <w:rPr>
          <w:spacing w:val="40"/>
          <w:sz w:val="28"/>
        </w:rPr>
        <w:t xml:space="preserve"> </w:t>
      </w:r>
      <w:r>
        <w:rPr>
          <w:sz w:val="28"/>
        </w:rPr>
        <w:t>promote industry institute interaction to enhance student’s practical knowledge.</w:t>
      </w:r>
    </w:p>
    <w:p w14:paraId="37E320A6">
      <w:pPr>
        <w:pStyle w:val="8"/>
        <w:spacing w:before="28"/>
        <w:rPr>
          <w:sz w:val="28"/>
        </w:rPr>
      </w:pPr>
    </w:p>
    <w:p w14:paraId="1F683FD9">
      <w:pPr>
        <w:pStyle w:val="15"/>
        <w:numPr>
          <w:ilvl w:val="0"/>
          <w:numId w:val="4"/>
        </w:numPr>
        <w:tabs>
          <w:tab w:val="left" w:pos="1026"/>
          <w:tab w:val="left" w:pos="1028"/>
        </w:tabs>
        <w:ind w:right="755"/>
      </w:pPr>
      <w:r>
        <w:rPr>
          <w:sz w:val="28"/>
        </w:rPr>
        <w:t>To</w:t>
      </w:r>
      <w:r>
        <w:rPr>
          <w:spacing w:val="-1"/>
          <w:sz w:val="28"/>
        </w:rPr>
        <w:t xml:space="preserve"> </w:t>
      </w:r>
      <w:r>
        <w:rPr>
          <w:sz w:val="28"/>
        </w:rPr>
        <w:t>inculcate</w:t>
      </w:r>
      <w:r>
        <w:rPr>
          <w:spacing w:val="-5"/>
          <w:sz w:val="28"/>
        </w:rPr>
        <w:t xml:space="preserve"> </w:t>
      </w:r>
      <w:r>
        <w:rPr>
          <w:sz w:val="28"/>
        </w:rPr>
        <w:t>self-learning</w:t>
      </w:r>
      <w:r>
        <w:rPr>
          <w:spacing w:val="-6"/>
          <w:sz w:val="28"/>
        </w:rPr>
        <w:t xml:space="preserve"> </w:t>
      </w:r>
      <w:r>
        <w:rPr>
          <w:sz w:val="28"/>
        </w:rPr>
        <w:t>abilities,</w:t>
      </w:r>
      <w:r>
        <w:rPr>
          <w:spacing w:val="-3"/>
          <w:sz w:val="28"/>
        </w:rPr>
        <w:t xml:space="preserve"> </w:t>
      </w:r>
      <w:r>
        <w:rPr>
          <w:sz w:val="28"/>
        </w:rPr>
        <w:t>team</w:t>
      </w:r>
      <w:r>
        <w:rPr>
          <w:spacing w:val="-15"/>
          <w:sz w:val="28"/>
        </w:rPr>
        <w:t xml:space="preserve"> </w:t>
      </w:r>
      <w:r>
        <w:rPr>
          <w:sz w:val="28"/>
        </w:rPr>
        <w:t>spirit,</w:t>
      </w:r>
      <w:r>
        <w:rPr>
          <w:spacing w:val="-4"/>
          <w:sz w:val="28"/>
        </w:rPr>
        <w:t xml:space="preserve"> </w:t>
      </w:r>
      <w:r>
        <w:rPr>
          <w:sz w:val="28"/>
        </w:rPr>
        <w:t>and</w:t>
      </w:r>
      <w:r>
        <w:rPr>
          <w:spacing w:val="-6"/>
          <w:sz w:val="28"/>
        </w:rPr>
        <w:t xml:space="preserve"> </w:t>
      </w:r>
      <w:r>
        <w:rPr>
          <w:sz w:val="28"/>
        </w:rPr>
        <w:t>professional</w:t>
      </w:r>
      <w:r>
        <w:rPr>
          <w:spacing w:val="-10"/>
          <w:sz w:val="28"/>
        </w:rPr>
        <w:t xml:space="preserve"> </w:t>
      </w:r>
      <w:r>
        <w:rPr>
          <w:sz w:val="28"/>
        </w:rPr>
        <w:t>ethics among the students to serve society.</w:t>
      </w:r>
    </w:p>
    <w:p w14:paraId="7D661C81">
      <w:pPr>
        <w:pStyle w:val="15"/>
        <w:sectPr>
          <w:pgSz w:w="11910" w:h="16840"/>
          <w:pgMar w:top="1360" w:right="1133" w:bottom="1128" w:left="1133" w:header="1134" w:footer="1134" w:gutter="0"/>
          <w:cols w:space="720" w:num="1"/>
        </w:sectPr>
      </w:pPr>
    </w:p>
    <w:p w14:paraId="5160754D">
      <w:pPr>
        <w:pStyle w:val="3"/>
        <w:ind w:left="3571" w:leftChars="1623" w:right="3740" w:rightChars="1700" w:firstLine="0" w:firstLineChars="0"/>
        <w:jc w:val="both"/>
      </w:pPr>
      <w:r>
        <w:rPr>
          <w:spacing w:val="-2"/>
        </w:rPr>
        <w:t>ABST</w:t>
      </w:r>
      <w:r>
        <w:rPr>
          <w:rFonts w:hint="default"/>
          <w:spacing w:val="-2"/>
          <w:lang w:val="en-IN"/>
        </w:rPr>
        <w:t>R</w:t>
      </w:r>
      <w:r>
        <w:rPr>
          <w:spacing w:val="-2"/>
        </w:rPr>
        <w:t>ACT</w:t>
      </w:r>
    </w:p>
    <w:p w14:paraId="7C80EF4C">
      <w:pPr>
        <w:pStyle w:val="8"/>
        <w:spacing w:before="78"/>
        <w:rPr>
          <w:b/>
          <w:sz w:val="32"/>
        </w:rPr>
      </w:pPr>
    </w:p>
    <w:p w14:paraId="79693F20">
      <w:pPr>
        <w:pStyle w:val="8"/>
        <w:spacing w:line="360" w:lineRule="auto"/>
        <w:ind w:left="141" w:right="195" w:firstLine="710"/>
        <w:jc w:val="both"/>
      </w:pPr>
      <w:r>
        <w:t xml:space="preserve">Multi-disease detection system that utilizes deep learning techniques to analyze </w:t>
      </w:r>
      <w:r>
        <w:rPr>
          <w:rFonts w:hint="default"/>
          <w:lang w:val="en-IN"/>
        </w:rPr>
        <w:t xml:space="preserve">  </w:t>
      </w:r>
      <w:r>
        <w:t>X-ray images</w:t>
      </w:r>
      <w:r>
        <w:rPr>
          <w:spacing w:val="-5"/>
        </w:rPr>
        <w:t xml:space="preserve"> </w:t>
      </w:r>
      <w:r>
        <w:t>for</w:t>
      </w:r>
      <w:r>
        <w:rPr>
          <w:spacing w:val="-15"/>
        </w:rPr>
        <w:t xml:space="preserve"> </w:t>
      </w:r>
      <w:r>
        <w:t>the</w:t>
      </w:r>
      <w:r>
        <w:rPr>
          <w:spacing w:val="-9"/>
        </w:rPr>
        <w:t xml:space="preserve"> </w:t>
      </w:r>
      <w:r>
        <w:t>identification</w:t>
      </w:r>
      <w:r>
        <w:rPr>
          <w:spacing w:val="-11"/>
        </w:rPr>
        <w:t xml:space="preserve"> </w:t>
      </w:r>
      <w:r>
        <w:t>of</w:t>
      </w:r>
      <w:r>
        <w:rPr>
          <w:spacing w:val="-15"/>
        </w:rPr>
        <w:t xml:space="preserve"> </w:t>
      </w:r>
      <w:r>
        <w:t>various</w:t>
      </w:r>
      <w:r>
        <w:rPr>
          <w:spacing w:val="-6"/>
        </w:rPr>
        <w:t xml:space="preserve"> </w:t>
      </w:r>
      <w:r>
        <w:t>medical</w:t>
      </w:r>
      <w:r>
        <w:rPr>
          <w:spacing w:val="-11"/>
        </w:rPr>
        <w:t xml:space="preserve"> </w:t>
      </w:r>
      <w:r>
        <w:t>conditions, including</w:t>
      </w:r>
      <w:r>
        <w:rPr>
          <w:spacing w:val="-11"/>
        </w:rPr>
        <w:t xml:space="preserve"> </w:t>
      </w:r>
      <w:r>
        <w:t>pneumonia,</w:t>
      </w:r>
      <w:r>
        <w:rPr>
          <w:spacing w:val="-5"/>
        </w:rPr>
        <w:t xml:space="preserve"> </w:t>
      </w:r>
      <w:r>
        <w:t>tuberculosis,</w:t>
      </w:r>
      <w:r>
        <w:rPr>
          <w:spacing w:val="-5"/>
        </w:rPr>
        <w:t xml:space="preserve"> </w:t>
      </w:r>
      <w:r>
        <w:t>and fractures. By leveraging a comprehensive dataset of labeled X-ray images, we implement convolutional neural networks (CNNs) and explore transfer learning with pre-trained models to enhance classification accuracy. The project undergoes rigorous training, validation, and testing, incorporating image normalization and augmentation techniques to improve robustness. Performance</w:t>
      </w:r>
      <w:r>
        <w:rPr>
          <w:spacing w:val="-4"/>
        </w:rPr>
        <w:t xml:space="preserve"> </w:t>
      </w:r>
      <w:r>
        <w:t>metrics</w:t>
      </w:r>
      <w:r>
        <w:rPr>
          <w:spacing w:val="-6"/>
        </w:rPr>
        <w:t xml:space="preserve"> </w:t>
      </w:r>
      <w:r>
        <w:t>such</w:t>
      </w:r>
      <w:r>
        <w:rPr>
          <w:spacing w:val="-9"/>
        </w:rPr>
        <w:t xml:space="preserve"> </w:t>
      </w:r>
      <w:r>
        <w:t>as</w:t>
      </w:r>
      <w:r>
        <w:rPr>
          <w:spacing w:val="-6"/>
        </w:rPr>
        <w:t xml:space="preserve"> </w:t>
      </w:r>
      <w:r>
        <w:t>accuracy,</w:t>
      </w:r>
      <w:r>
        <w:rPr>
          <w:spacing w:val="-2"/>
        </w:rPr>
        <w:t xml:space="preserve"> </w:t>
      </w:r>
      <w:r>
        <w:t>precision,</w:t>
      </w:r>
      <w:r>
        <w:rPr>
          <w:spacing w:val="-1"/>
        </w:rPr>
        <w:t xml:space="preserve"> </w:t>
      </w:r>
      <w:r>
        <w:t>recall,</w:t>
      </w:r>
      <w:r>
        <w:rPr>
          <w:spacing w:val="-2"/>
        </w:rPr>
        <w:t xml:space="preserve"> </w:t>
      </w:r>
      <w:r>
        <w:t>and</w:t>
      </w:r>
      <w:r>
        <w:rPr>
          <w:spacing w:val="-5"/>
        </w:rPr>
        <w:t xml:space="preserve"> </w:t>
      </w:r>
      <w:r>
        <w:t>F1-score</w:t>
      </w:r>
      <w:r>
        <w:rPr>
          <w:spacing w:val="-9"/>
        </w:rPr>
        <w:t xml:space="preserve"> </w:t>
      </w:r>
      <w:r>
        <w:t>are</w:t>
      </w:r>
      <w:r>
        <w:rPr>
          <w:spacing w:val="-14"/>
        </w:rPr>
        <w:t xml:space="preserve"> </w:t>
      </w:r>
      <w:r>
        <w:t>employed</w:t>
      </w:r>
      <w:r>
        <w:rPr>
          <w:spacing w:val="-8"/>
        </w:rPr>
        <w:t xml:space="preserve"> </w:t>
      </w:r>
      <w:r>
        <w:t>to</w:t>
      </w:r>
      <w:r>
        <w:rPr>
          <w:spacing w:val="-5"/>
        </w:rPr>
        <w:t xml:space="preserve"> </w:t>
      </w:r>
      <w:r>
        <w:t>evaluate</w:t>
      </w:r>
      <w:r>
        <w:rPr>
          <w:spacing w:val="-9"/>
        </w:rPr>
        <w:t xml:space="preserve"> </w:t>
      </w:r>
      <w:r>
        <w:t>the model's effectiveness. The dataset used for training and evaluation consists of a diverse collection of medical images representing different stages and manifestations of the target diseases. The performance of the proposed framework is assessed through comprehensive experimentation, including accuracy, sensitivity, specificity, and area under the receiver operating characteristic curve (AUC-ROC) metrics. It demonstrate promising performance in multi-class classification tasks, indicating</w:t>
      </w:r>
      <w:r>
        <w:rPr>
          <w:spacing w:val="-15"/>
        </w:rPr>
        <w:t xml:space="preserve"> </w:t>
      </w:r>
      <w:r>
        <w:t>the</w:t>
      </w:r>
      <w:r>
        <w:rPr>
          <w:spacing w:val="-15"/>
        </w:rPr>
        <w:t xml:space="preserve"> </w:t>
      </w:r>
      <w:r>
        <w:t>potential</w:t>
      </w:r>
      <w:r>
        <w:rPr>
          <w:spacing w:val="-15"/>
        </w:rPr>
        <w:t xml:space="preserve"> </w:t>
      </w:r>
      <w:r>
        <w:t>of</w:t>
      </w:r>
      <w:r>
        <w:rPr>
          <w:spacing w:val="-15"/>
        </w:rPr>
        <w:t xml:space="preserve"> </w:t>
      </w:r>
      <w:r>
        <w:t>deep</w:t>
      </w:r>
      <w:r>
        <w:rPr>
          <w:spacing w:val="-15"/>
        </w:rPr>
        <w:t xml:space="preserve"> </w:t>
      </w:r>
      <w:r>
        <w:t>learning</w:t>
      </w:r>
      <w:r>
        <w:rPr>
          <w:spacing w:val="-15"/>
        </w:rPr>
        <w:t xml:space="preserve"> </w:t>
      </w:r>
      <w:r>
        <w:t>to</w:t>
      </w:r>
      <w:r>
        <w:rPr>
          <w:spacing w:val="-15"/>
        </w:rPr>
        <w:t xml:space="preserve"> </w:t>
      </w:r>
      <w:r>
        <w:t>assist</w:t>
      </w:r>
      <w:r>
        <w:rPr>
          <w:spacing w:val="-15"/>
        </w:rPr>
        <w:t xml:space="preserve"> </w:t>
      </w:r>
      <w:r>
        <w:t>radiologists</w:t>
      </w:r>
      <w:r>
        <w:rPr>
          <w:spacing w:val="-15"/>
        </w:rPr>
        <w:t xml:space="preserve"> </w:t>
      </w:r>
      <w:r>
        <w:t>and</w:t>
      </w:r>
      <w:r>
        <w:rPr>
          <w:spacing w:val="-15"/>
        </w:rPr>
        <w:t xml:space="preserve"> </w:t>
      </w:r>
      <w:r>
        <w:t>healthcare</w:t>
      </w:r>
      <w:r>
        <w:rPr>
          <w:spacing w:val="-15"/>
        </w:rPr>
        <w:t xml:space="preserve"> </w:t>
      </w:r>
      <w:r>
        <w:t>professionals</w:t>
      </w:r>
      <w:r>
        <w:rPr>
          <w:spacing w:val="-15"/>
        </w:rPr>
        <w:t xml:space="preserve"> </w:t>
      </w:r>
      <w:r>
        <w:t>in</w:t>
      </w:r>
      <w:r>
        <w:rPr>
          <w:spacing w:val="-15"/>
        </w:rPr>
        <w:t xml:space="preserve"> </w:t>
      </w:r>
      <w:r>
        <w:t>making timely and accurate diagnoses. This project underscores the importance of integrating artificial intelligence into clinical workflows to enhance diagnostic efficiency</w:t>
      </w:r>
      <w:r>
        <w:rPr>
          <w:spacing w:val="-1"/>
        </w:rPr>
        <w:t xml:space="preserve"> </w:t>
      </w:r>
      <w:r>
        <w:t>while adhering to healthcare regulations and ethical standards.</w:t>
      </w:r>
    </w:p>
    <w:p w14:paraId="55A7AD07">
      <w:pPr>
        <w:pStyle w:val="8"/>
        <w:spacing w:line="360" w:lineRule="auto"/>
        <w:ind w:left="307" w:right="298" w:firstLine="566"/>
        <w:jc w:val="both"/>
      </w:pPr>
    </w:p>
    <w:p w14:paraId="1CA5CFDE">
      <w:pPr>
        <w:pStyle w:val="8"/>
        <w:spacing w:line="360" w:lineRule="auto"/>
        <w:jc w:val="both"/>
        <w:sectPr>
          <w:headerReference r:id="rId4" w:type="default"/>
          <w:footerReference r:id="rId5" w:type="default"/>
          <w:pgSz w:w="11910" w:h="16840"/>
          <w:pgMar w:top="1417" w:right="1134" w:bottom="1417" w:left="1417" w:header="0" w:footer="1134" w:gutter="0"/>
          <w:pgNumType w:start="1"/>
          <w:cols w:space="720" w:num="1"/>
        </w:sectPr>
      </w:pPr>
    </w:p>
    <w:p w14:paraId="202447D3">
      <w:pPr>
        <w:spacing w:before="61"/>
        <w:ind w:left="16" w:right="7"/>
        <w:jc w:val="center"/>
        <w:rPr>
          <w:b/>
          <w:sz w:val="32"/>
        </w:rPr>
      </w:pPr>
      <w:r>
        <w:rPr>
          <w:b/>
          <w:sz w:val="32"/>
        </w:rPr>
        <w:t>LIST</w:t>
      </w:r>
      <w:r>
        <w:rPr>
          <w:b/>
          <w:spacing w:val="-3"/>
          <w:sz w:val="32"/>
        </w:rPr>
        <w:t xml:space="preserve"> </w:t>
      </w:r>
      <w:r>
        <w:rPr>
          <w:b/>
          <w:sz w:val="32"/>
        </w:rPr>
        <w:t xml:space="preserve">OF </w:t>
      </w:r>
      <w:r>
        <w:rPr>
          <w:b/>
          <w:spacing w:val="-2"/>
          <w:sz w:val="32"/>
        </w:rPr>
        <w:t>FIGURES</w:t>
      </w:r>
    </w:p>
    <w:p w14:paraId="2AE42AC4">
      <w:pPr>
        <w:pStyle w:val="8"/>
        <w:rPr>
          <w:b/>
          <w:sz w:val="20"/>
        </w:rPr>
      </w:pPr>
    </w:p>
    <w:p w14:paraId="0E497520">
      <w:pPr>
        <w:pStyle w:val="8"/>
        <w:spacing w:before="183"/>
        <w:rPr>
          <w:b/>
          <w:sz w:val="20"/>
        </w:rPr>
      </w:pPr>
    </w:p>
    <w:tbl>
      <w:tblPr>
        <w:tblStyle w:val="7"/>
        <w:tblW w:w="0" w:type="auto"/>
        <w:tblInd w:w="572" w:type="dxa"/>
        <w:tblLayout w:type="fixed"/>
        <w:tblCellMar>
          <w:top w:w="0" w:type="dxa"/>
          <w:left w:w="0" w:type="dxa"/>
          <w:bottom w:w="0" w:type="dxa"/>
          <w:right w:w="0" w:type="dxa"/>
        </w:tblCellMar>
      </w:tblPr>
      <w:tblGrid>
        <w:gridCol w:w="2107"/>
        <w:gridCol w:w="4731"/>
        <w:gridCol w:w="1890"/>
      </w:tblGrid>
      <w:tr w14:paraId="3E10B987">
        <w:tblPrEx>
          <w:tblCellMar>
            <w:top w:w="0" w:type="dxa"/>
            <w:left w:w="0" w:type="dxa"/>
            <w:bottom w:w="0" w:type="dxa"/>
            <w:right w:w="0" w:type="dxa"/>
          </w:tblCellMar>
        </w:tblPrEx>
        <w:trPr>
          <w:trHeight w:val="514" w:hRule="atLeast"/>
        </w:trPr>
        <w:tc>
          <w:tcPr>
            <w:tcW w:w="2107" w:type="dxa"/>
          </w:tcPr>
          <w:p w14:paraId="331F10E3">
            <w:pPr>
              <w:pStyle w:val="16"/>
              <w:spacing w:line="309" w:lineRule="exact"/>
              <w:ind w:left="64"/>
              <w:rPr>
                <w:b/>
                <w:sz w:val="28"/>
              </w:rPr>
            </w:pPr>
            <w:r>
              <w:rPr>
                <w:b/>
                <w:sz w:val="28"/>
              </w:rPr>
              <w:t>FIGURE</w:t>
            </w:r>
            <w:r>
              <w:rPr>
                <w:b/>
                <w:spacing w:val="-5"/>
                <w:sz w:val="28"/>
              </w:rPr>
              <w:t xml:space="preserve"> NO</w:t>
            </w:r>
          </w:p>
        </w:tc>
        <w:tc>
          <w:tcPr>
            <w:tcW w:w="4731" w:type="dxa"/>
          </w:tcPr>
          <w:p w14:paraId="49D79A26">
            <w:pPr>
              <w:pStyle w:val="16"/>
              <w:spacing w:line="309" w:lineRule="exact"/>
              <w:ind w:left="1040"/>
              <w:rPr>
                <w:b/>
                <w:sz w:val="28"/>
              </w:rPr>
            </w:pPr>
            <w:r>
              <w:rPr>
                <w:b/>
                <w:sz w:val="28"/>
              </w:rPr>
              <w:t>FIGURE</w:t>
            </w:r>
            <w:r>
              <w:rPr>
                <w:b/>
                <w:spacing w:val="-5"/>
                <w:sz w:val="28"/>
              </w:rPr>
              <w:t xml:space="preserve"> </w:t>
            </w:r>
            <w:r>
              <w:rPr>
                <w:b/>
                <w:spacing w:val="-4"/>
                <w:sz w:val="28"/>
              </w:rPr>
              <w:t>NAME</w:t>
            </w:r>
          </w:p>
        </w:tc>
        <w:tc>
          <w:tcPr>
            <w:tcW w:w="1890" w:type="dxa"/>
          </w:tcPr>
          <w:p w14:paraId="6F417ACB">
            <w:pPr>
              <w:pStyle w:val="16"/>
              <w:spacing w:line="309" w:lineRule="exact"/>
              <w:ind w:left="573"/>
              <w:rPr>
                <w:b/>
                <w:sz w:val="28"/>
              </w:rPr>
            </w:pPr>
            <w:r>
              <w:rPr>
                <w:b/>
                <w:sz w:val="28"/>
              </w:rPr>
              <w:t>PAGE</w:t>
            </w:r>
            <w:r>
              <w:rPr>
                <w:b/>
                <w:spacing w:val="-4"/>
                <w:sz w:val="28"/>
              </w:rPr>
              <w:t xml:space="preserve"> </w:t>
            </w:r>
            <w:r>
              <w:rPr>
                <w:b/>
                <w:spacing w:val="-5"/>
                <w:sz w:val="28"/>
              </w:rPr>
              <w:t>NO</w:t>
            </w:r>
          </w:p>
        </w:tc>
      </w:tr>
      <w:tr w14:paraId="7841EFC1">
        <w:tblPrEx>
          <w:tblCellMar>
            <w:top w:w="0" w:type="dxa"/>
            <w:left w:w="0" w:type="dxa"/>
            <w:bottom w:w="0" w:type="dxa"/>
            <w:right w:w="0" w:type="dxa"/>
          </w:tblCellMar>
        </w:tblPrEx>
        <w:trPr>
          <w:trHeight w:val="2047" w:hRule="atLeast"/>
        </w:trPr>
        <w:tc>
          <w:tcPr>
            <w:tcW w:w="2107" w:type="dxa"/>
          </w:tcPr>
          <w:p w14:paraId="22AA4C95">
            <w:pPr>
              <w:pStyle w:val="16"/>
              <w:rPr>
                <w:b/>
                <w:sz w:val="28"/>
              </w:rPr>
            </w:pPr>
          </w:p>
          <w:p w14:paraId="7A48B01D">
            <w:pPr>
              <w:pStyle w:val="16"/>
              <w:spacing w:before="14"/>
              <w:rPr>
                <w:b/>
                <w:sz w:val="28"/>
              </w:rPr>
            </w:pPr>
          </w:p>
          <w:p w14:paraId="51994D62">
            <w:pPr>
              <w:pStyle w:val="16"/>
              <w:ind w:left="50"/>
              <w:rPr>
                <w:sz w:val="28"/>
              </w:rPr>
            </w:pPr>
            <w:r>
              <w:rPr>
                <w:sz w:val="28"/>
              </w:rPr>
              <w:t>Figure</w:t>
            </w:r>
            <w:r>
              <w:rPr>
                <w:spacing w:val="-11"/>
                <w:sz w:val="28"/>
              </w:rPr>
              <w:t xml:space="preserve"> </w:t>
            </w:r>
            <w:r>
              <w:rPr>
                <w:spacing w:val="-5"/>
                <w:sz w:val="28"/>
              </w:rPr>
              <w:t>3.1</w:t>
            </w:r>
          </w:p>
        </w:tc>
        <w:tc>
          <w:tcPr>
            <w:tcW w:w="4731" w:type="dxa"/>
          </w:tcPr>
          <w:p w14:paraId="013A8465">
            <w:pPr>
              <w:pStyle w:val="16"/>
              <w:spacing w:before="192"/>
              <w:ind w:left="464" w:right="645"/>
              <w:jc w:val="both"/>
              <w:rPr>
                <w:rFonts w:hint="default"/>
                <w:sz w:val="28"/>
                <w:szCs w:val="28"/>
                <w:lang w:val="en-IN"/>
              </w:rPr>
            </w:pPr>
            <w:r>
              <w:rPr>
                <w:sz w:val="28"/>
                <w:szCs w:val="28"/>
              </w:rPr>
              <w:t>Project Architecture of Multi-</w:t>
            </w:r>
            <w:r>
              <w:rPr>
                <w:spacing w:val="-2"/>
                <w:sz w:val="28"/>
                <w:szCs w:val="28"/>
              </w:rPr>
              <w:t>Disease</w:t>
            </w:r>
            <w:r>
              <w:rPr>
                <w:sz w:val="28"/>
                <w:szCs w:val="28"/>
              </w:rPr>
              <w:t xml:space="preserve"> </w:t>
            </w:r>
            <w:r>
              <w:rPr>
                <w:spacing w:val="-2"/>
                <w:sz w:val="28"/>
                <w:szCs w:val="28"/>
              </w:rPr>
              <w:t xml:space="preserve">Detection </w:t>
            </w:r>
            <w:r>
              <w:rPr>
                <w:sz w:val="28"/>
                <w:szCs w:val="28"/>
              </w:rPr>
              <w:t>System with X-Ray Images</w:t>
            </w:r>
            <w:r>
              <w:rPr>
                <w:spacing w:val="28"/>
                <w:sz w:val="28"/>
                <w:szCs w:val="28"/>
              </w:rPr>
              <w:t xml:space="preserve"> </w:t>
            </w:r>
            <w:r>
              <w:rPr>
                <w:sz w:val="28"/>
                <w:szCs w:val="28"/>
              </w:rPr>
              <w:t>Using</w:t>
            </w:r>
            <w:r>
              <w:rPr>
                <w:spacing w:val="30"/>
                <w:sz w:val="28"/>
                <w:szCs w:val="28"/>
              </w:rPr>
              <w:t xml:space="preserve"> </w:t>
            </w:r>
            <w:r>
              <w:rPr>
                <w:sz w:val="28"/>
                <w:szCs w:val="28"/>
              </w:rPr>
              <w:t>Deep</w:t>
            </w:r>
            <w:r>
              <w:rPr>
                <w:spacing w:val="30"/>
                <w:sz w:val="28"/>
                <w:szCs w:val="28"/>
              </w:rPr>
              <w:t xml:space="preserve"> </w:t>
            </w:r>
            <w:r>
              <w:rPr>
                <w:sz w:val="28"/>
                <w:szCs w:val="28"/>
              </w:rPr>
              <w:t xml:space="preserve">Learning </w:t>
            </w:r>
            <w:r>
              <w:rPr>
                <w:spacing w:val="-2"/>
                <w:sz w:val="28"/>
                <w:szCs w:val="28"/>
              </w:rPr>
              <w:t>Techniques</w:t>
            </w:r>
            <w:r>
              <w:rPr>
                <w:rFonts w:hint="default"/>
                <w:spacing w:val="-2"/>
                <w:sz w:val="28"/>
                <w:szCs w:val="28"/>
                <w:lang w:val="en-IN"/>
              </w:rPr>
              <w:t>.</w:t>
            </w:r>
          </w:p>
        </w:tc>
        <w:tc>
          <w:tcPr>
            <w:tcW w:w="1890" w:type="dxa"/>
          </w:tcPr>
          <w:p w14:paraId="3CF5B75C">
            <w:pPr>
              <w:pStyle w:val="16"/>
              <w:rPr>
                <w:b/>
                <w:sz w:val="28"/>
              </w:rPr>
            </w:pPr>
          </w:p>
          <w:p w14:paraId="398825C1">
            <w:pPr>
              <w:pStyle w:val="16"/>
              <w:spacing w:before="14"/>
              <w:rPr>
                <w:b/>
                <w:sz w:val="28"/>
              </w:rPr>
            </w:pPr>
          </w:p>
          <w:p w14:paraId="371D408B">
            <w:pPr>
              <w:pStyle w:val="16"/>
              <w:ind w:left="322" w:right="58"/>
              <w:jc w:val="center"/>
              <w:rPr>
                <w:sz w:val="28"/>
              </w:rPr>
            </w:pPr>
            <w:r>
              <w:rPr>
                <w:spacing w:val="-5"/>
                <w:w w:val="90"/>
                <w:sz w:val="28"/>
              </w:rPr>
              <w:t>14</w:t>
            </w:r>
          </w:p>
        </w:tc>
      </w:tr>
      <w:tr w14:paraId="407A06D3">
        <w:tblPrEx>
          <w:tblCellMar>
            <w:top w:w="0" w:type="dxa"/>
            <w:left w:w="0" w:type="dxa"/>
            <w:bottom w:w="0" w:type="dxa"/>
            <w:right w:w="0" w:type="dxa"/>
          </w:tblCellMar>
        </w:tblPrEx>
        <w:trPr>
          <w:trHeight w:val="2074" w:hRule="atLeast"/>
        </w:trPr>
        <w:tc>
          <w:tcPr>
            <w:tcW w:w="2107" w:type="dxa"/>
          </w:tcPr>
          <w:p w14:paraId="1497C876">
            <w:pPr>
              <w:pStyle w:val="16"/>
              <w:rPr>
                <w:b/>
                <w:sz w:val="28"/>
              </w:rPr>
            </w:pPr>
          </w:p>
          <w:p w14:paraId="1DF20866">
            <w:pPr>
              <w:pStyle w:val="16"/>
              <w:spacing w:before="7"/>
              <w:rPr>
                <w:b/>
                <w:sz w:val="28"/>
              </w:rPr>
            </w:pPr>
          </w:p>
          <w:p w14:paraId="6938E700">
            <w:pPr>
              <w:pStyle w:val="16"/>
              <w:ind w:left="50"/>
              <w:rPr>
                <w:sz w:val="28"/>
              </w:rPr>
            </w:pPr>
            <w:r>
              <w:rPr>
                <w:sz w:val="28"/>
              </w:rPr>
              <w:t>Figure</w:t>
            </w:r>
            <w:r>
              <w:rPr>
                <w:spacing w:val="-11"/>
                <w:sz w:val="28"/>
              </w:rPr>
              <w:t xml:space="preserve"> </w:t>
            </w:r>
            <w:r>
              <w:rPr>
                <w:spacing w:val="-5"/>
                <w:sz w:val="28"/>
              </w:rPr>
              <w:t>3.2</w:t>
            </w:r>
          </w:p>
        </w:tc>
        <w:tc>
          <w:tcPr>
            <w:tcW w:w="4731" w:type="dxa"/>
          </w:tcPr>
          <w:p w14:paraId="4702E2CF">
            <w:pPr>
              <w:pStyle w:val="16"/>
              <w:spacing w:before="249" w:line="225" w:lineRule="auto"/>
              <w:ind w:left="464" w:right="645"/>
              <w:rPr>
                <w:rFonts w:hint="default"/>
                <w:sz w:val="28"/>
                <w:lang w:val="en-IN"/>
              </w:rPr>
            </w:pPr>
            <w:r>
              <w:rPr>
                <w:sz w:val="28"/>
              </w:rPr>
              <w:t xml:space="preserve">Dataflow Diagram of </w:t>
            </w:r>
            <w:r>
              <w:rPr>
                <w:sz w:val="28"/>
                <w:szCs w:val="28"/>
              </w:rPr>
              <w:t>Multi-</w:t>
            </w:r>
            <w:r>
              <w:rPr>
                <w:spacing w:val="-2"/>
                <w:sz w:val="28"/>
                <w:szCs w:val="28"/>
              </w:rPr>
              <w:t>Disease</w:t>
            </w:r>
            <w:r>
              <w:rPr>
                <w:sz w:val="28"/>
                <w:szCs w:val="28"/>
              </w:rPr>
              <w:t xml:space="preserve"> </w:t>
            </w:r>
            <w:r>
              <w:rPr>
                <w:spacing w:val="-2"/>
                <w:sz w:val="28"/>
                <w:szCs w:val="28"/>
              </w:rPr>
              <w:t xml:space="preserve">Detection </w:t>
            </w:r>
            <w:r>
              <w:rPr>
                <w:sz w:val="28"/>
                <w:szCs w:val="28"/>
              </w:rPr>
              <w:t>System with X-Ray Images</w:t>
            </w:r>
            <w:r>
              <w:rPr>
                <w:spacing w:val="28"/>
                <w:sz w:val="28"/>
                <w:szCs w:val="28"/>
              </w:rPr>
              <w:t xml:space="preserve"> </w:t>
            </w:r>
            <w:r>
              <w:rPr>
                <w:sz w:val="28"/>
                <w:szCs w:val="28"/>
              </w:rPr>
              <w:t>Using</w:t>
            </w:r>
            <w:r>
              <w:rPr>
                <w:spacing w:val="30"/>
                <w:sz w:val="28"/>
                <w:szCs w:val="28"/>
              </w:rPr>
              <w:t xml:space="preserve"> </w:t>
            </w:r>
            <w:r>
              <w:rPr>
                <w:sz w:val="28"/>
                <w:szCs w:val="28"/>
              </w:rPr>
              <w:t>Deep</w:t>
            </w:r>
            <w:r>
              <w:rPr>
                <w:spacing w:val="30"/>
                <w:sz w:val="28"/>
                <w:szCs w:val="28"/>
              </w:rPr>
              <w:t xml:space="preserve"> </w:t>
            </w:r>
            <w:r>
              <w:rPr>
                <w:sz w:val="28"/>
                <w:szCs w:val="28"/>
              </w:rPr>
              <w:t xml:space="preserve">Learning </w:t>
            </w:r>
            <w:r>
              <w:rPr>
                <w:spacing w:val="-2"/>
                <w:sz w:val="28"/>
                <w:szCs w:val="28"/>
              </w:rPr>
              <w:t>Techniques</w:t>
            </w:r>
            <w:r>
              <w:rPr>
                <w:rFonts w:hint="default"/>
                <w:spacing w:val="-2"/>
                <w:sz w:val="28"/>
                <w:szCs w:val="28"/>
                <w:lang w:val="en-IN"/>
              </w:rPr>
              <w:t>.</w:t>
            </w:r>
          </w:p>
        </w:tc>
        <w:tc>
          <w:tcPr>
            <w:tcW w:w="1890" w:type="dxa"/>
          </w:tcPr>
          <w:p w14:paraId="54C40A0C">
            <w:pPr>
              <w:pStyle w:val="16"/>
              <w:rPr>
                <w:b/>
                <w:sz w:val="28"/>
              </w:rPr>
            </w:pPr>
          </w:p>
          <w:p w14:paraId="7FC248F2">
            <w:pPr>
              <w:pStyle w:val="16"/>
              <w:spacing w:before="7"/>
              <w:rPr>
                <w:b/>
                <w:sz w:val="28"/>
              </w:rPr>
            </w:pPr>
          </w:p>
          <w:p w14:paraId="5B755CE8">
            <w:pPr>
              <w:pStyle w:val="16"/>
              <w:ind w:left="322" w:right="48"/>
              <w:jc w:val="center"/>
              <w:rPr>
                <w:rFonts w:hint="default"/>
                <w:sz w:val="28"/>
                <w:lang w:val="en-IN"/>
              </w:rPr>
            </w:pPr>
            <w:r>
              <w:rPr>
                <w:spacing w:val="-5"/>
                <w:sz w:val="28"/>
              </w:rPr>
              <w:t>1</w:t>
            </w:r>
            <w:r>
              <w:rPr>
                <w:rFonts w:hint="default"/>
                <w:spacing w:val="-5"/>
                <w:sz w:val="28"/>
                <w:lang w:val="en-IN"/>
              </w:rPr>
              <w:t>7</w:t>
            </w:r>
          </w:p>
        </w:tc>
      </w:tr>
      <w:tr w14:paraId="65B47E8A">
        <w:tblPrEx>
          <w:tblCellMar>
            <w:top w:w="0" w:type="dxa"/>
            <w:left w:w="0" w:type="dxa"/>
            <w:bottom w:w="0" w:type="dxa"/>
            <w:right w:w="0" w:type="dxa"/>
          </w:tblCellMar>
        </w:tblPrEx>
        <w:trPr>
          <w:trHeight w:val="1994" w:hRule="atLeast"/>
        </w:trPr>
        <w:tc>
          <w:tcPr>
            <w:tcW w:w="2107" w:type="dxa"/>
          </w:tcPr>
          <w:p w14:paraId="24649EA0">
            <w:pPr>
              <w:pStyle w:val="16"/>
              <w:rPr>
                <w:b/>
                <w:sz w:val="28"/>
              </w:rPr>
            </w:pPr>
          </w:p>
          <w:p w14:paraId="43262F06">
            <w:pPr>
              <w:pStyle w:val="16"/>
              <w:spacing w:before="117"/>
              <w:rPr>
                <w:b/>
                <w:sz w:val="28"/>
              </w:rPr>
            </w:pPr>
          </w:p>
          <w:p w14:paraId="2AE6DD49">
            <w:pPr>
              <w:pStyle w:val="16"/>
              <w:ind w:left="50"/>
              <w:rPr>
                <w:sz w:val="28"/>
              </w:rPr>
            </w:pPr>
            <w:r>
              <w:rPr>
                <w:sz w:val="28"/>
              </w:rPr>
              <w:t>Figure</w:t>
            </w:r>
            <w:r>
              <w:rPr>
                <w:spacing w:val="-10"/>
                <w:sz w:val="28"/>
              </w:rPr>
              <w:t xml:space="preserve"> </w:t>
            </w:r>
            <w:r>
              <w:rPr>
                <w:spacing w:val="-5"/>
                <w:sz w:val="28"/>
              </w:rPr>
              <w:t>4.1</w:t>
            </w:r>
          </w:p>
        </w:tc>
        <w:tc>
          <w:tcPr>
            <w:tcW w:w="4731" w:type="dxa"/>
          </w:tcPr>
          <w:p w14:paraId="75C406C5">
            <w:pPr>
              <w:pStyle w:val="16"/>
              <w:spacing w:before="300"/>
              <w:ind w:left="464" w:right="290"/>
              <w:rPr>
                <w:rFonts w:hint="default"/>
                <w:sz w:val="28"/>
                <w:lang w:val="en-IN"/>
              </w:rPr>
            </w:pPr>
            <w:r>
              <w:rPr>
                <w:sz w:val="28"/>
                <w:szCs w:val="28"/>
              </w:rPr>
              <w:t xml:space="preserve">Dataset directory structure with folders </w:t>
            </w:r>
            <w:r>
              <w:rPr>
                <w:rFonts w:hint="default"/>
                <w:sz w:val="28"/>
                <w:szCs w:val="28"/>
                <w:lang w:val="en-IN"/>
              </w:rPr>
              <w:t>"</w:t>
            </w:r>
            <w:r>
              <w:rPr>
                <w:sz w:val="28"/>
                <w:szCs w:val="28"/>
              </w:rPr>
              <w:t>Pneumonia dataset</w:t>
            </w:r>
            <w:r>
              <w:rPr>
                <w:rFonts w:hint="default"/>
                <w:sz w:val="28"/>
                <w:szCs w:val="28"/>
                <w:lang w:val="en-IN"/>
              </w:rPr>
              <w:t>"</w:t>
            </w:r>
            <w:r>
              <w:rPr>
                <w:spacing w:val="-12"/>
                <w:sz w:val="28"/>
                <w:szCs w:val="28"/>
              </w:rPr>
              <w:t xml:space="preserve"> </w:t>
            </w:r>
            <w:r>
              <w:rPr>
                <w:sz w:val="28"/>
                <w:szCs w:val="28"/>
              </w:rPr>
              <w:t>having</w:t>
            </w:r>
            <w:r>
              <w:rPr>
                <w:spacing w:val="-18"/>
                <w:sz w:val="28"/>
                <w:szCs w:val="28"/>
              </w:rPr>
              <w:t xml:space="preserve"> </w:t>
            </w:r>
            <w:r>
              <w:rPr>
                <w:sz w:val="28"/>
                <w:szCs w:val="28"/>
              </w:rPr>
              <w:t>all the training examples</w:t>
            </w:r>
            <w:r>
              <w:rPr>
                <w:rFonts w:hint="default"/>
                <w:sz w:val="28"/>
                <w:szCs w:val="28"/>
                <w:lang w:val="en-IN"/>
              </w:rPr>
              <w:t>.</w:t>
            </w:r>
          </w:p>
        </w:tc>
        <w:tc>
          <w:tcPr>
            <w:tcW w:w="1890" w:type="dxa"/>
          </w:tcPr>
          <w:p w14:paraId="7C4497D1">
            <w:pPr>
              <w:pStyle w:val="16"/>
              <w:rPr>
                <w:b/>
                <w:sz w:val="28"/>
              </w:rPr>
            </w:pPr>
          </w:p>
          <w:p w14:paraId="6E812EA0">
            <w:pPr>
              <w:pStyle w:val="16"/>
              <w:spacing w:before="117"/>
              <w:rPr>
                <w:b/>
                <w:sz w:val="28"/>
              </w:rPr>
            </w:pPr>
          </w:p>
          <w:p w14:paraId="6CE69A25">
            <w:pPr>
              <w:pStyle w:val="16"/>
              <w:ind w:left="322" w:right="58"/>
              <w:jc w:val="center"/>
              <w:rPr>
                <w:rFonts w:hint="default"/>
                <w:sz w:val="28"/>
                <w:lang w:val="en-IN"/>
              </w:rPr>
            </w:pPr>
            <w:r>
              <w:rPr>
                <w:spacing w:val="-5"/>
                <w:w w:val="90"/>
                <w:sz w:val="28"/>
              </w:rPr>
              <w:t>2</w:t>
            </w:r>
            <w:r>
              <w:rPr>
                <w:rFonts w:hint="default"/>
                <w:spacing w:val="-5"/>
                <w:w w:val="90"/>
                <w:sz w:val="28"/>
                <w:lang w:val="en-IN"/>
              </w:rPr>
              <w:t>1</w:t>
            </w:r>
          </w:p>
        </w:tc>
      </w:tr>
      <w:tr w14:paraId="275B21BF">
        <w:tblPrEx>
          <w:tblCellMar>
            <w:top w:w="0" w:type="dxa"/>
            <w:left w:w="0" w:type="dxa"/>
            <w:bottom w:w="0" w:type="dxa"/>
            <w:right w:w="0" w:type="dxa"/>
          </w:tblCellMar>
        </w:tblPrEx>
        <w:trPr>
          <w:trHeight w:val="1922" w:hRule="atLeast"/>
        </w:trPr>
        <w:tc>
          <w:tcPr>
            <w:tcW w:w="2107" w:type="dxa"/>
          </w:tcPr>
          <w:p w14:paraId="58677323">
            <w:pPr>
              <w:pStyle w:val="16"/>
              <w:rPr>
                <w:b/>
                <w:sz w:val="28"/>
              </w:rPr>
            </w:pPr>
          </w:p>
          <w:p w14:paraId="13B8DAFC">
            <w:pPr>
              <w:pStyle w:val="16"/>
              <w:spacing w:before="211"/>
              <w:rPr>
                <w:b/>
                <w:sz w:val="28"/>
              </w:rPr>
            </w:pPr>
          </w:p>
          <w:p w14:paraId="35B5C426">
            <w:pPr>
              <w:pStyle w:val="16"/>
              <w:ind w:left="50"/>
              <w:rPr>
                <w:sz w:val="28"/>
              </w:rPr>
            </w:pPr>
            <w:r>
              <w:rPr>
                <w:sz w:val="28"/>
              </w:rPr>
              <w:t>Figure</w:t>
            </w:r>
            <w:r>
              <w:rPr>
                <w:spacing w:val="-11"/>
                <w:sz w:val="28"/>
              </w:rPr>
              <w:t xml:space="preserve"> </w:t>
            </w:r>
            <w:r>
              <w:rPr>
                <w:spacing w:val="-5"/>
                <w:sz w:val="28"/>
              </w:rPr>
              <w:t>4.2</w:t>
            </w:r>
          </w:p>
        </w:tc>
        <w:tc>
          <w:tcPr>
            <w:tcW w:w="4731" w:type="dxa"/>
          </w:tcPr>
          <w:p w14:paraId="1932AE0A">
            <w:pPr>
              <w:pStyle w:val="16"/>
              <w:spacing w:before="72"/>
              <w:rPr>
                <w:b/>
                <w:sz w:val="28"/>
              </w:rPr>
            </w:pPr>
          </w:p>
          <w:p w14:paraId="484B6D01">
            <w:pPr>
              <w:pStyle w:val="16"/>
              <w:spacing w:line="242" w:lineRule="auto"/>
              <w:ind w:left="464" w:right="579"/>
              <w:rPr>
                <w:rFonts w:hint="default"/>
                <w:sz w:val="28"/>
                <w:lang w:val="en-IN"/>
              </w:rPr>
            </w:pPr>
            <w:r>
              <w:rPr>
                <w:sz w:val="28"/>
                <w:szCs w:val="28"/>
              </w:rPr>
              <w:t>Screenshot</w:t>
            </w:r>
            <w:r>
              <w:rPr>
                <w:spacing w:val="-15"/>
                <w:sz w:val="28"/>
                <w:szCs w:val="28"/>
              </w:rPr>
              <w:t xml:space="preserve"> </w:t>
            </w:r>
            <w:r>
              <w:rPr>
                <w:sz w:val="28"/>
                <w:szCs w:val="28"/>
              </w:rPr>
              <w:t>of</w:t>
            </w:r>
            <w:r>
              <w:rPr>
                <w:spacing w:val="-18"/>
                <w:sz w:val="28"/>
                <w:szCs w:val="28"/>
              </w:rPr>
              <w:t xml:space="preserve"> </w:t>
            </w:r>
            <w:r>
              <w:rPr>
                <w:sz w:val="28"/>
                <w:szCs w:val="28"/>
              </w:rPr>
              <w:t>the</w:t>
            </w:r>
            <w:r>
              <w:rPr>
                <w:spacing w:val="-13"/>
                <w:sz w:val="28"/>
                <w:szCs w:val="28"/>
              </w:rPr>
              <w:t xml:space="preserve"> </w:t>
            </w:r>
            <w:r>
              <w:rPr>
                <w:sz w:val="28"/>
                <w:szCs w:val="28"/>
              </w:rPr>
              <w:t>"Pneumonia" Folder Showing Sample Image Files</w:t>
            </w:r>
            <w:r>
              <w:rPr>
                <w:rFonts w:hint="default"/>
                <w:sz w:val="28"/>
                <w:szCs w:val="28"/>
                <w:lang w:val="en-IN"/>
              </w:rPr>
              <w:t>.</w:t>
            </w:r>
          </w:p>
        </w:tc>
        <w:tc>
          <w:tcPr>
            <w:tcW w:w="1890" w:type="dxa"/>
          </w:tcPr>
          <w:p w14:paraId="10A1A21F">
            <w:pPr>
              <w:pStyle w:val="16"/>
              <w:rPr>
                <w:b/>
                <w:sz w:val="28"/>
              </w:rPr>
            </w:pPr>
          </w:p>
          <w:p w14:paraId="23D5422D">
            <w:pPr>
              <w:pStyle w:val="16"/>
              <w:spacing w:before="211"/>
              <w:rPr>
                <w:b/>
                <w:sz w:val="28"/>
              </w:rPr>
            </w:pPr>
          </w:p>
          <w:p w14:paraId="475873B1">
            <w:pPr>
              <w:pStyle w:val="16"/>
              <w:ind w:left="322" w:right="58"/>
              <w:jc w:val="center"/>
              <w:rPr>
                <w:rFonts w:hint="default"/>
                <w:sz w:val="28"/>
                <w:lang w:val="en-IN"/>
              </w:rPr>
            </w:pPr>
            <w:r>
              <w:rPr>
                <w:spacing w:val="-5"/>
                <w:w w:val="95"/>
                <w:sz w:val="28"/>
              </w:rPr>
              <w:t>2</w:t>
            </w:r>
            <w:r>
              <w:rPr>
                <w:rFonts w:hint="default"/>
                <w:spacing w:val="-5"/>
                <w:w w:val="95"/>
                <w:sz w:val="28"/>
                <w:lang w:val="en-IN"/>
              </w:rPr>
              <w:t>2</w:t>
            </w:r>
          </w:p>
        </w:tc>
      </w:tr>
      <w:tr w14:paraId="7B25B4AC">
        <w:tblPrEx>
          <w:tblCellMar>
            <w:top w:w="0" w:type="dxa"/>
            <w:left w:w="0" w:type="dxa"/>
            <w:bottom w:w="0" w:type="dxa"/>
            <w:right w:w="0" w:type="dxa"/>
          </w:tblCellMar>
        </w:tblPrEx>
        <w:trPr>
          <w:trHeight w:val="1611" w:hRule="atLeast"/>
        </w:trPr>
        <w:tc>
          <w:tcPr>
            <w:tcW w:w="2107" w:type="dxa"/>
          </w:tcPr>
          <w:p w14:paraId="6E2A6B0F">
            <w:pPr>
              <w:pStyle w:val="16"/>
              <w:rPr>
                <w:b/>
                <w:sz w:val="28"/>
              </w:rPr>
            </w:pPr>
          </w:p>
          <w:p w14:paraId="56BE90C7">
            <w:pPr>
              <w:pStyle w:val="16"/>
              <w:spacing w:before="189"/>
              <w:rPr>
                <w:b/>
                <w:sz w:val="28"/>
              </w:rPr>
            </w:pPr>
          </w:p>
          <w:p w14:paraId="67C50C77">
            <w:pPr>
              <w:pStyle w:val="16"/>
              <w:ind w:left="50"/>
              <w:rPr>
                <w:sz w:val="28"/>
              </w:rPr>
            </w:pPr>
            <w:r>
              <w:rPr>
                <w:sz w:val="28"/>
              </w:rPr>
              <w:t>Figure</w:t>
            </w:r>
            <w:r>
              <w:rPr>
                <w:spacing w:val="-11"/>
                <w:sz w:val="28"/>
              </w:rPr>
              <w:t xml:space="preserve"> </w:t>
            </w:r>
            <w:r>
              <w:rPr>
                <w:spacing w:val="-5"/>
                <w:sz w:val="28"/>
              </w:rPr>
              <w:t>4.3</w:t>
            </w:r>
          </w:p>
        </w:tc>
        <w:tc>
          <w:tcPr>
            <w:tcW w:w="4731" w:type="dxa"/>
          </w:tcPr>
          <w:p w14:paraId="0D7C19D5">
            <w:pPr>
              <w:pStyle w:val="16"/>
              <w:spacing w:before="223"/>
              <w:rPr>
                <w:b/>
                <w:sz w:val="28"/>
              </w:rPr>
            </w:pPr>
          </w:p>
          <w:p w14:paraId="79030477">
            <w:pPr>
              <w:pStyle w:val="16"/>
              <w:spacing w:line="276" w:lineRule="auto"/>
              <w:ind w:left="464"/>
              <w:rPr>
                <w:sz w:val="28"/>
              </w:rPr>
            </w:pPr>
            <w:r>
              <w:rPr>
                <w:sz w:val="28"/>
              </w:rPr>
              <w:t>Screenshot</w:t>
            </w:r>
            <w:r>
              <w:rPr>
                <w:spacing w:val="-11"/>
                <w:sz w:val="28"/>
              </w:rPr>
              <w:t xml:space="preserve"> </w:t>
            </w:r>
            <w:r>
              <w:rPr>
                <w:sz w:val="28"/>
              </w:rPr>
              <w:t>of</w:t>
            </w:r>
            <w:r>
              <w:rPr>
                <w:spacing w:val="-16"/>
                <w:sz w:val="28"/>
              </w:rPr>
              <w:t xml:space="preserve"> </w:t>
            </w:r>
            <w:r>
              <w:rPr>
                <w:sz w:val="28"/>
              </w:rPr>
              <w:t>the</w:t>
            </w:r>
            <w:r>
              <w:rPr>
                <w:spacing w:val="-10"/>
                <w:sz w:val="28"/>
              </w:rPr>
              <w:t xml:space="preserve"> </w:t>
            </w:r>
            <w:r>
              <w:rPr>
                <w:sz w:val="28"/>
              </w:rPr>
              <w:t>"</w:t>
            </w:r>
            <w:r>
              <w:rPr>
                <w:rFonts w:hint="default"/>
                <w:sz w:val="28"/>
                <w:lang w:val="en-IN"/>
              </w:rPr>
              <w:t>Normal</w:t>
            </w:r>
            <w:r>
              <w:rPr>
                <w:sz w:val="28"/>
              </w:rPr>
              <w:t>" Folder Showing</w:t>
            </w:r>
            <w:r>
              <w:rPr>
                <w:rFonts w:hint="default"/>
                <w:sz w:val="28"/>
                <w:lang w:val="en-IN"/>
              </w:rPr>
              <w:t xml:space="preserve"> </w:t>
            </w:r>
            <w:r>
              <w:rPr>
                <w:sz w:val="28"/>
              </w:rPr>
              <w:t>Sample</w:t>
            </w:r>
            <w:r>
              <w:rPr>
                <w:spacing w:val="-9"/>
                <w:sz w:val="28"/>
              </w:rPr>
              <w:t xml:space="preserve"> </w:t>
            </w:r>
            <w:r>
              <w:rPr>
                <w:sz w:val="28"/>
              </w:rPr>
              <w:t>Image</w:t>
            </w:r>
            <w:r>
              <w:rPr>
                <w:spacing w:val="-4"/>
                <w:sz w:val="28"/>
              </w:rPr>
              <w:t xml:space="preserve"> </w:t>
            </w:r>
            <w:r>
              <w:rPr>
                <w:spacing w:val="-2"/>
                <w:sz w:val="28"/>
              </w:rPr>
              <w:t>Files.</w:t>
            </w:r>
          </w:p>
        </w:tc>
        <w:tc>
          <w:tcPr>
            <w:tcW w:w="1890" w:type="dxa"/>
          </w:tcPr>
          <w:p w14:paraId="03CF3B0D">
            <w:pPr>
              <w:pStyle w:val="16"/>
              <w:rPr>
                <w:b/>
                <w:sz w:val="28"/>
              </w:rPr>
            </w:pPr>
          </w:p>
          <w:p w14:paraId="1CD09CE4">
            <w:pPr>
              <w:pStyle w:val="16"/>
              <w:spacing w:before="189"/>
              <w:rPr>
                <w:b/>
                <w:sz w:val="28"/>
              </w:rPr>
            </w:pPr>
          </w:p>
          <w:p w14:paraId="0A1FA5BB">
            <w:pPr>
              <w:pStyle w:val="16"/>
              <w:ind w:left="322"/>
              <w:jc w:val="center"/>
              <w:rPr>
                <w:rFonts w:hint="default"/>
                <w:sz w:val="28"/>
                <w:lang w:val="en-IN"/>
              </w:rPr>
            </w:pPr>
            <w:r>
              <w:rPr>
                <w:spacing w:val="-5"/>
                <w:w w:val="95"/>
                <w:sz w:val="28"/>
              </w:rPr>
              <w:t>2</w:t>
            </w:r>
            <w:r>
              <w:rPr>
                <w:rFonts w:hint="default"/>
                <w:spacing w:val="-5"/>
                <w:w w:val="95"/>
                <w:sz w:val="28"/>
                <w:lang w:val="en-IN"/>
              </w:rPr>
              <w:t>1</w:t>
            </w:r>
          </w:p>
        </w:tc>
      </w:tr>
    </w:tbl>
    <w:p w14:paraId="70911E19">
      <w:pPr>
        <w:pStyle w:val="16"/>
        <w:jc w:val="center"/>
        <w:rPr>
          <w:sz w:val="28"/>
        </w:rPr>
        <w:sectPr>
          <w:pgSz w:w="11910" w:h="16840"/>
          <w:pgMar w:top="1360" w:right="1133" w:bottom="1180" w:left="1133" w:header="0" w:footer="1134" w:gutter="0"/>
          <w:cols w:space="720" w:num="1"/>
        </w:sectPr>
      </w:pPr>
    </w:p>
    <w:p w14:paraId="0A3C896A">
      <w:pPr>
        <w:pStyle w:val="8"/>
        <w:spacing w:before="5" w:after="1"/>
        <w:rPr>
          <w:b/>
          <w:sz w:val="11"/>
        </w:rPr>
      </w:pPr>
    </w:p>
    <w:tbl>
      <w:tblPr>
        <w:tblStyle w:val="7"/>
        <w:tblW w:w="0" w:type="auto"/>
        <w:tblInd w:w="572" w:type="dxa"/>
        <w:tblLayout w:type="fixed"/>
        <w:tblCellMar>
          <w:top w:w="0" w:type="dxa"/>
          <w:left w:w="0" w:type="dxa"/>
          <w:bottom w:w="0" w:type="dxa"/>
          <w:right w:w="0" w:type="dxa"/>
        </w:tblCellMar>
      </w:tblPr>
      <w:tblGrid>
        <w:gridCol w:w="1814"/>
        <w:gridCol w:w="5260"/>
        <w:gridCol w:w="1302"/>
      </w:tblGrid>
      <w:tr w14:paraId="698AF93B">
        <w:tblPrEx>
          <w:tblCellMar>
            <w:top w:w="0" w:type="dxa"/>
            <w:left w:w="0" w:type="dxa"/>
            <w:bottom w:w="0" w:type="dxa"/>
            <w:right w:w="0" w:type="dxa"/>
          </w:tblCellMar>
        </w:tblPrEx>
        <w:trPr>
          <w:trHeight w:val="1923" w:hRule="atLeast"/>
        </w:trPr>
        <w:tc>
          <w:tcPr>
            <w:tcW w:w="1814" w:type="dxa"/>
          </w:tcPr>
          <w:p w14:paraId="4F706360">
            <w:pPr>
              <w:pStyle w:val="16"/>
              <w:spacing w:before="270"/>
              <w:ind w:left="50"/>
              <w:rPr>
                <w:sz w:val="28"/>
              </w:rPr>
            </w:pPr>
            <w:r>
              <w:rPr>
                <w:sz w:val="28"/>
              </w:rPr>
              <w:t>Figure</w:t>
            </w:r>
            <w:r>
              <w:rPr>
                <w:spacing w:val="-11"/>
                <w:sz w:val="28"/>
              </w:rPr>
              <w:t xml:space="preserve"> </w:t>
            </w:r>
            <w:r>
              <w:rPr>
                <w:spacing w:val="-5"/>
                <w:sz w:val="28"/>
              </w:rPr>
              <w:t>5.1</w:t>
            </w:r>
          </w:p>
        </w:tc>
        <w:tc>
          <w:tcPr>
            <w:tcW w:w="5260" w:type="dxa"/>
          </w:tcPr>
          <w:p w14:paraId="25A138BC">
            <w:pPr>
              <w:pStyle w:val="16"/>
              <w:ind w:left="757" w:right="881"/>
              <w:rPr>
                <w:rFonts w:hint="default"/>
                <w:sz w:val="28"/>
                <w:lang w:val="en-IN"/>
              </w:rPr>
            </w:pPr>
            <w:r>
              <w:rPr>
                <w:sz w:val="28"/>
                <w:szCs w:val="28"/>
              </w:rPr>
              <w:t>GUI/Main Interface of f</w:t>
            </w:r>
            <w:r>
              <w:rPr>
                <w:spacing w:val="-4"/>
                <w:sz w:val="28"/>
                <w:szCs w:val="28"/>
              </w:rPr>
              <w:t xml:space="preserve"> </w:t>
            </w:r>
            <w:r>
              <w:rPr>
                <w:sz w:val="28"/>
                <w:szCs w:val="28"/>
              </w:rPr>
              <w:t>Multi-Disease Detection System With X-Ray Images Using Deep Learning Techniques</w:t>
            </w:r>
            <w:r>
              <w:rPr>
                <w:rFonts w:hint="default"/>
                <w:sz w:val="28"/>
                <w:szCs w:val="28"/>
                <w:lang w:val="en-IN"/>
              </w:rPr>
              <w:t>.</w:t>
            </w:r>
          </w:p>
        </w:tc>
        <w:tc>
          <w:tcPr>
            <w:tcW w:w="1302" w:type="dxa"/>
          </w:tcPr>
          <w:p w14:paraId="350A5C7D">
            <w:pPr>
              <w:pStyle w:val="16"/>
              <w:spacing w:before="270"/>
              <w:ind w:right="86"/>
              <w:jc w:val="right"/>
              <w:rPr>
                <w:rFonts w:hint="default"/>
                <w:sz w:val="28"/>
                <w:lang w:val="en-IN"/>
              </w:rPr>
            </w:pPr>
            <w:r>
              <w:rPr>
                <w:spacing w:val="-5"/>
                <w:sz w:val="28"/>
              </w:rPr>
              <w:t>3</w:t>
            </w:r>
            <w:r>
              <w:rPr>
                <w:rFonts w:hint="default"/>
                <w:spacing w:val="-5"/>
                <w:sz w:val="28"/>
                <w:lang w:val="en-IN"/>
              </w:rPr>
              <w:t>3</w:t>
            </w:r>
          </w:p>
        </w:tc>
      </w:tr>
      <w:tr w14:paraId="0E4440DD">
        <w:tblPrEx>
          <w:tblCellMar>
            <w:top w:w="0" w:type="dxa"/>
            <w:left w:w="0" w:type="dxa"/>
            <w:bottom w:w="0" w:type="dxa"/>
            <w:right w:w="0" w:type="dxa"/>
          </w:tblCellMar>
        </w:tblPrEx>
        <w:trPr>
          <w:trHeight w:val="2256" w:hRule="atLeast"/>
        </w:trPr>
        <w:tc>
          <w:tcPr>
            <w:tcW w:w="1814" w:type="dxa"/>
          </w:tcPr>
          <w:p w14:paraId="138833C3">
            <w:pPr>
              <w:pStyle w:val="16"/>
              <w:spacing w:before="281"/>
              <w:rPr>
                <w:b/>
                <w:sz w:val="28"/>
              </w:rPr>
            </w:pPr>
          </w:p>
          <w:p w14:paraId="6B3685D2">
            <w:pPr>
              <w:pStyle w:val="16"/>
              <w:ind w:left="50"/>
              <w:rPr>
                <w:sz w:val="28"/>
              </w:rPr>
            </w:pPr>
            <w:r>
              <w:rPr>
                <w:sz w:val="28"/>
              </w:rPr>
              <w:t>Figure</w:t>
            </w:r>
            <w:r>
              <w:rPr>
                <w:spacing w:val="-11"/>
                <w:sz w:val="28"/>
              </w:rPr>
              <w:t xml:space="preserve"> </w:t>
            </w:r>
            <w:r>
              <w:rPr>
                <w:spacing w:val="-5"/>
                <w:sz w:val="28"/>
              </w:rPr>
              <w:t>5.2</w:t>
            </w:r>
          </w:p>
        </w:tc>
        <w:tc>
          <w:tcPr>
            <w:tcW w:w="5260" w:type="dxa"/>
          </w:tcPr>
          <w:p w14:paraId="25B8BC28">
            <w:pPr>
              <w:pStyle w:val="16"/>
              <w:spacing w:before="315"/>
              <w:ind w:left="757" w:right="810"/>
              <w:rPr>
                <w:rFonts w:hint="default"/>
                <w:sz w:val="28"/>
                <w:lang w:val="en-IN"/>
              </w:rPr>
            </w:pPr>
            <w:r>
              <w:rPr>
                <w:sz w:val="28"/>
                <w:szCs w:val="28"/>
              </w:rPr>
              <w:t>Dataset of</w:t>
            </w:r>
            <w:r>
              <w:rPr>
                <w:spacing w:val="-4"/>
                <w:sz w:val="28"/>
                <w:szCs w:val="28"/>
              </w:rPr>
              <w:t xml:space="preserve"> </w:t>
            </w:r>
            <w:r>
              <w:rPr>
                <w:sz w:val="28"/>
                <w:szCs w:val="28"/>
              </w:rPr>
              <w:t>A</w:t>
            </w:r>
            <w:r>
              <w:rPr>
                <w:spacing w:val="-8"/>
                <w:sz w:val="28"/>
                <w:szCs w:val="28"/>
              </w:rPr>
              <w:t xml:space="preserve"> </w:t>
            </w:r>
            <w:r>
              <w:rPr>
                <w:sz w:val="28"/>
                <w:szCs w:val="28"/>
              </w:rPr>
              <w:t>Multi-Disease Detection System With X-Ray Images Using Deep Learning Techniques</w:t>
            </w:r>
            <w:r>
              <w:rPr>
                <w:rFonts w:hint="default"/>
                <w:sz w:val="28"/>
                <w:szCs w:val="28"/>
                <w:lang w:val="en-IN"/>
              </w:rPr>
              <w:t>.</w:t>
            </w:r>
          </w:p>
        </w:tc>
        <w:tc>
          <w:tcPr>
            <w:tcW w:w="1302" w:type="dxa"/>
          </w:tcPr>
          <w:p w14:paraId="3B170F8A">
            <w:pPr>
              <w:pStyle w:val="16"/>
              <w:spacing w:before="281"/>
              <w:rPr>
                <w:b/>
                <w:sz w:val="28"/>
              </w:rPr>
            </w:pPr>
          </w:p>
          <w:p w14:paraId="7EBC0622">
            <w:pPr>
              <w:pStyle w:val="16"/>
              <w:ind w:right="76"/>
              <w:jc w:val="right"/>
              <w:rPr>
                <w:rFonts w:hint="default"/>
                <w:sz w:val="28"/>
                <w:lang w:val="en-IN"/>
              </w:rPr>
            </w:pPr>
            <w:r>
              <w:rPr>
                <w:spacing w:val="-5"/>
                <w:sz w:val="28"/>
              </w:rPr>
              <w:t>3</w:t>
            </w:r>
            <w:r>
              <w:rPr>
                <w:rFonts w:hint="default"/>
                <w:spacing w:val="-5"/>
                <w:sz w:val="28"/>
                <w:lang w:val="en-IN"/>
              </w:rPr>
              <w:t>4</w:t>
            </w:r>
          </w:p>
        </w:tc>
      </w:tr>
      <w:tr w14:paraId="1E6D23B0">
        <w:tblPrEx>
          <w:tblCellMar>
            <w:top w:w="0" w:type="dxa"/>
            <w:left w:w="0" w:type="dxa"/>
            <w:bottom w:w="0" w:type="dxa"/>
            <w:right w:w="0" w:type="dxa"/>
          </w:tblCellMar>
        </w:tblPrEx>
        <w:trPr>
          <w:trHeight w:val="1829" w:hRule="atLeast"/>
        </w:trPr>
        <w:tc>
          <w:tcPr>
            <w:tcW w:w="1814" w:type="dxa"/>
          </w:tcPr>
          <w:p w14:paraId="6B791129">
            <w:pPr>
              <w:pStyle w:val="16"/>
              <w:spacing w:before="223"/>
              <w:rPr>
                <w:b/>
                <w:sz w:val="28"/>
              </w:rPr>
            </w:pPr>
          </w:p>
          <w:p w14:paraId="1E94388C">
            <w:pPr>
              <w:pStyle w:val="16"/>
              <w:ind w:left="50"/>
              <w:rPr>
                <w:sz w:val="28"/>
              </w:rPr>
            </w:pPr>
            <w:r>
              <w:rPr>
                <w:sz w:val="28"/>
              </w:rPr>
              <w:t>Figure</w:t>
            </w:r>
            <w:r>
              <w:rPr>
                <w:spacing w:val="-11"/>
                <w:sz w:val="28"/>
              </w:rPr>
              <w:t xml:space="preserve"> </w:t>
            </w:r>
            <w:r>
              <w:rPr>
                <w:spacing w:val="-5"/>
                <w:sz w:val="28"/>
              </w:rPr>
              <w:t>5.3</w:t>
            </w:r>
          </w:p>
        </w:tc>
        <w:tc>
          <w:tcPr>
            <w:tcW w:w="5260" w:type="dxa"/>
          </w:tcPr>
          <w:p w14:paraId="374A2701">
            <w:pPr>
              <w:pStyle w:val="16"/>
              <w:spacing w:before="315"/>
              <w:ind w:left="757" w:right="627"/>
              <w:rPr>
                <w:rFonts w:hint="default"/>
                <w:sz w:val="28"/>
                <w:lang w:val="en-IN"/>
              </w:rPr>
            </w:pPr>
            <w:r>
              <w:rPr>
                <w:sz w:val="28"/>
                <w:szCs w:val="28"/>
              </w:rPr>
              <w:t>Dataset</w:t>
            </w:r>
            <w:r>
              <w:rPr>
                <w:spacing w:val="-2"/>
                <w:sz w:val="28"/>
                <w:szCs w:val="28"/>
              </w:rPr>
              <w:t xml:space="preserve"> </w:t>
            </w:r>
            <w:r>
              <w:rPr>
                <w:sz w:val="28"/>
                <w:szCs w:val="28"/>
              </w:rPr>
              <w:t>Preprocessing of A</w:t>
            </w:r>
            <w:r>
              <w:rPr>
                <w:spacing w:val="-7"/>
                <w:sz w:val="28"/>
                <w:szCs w:val="28"/>
              </w:rPr>
              <w:t xml:space="preserve"> </w:t>
            </w:r>
            <w:r>
              <w:rPr>
                <w:sz w:val="28"/>
                <w:szCs w:val="28"/>
              </w:rPr>
              <w:t>Multi-Disease Detection System With X-Ray Images Using Deep Learning Techniques</w:t>
            </w:r>
            <w:r>
              <w:rPr>
                <w:rFonts w:hint="default"/>
                <w:sz w:val="28"/>
                <w:szCs w:val="28"/>
                <w:lang w:val="en-IN"/>
              </w:rPr>
              <w:t>.</w:t>
            </w:r>
          </w:p>
        </w:tc>
        <w:tc>
          <w:tcPr>
            <w:tcW w:w="1302" w:type="dxa"/>
          </w:tcPr>
          <w:p w14:paraId="32C72A87">
            <w:pPr>
              <w:pStyle w:val="16"/>
              <w:spacing w:before="223"/>
              <w:rPr>
                <w:b/>
                <w:sz w:val="28"/>
              </w:rPr>
            </w:pPr>
          </w:p>
          <w:p w14:paraId="1DB75CBB">
            <w:pPr>
              <w:pStyle w:val="16"/>
              <w:ind w:right="48"/>
              <w:jc w:val="right"/>
              <w:rPr>
                <w:rFonts w:hint="default"/>
                <w:sz w:val="28"/>
                <w:lang w:val="en-IN"/>
              </w:rPr>
            </w:pPr>
            <w:r>
              <w:rPr>
                <w:spacing w:val="-5"/>
                <w:sz w:val="28"/>
              </w:rPr>
              <w:t>3</w:t>
            </w:r>
            <w:r>
              <w:rPr>
                <w:rFonts w:hint="default"/>
                <w:spacing w:val="-5"/>
                <w:sz w:val="28"/>
                <w:lang w:val="en-IN"/>
              </w:rPr>
              <w:t>5</w:t>
            </w:r>
          </w:p>
        </w:tc>
      </w:tr>
      <w:tr w14:paraId="33DAB668">
        <w:tblPrEx>
          <w:tblCellMar>
            <w:top w:w="0" w:type="dxa"/>
            <w:left w:w="0" w:type="dxa"/>
            <w:bottom w:w="0" w:type="dxa"/>
            <w:right w:w="0" w:type="dxa"/>
          </w:tblCellMar>
        </w:tblPrEx>
        <w:trPr>
          <w:trHeight w:val="1958" w:hRule="atLeast"/>
        </w:trPr>
        <w:tc>
          <w:tcPr>
            <w:tcW w:w="1814" w:type="dxa"/>
          </w:tcPr>
          <w:p w14:paraId="5BFEE1CA">
            <w:pPr>
              <w:pStyle w:val="16"/>
              <w:rPr>
                <w:b/>
                <w:sz w:val="28"/>
              </w:rPr>
            </w:pPr>
          </w:p>
          <w:p w14:paraId="5C28EDD4">
            <w:pPr>
              <w:pStyle w:val="16"/>
              <w:spacing w:before="2"/>
              <w:rPr>
                <w:b/>
                <w:sz w:val="28"/>
              </w:rPr>
            </w:pPr>
          </w:p>
          <w:p w14:paraId="2938C9FD">
            <w:pPr>
              <w:pStyle w:val="16"/>
              <w:ind w:left="50"/>
              <w:rPr>
                <w:sz w:val="28"/>
              </w:rPr>
            </w:pPr>
            <w:r>
              <w:rPr>
                <w:sz w:val="28"/>
              </w:rPr>
              <w:t>Figure</w:t>
            </w:r>
            <w:r>
              <w:rPr>
                <w:spacing w:val="-11"/>
                <w:sz w:val="28"/>
              </w:rPr>
              <w:t xml:space="preserve"> </w:t>
            </w:r>
            <w:r>
              <w:rPr>
                <w:spacing w:val="-5"/>
                <w:sz w:val="28"/>
              </w:rPr>
              <w:t>5.4</w:t>
            </w:r>
          </w:p>
        </w:tc>
        <w:tc>
          <w:tcPr>
            <w:tcW w:w="5260" w:type="dxa"/>
          </w:tcPr>
          <w:p w14:paraId="02A9BEF0">
            <w:pPr>
              <w:pStyle w:val="16"/>
              <w:spacing w:before="230" w:line="225" w:lineRule="auto"/>
              <w:ind w:left="617" w:right="627"/>
              <w:rPr>
                <w:rFonts w:hint="default"/>
                <w:sz w:val="28"/>
                <w:lang w:val="en-IN"/>
              </w:rPr>
            </w:pPr>
            <w:r>
              <w:rPr>
                <w:sz w:val="28"/>
                <w:szCs w:val="28"/>
              </w:rPr>
              <w:t>Evaluation</w:t>
            </w:r>
            <w:r>
              <w:rPr>
                <w:spacing w:val="-5"/>
                <w:sz w:val="28"/>
                <w:szCs w:val="28"/>
              </w:rPr>
              <w:t xml:space="preserve"> </w:t>
            </w:r>
            <w:r>
              <w:rPr>
                <w:sz w:val="28"/>
                <w:szCs w:val="28"/>
              </w:rPr>
              <w:t>Metrics</w:t>
            </w:r>
            <w:r>
              <w:rPr>
                <w:spacing w:val="-3"/>
                <w:sz w:val="28"/>
                <w:szCs w:val="28"/>
              </w:rPr>
              <w:t xml:space="preserve"> </w:t>
            </w:r>
            <w:r>
              <w:rPr>
                <w:sz w:val="28"/>
                <w:szCs w:val="28"/>
              </w:rPr>
              <w:t>and</w:t>
            </w:r>
            <w:r>
              <w:rPr>
                <w:spacing w:val="-1"/>
                <w:sz w:val="28"/>
                <w:szCs w:val="28"/>
              </w:rPr>
              <w:t xml:space="preserve"> </w:t>
            </w:r>
            <w:r>
              <w:rPr>
                <w:sz w:val="28"/>
                <w:szCs w:val="28"/>
              </w:rPr>
              <w:t>Confusion</w:t>
            </w:r>
            <w:r>
              <w:rPr>
                <w:spacing w:val="-5"/>
                <w:sz w:val="28"/>
                <w:szCs w:val="28"/>
              </w:rPr>
              <w:t xml:space="preserve"> </w:t>
            </w:r>
            <w:r>
              <w:rPr>
                <w:sz w:val="28"/>
                <w:szCs w:val="28"/>
              </w:rPr>
              <w:t>Matrix</w:t>
            </w:r>
            <w:r>
              <w:rPr>
                <w:spacing w:val="-5"/>
                <w:sz w:val="28"/>
                <w:szCs w:val="28"/>
              </w:rPr>
              <w:t xml:space="preserve"> </w:t>
            </w:r>
            <w:r>
              <w:rPr>
                <w:sz w:val="28"/>
                <w:szCs w:val="28"/>
              </w:rPr>
              <w:t>of</w:t>
            </w:r>
            <w:r>
              <w:rPr>
                <w:spacing w:val="-8"/>
                <w:sz w:val="28"/>
                <w:szCs w:val="28"/>
              </w:rPr>
              <w:t xml:space="preserve"> </w:t>
            </w:r>
            <w:r>
              <w:rPr>
                <w:sz w:val="28"/>
                <w:szCs w:val="28"/>
              </w:rPr>
              <w:t>the</w:t>
            </w:r>
            <w:r>
              <w:rPr>
                <w:spacing w:val="-2"/>
                <w:sz w:val="28"/>
                <w:szCs w:val="28"/>
              </w:rPr>
              <w:t xml:space="preserve"> </w:t>
            </w:r>
            <w:r>
              <w:rPr>
                <w:sz w:val="28"/>
                <w:szCs w:val="28"/>
              </w:rPr>
              <w:t>VGG16 algorithm</w:t>
            </w:r>
            <w:r>
              <w:rPr>
                <w:spacing w:val="-8"/>
                <w:sz w:val="28"/>
                <w:szCs w:val="28"/>
              </w:rPr>
              <w:t xml:space="preserve"> </w:t>
            </w:r>
            <w:r>
              <w:rPr>
                <w:sz w:val="28"/>
                <w:szCs w:val="28"/>
              </w:rPr>
              <w:t>of A</w:t>
            </w:r>
            <w:r>
              <w:rPr>
                <w:spacing w:val="-7"/>
                <w:sz w:val="28"/>
                <w:szCs w:val="28"/>
              </w:rPr>
              <w:t xml:space="preserve"> </w:t>
            </w:r>
            <w:r>
              <w:rPr>
                <w:sz w:val="28"/>
                <w:szCs w:val="28"/>
              </w:rPr>
              <w:t>Multi-Disease Detection System With X-Ray Images Using Deep Learning Techniques</w:t>
            </w:r>
            <w:r>
              <w:rPr>
                <w:rFonts w:hint="default"/>
                <w:sz w:val="28"/>
                <w:szCs w:val="28"/>
                <w:lang w:val="en-IN"/>
              </w:rPr>
              <w:t>.</w:t>
            </w:r>
          </w:p>
        </w:tc>
        <w:tc>
          <w:tcPr>
            <w:tcW w:w="1302" w:type="dxa"/>
          </w:tcPr>
          <w:p w14:paraId="450EB05D">
            <w:pPr>
              <w:pStyle w:val="16"/>
              <w:rPr>
                <w:b/>
                <w:sz w:val="28"/>
              </w:rPr>
            </w:pPr>
          </w:p>
          <w:p w14:paraId="5F90BBF3">
            <w:pPr>
              <w:pStyle w:val="16"/>
              <w:spacing w:before="2"/>
              <w:rPr>
                <w:b/>
                <w:sz w:val="28"/>
              </w:rPr>
            </w:pPr>
          </w:p>
          <w:p w14:paraId="4E8733CA">
            <w:pPr>
              <w:pStyle w:val="16"/>
              <w:ind w:right="48"/>
              <w:jc w:val="right"/>
              <w:rPr>
                <w:rFonts w:hint="default"/>
                <w:sz w:val="28"/>
                <w:lang w:val="en-IN"/>
              </w:rPr>
            </w:pPr>
            <w:r>
              <w:rPr>
                <w:rFonts w:hint="default"/>
                <w:sz w:val="28"/>
                <w:lang w:val="en-IN"/>
              </w:rPr>
              <w:t>36</w:t>
            </w:r>
          </w:p>
        </w:tc>
      </w:tr>
      <w:tr w14:paraId="46032A79">
        <w:tblPrEx>
          <w:tblCellMar>
            <w:top w:w="0" w:type="dxa"/>
            <w:left w:w="0" w:type="dxa"/>
            <w:bottom w:w="0" w:type="dxa"/>
            <w:right w:w="0" w:type="dxa"/>
          </w:tblCellMar>
        </w:tblPrEx>
        <w:trPr>
          <w:trHeight w:val="1942" w:hRule="atLeast"/>
        </w:trPr>
        <w:tc>
          <w:tcPr>
            <w:tcW w:w="1814" w:type="dxa"/>
          </w:tcPr>
          <w:p w14:paraId="68948E71">
            <w:pPr>
              <w:pStyle w:val="16"/>
              <w:rPr>
                <w:b/>
                <w:sz w:val="28"/>
              </w:rPr>
            </w:pPr>
          </w:p>
          <w:p w14:paraId="26297D03">
            <w:pPr>
              <w:pStyle w:val="16"/>
              <w:spacing w:before="117"/>
              <w:rPr>
                <w:b/>
                <w:sz w:val="28"/>
              </w:rPr>
            </w:pPr>
          </w:p>
          <w:p w14:paraId="20ADAE83">
            <w:pPr>
              <w:pStyle w:val="16"/>
              <w:spacing w:before="1"/>
              <w:ind w:left="50"/>
              <w:rPr>
                <w:sz w:val="28"/>
              </w:rPr>
            </w:pPr>
            <w:r>
              <w:rPr>
                <w:sz w:val="28"/>
              </w:rPr>
              <w:t>Figure</w:t>
            </w:r>
            <w:r>
              <w:rPr>
                <w:spacing w:val="-11"/>
                <w:sz w:val="28"/>
              </w:rPr>
              <w:t xml:space="preserve"> </w:t>
            </w:r>
            <w:r>
              <w:rPr>
                <w:spacing w:val="-5"/>
                <w:sz w:val="28"/>
              </w:rPr>
              <w:t>5.5</w:t>
            </w:r>
          </w:p>
        </w:tc>
        <w:tc>
          <w:tcPr>
            <w:tcW w:w="5260" w:type="dxa"/>
          </w:tcPr>
          <w:p w14:paraId="420CA9F0">
            <w:pPr>
              <w:pStyle w:val="16"/>
              <w:spacing w:before="215" w:line="225" w:lineRule="auto"/>
              <w:ind w:left="617" w:right="697"/>
              <w:rPr>
                <w:rFonts w:hint="default"/>
                <w:sz w:val="28"/>
                <w:lang w:val="en-IN"/>
              </w:rPr>
            </w:pPr>
            <w:r>
              <w:rPr>
                <w:sz w:val="28"/>
                <w:szCs w:val="28"/>
              </w:rPr>
              <w:t>Evaluation</w:t>
            </w:r>
            <w:r>
              <w:rPr>
                <w:spacing w:val="-5"/>
                <w:sz w:val="28"/>
                <w:szCs w:val="28"/>
              </w:rPr>
              <w:t xml:space="preserve"> </w:t>
            </w:r>
            <w:r>
              <w:rPr>
                <w:sz w:val="28"/>
                <w:szCs w:val="28"/>
              </w:rPr>
              <w:t>Metrics</w:t>
            </w:r>
            <w:r>
              <w:rPr>
                <w:spacing w:val="-3"/>
                <w:sz w:val="28"/>
                <w:szCs w:val="28"/>
              </w:rPr>
              <w:t xml:space="preserve"> </w:t>
            </w:r>
            <w:r>
              <w:rPr>
                <w:sz w:val="28"/>
                <w:szCs w:val="28"/>
              </w:rPr>
              <w:t>and</w:t>
            </w:r>
            <w:r>
              <w:rPr>
                <w:spacing w:val="-1"/>
                <w:sz w:val="28"/>
                <w:szCs w:val="28"/>
              </w:rPr>
              <w:t xml:space="preserve"> </w:t>
            </w:r>
            <w:r>
              <w:rPr>
                <w:sz w:val="28"/>
                <w:szCs w:val="28"/>
              </w:rPr>
              <w:t>Confusion</w:t>
            </w:r>
            <w:r>
              <w:rPr>
                <w:spacing w:val="-5"/>
                <w:sz w:val="28"/>
                <w:szCs w:val="28"/>
              </w:rPr>
              <w:t xml:space="preserve"> </w:t>
            </w:r>
            <w:r>
              <w:rPr>
                <w:sz w:val="28"/>
                <w:szCs w:val="28"/>
              </w:rPr>
              <w:t>Matrix</w:t>
            </w:r>
            <w:r>
              <w:rPr>
                <w:spacing w:val="-5"/>
                <w:sz w:val="28"/>
                <w:szCs w:val="28"/>
              </w:rPr>
              <w:t xml:space="preserve"> </w:t>
            </w:r>
            <w:r>
              <w:rPr>
                <w:sz w:val="28"/>
                <w:szCs w:val="28"/>
              </w:rPr>
              <w:t>of</w:t>
            </w:r>
            <w:r>
              <w:rPr>
                <w:spacing w:val="-8"/>
                <w:sz w:val="28"/>
                <w:szCs w:val="28"/>
              </w:rPr>
              <w:t xml:space="preserve"> </w:t>
            </w:r>
            <w:r>
              <w:rPr>
                <w:sz w:val="28"/>
                <w:szCs w:val="28"/>
              </w:rPr>
              <w:t>the</w:t>
            </w:r>
            <w:r>
              <w:rPr>
                <w:spacing w:val="-2"/>
                <w:sz w:val="28"/>
                <w:szCs w:val="28"/>
              </w:rPr>
              <w:t xml:space="preserve"> </w:t>
            </w:r>
            <w:r>
              <w:rPr>
                <w:sz w:val="28"/>
                <w:szCs w:val="28"/>
              </w:rPr>
              <w:t>VGG19 algorithm</w:t>
            </w:r>
            <w:r>
              <w:rPr>
                <w:spacing w:val="-8"/>
                <w:sz w:val="28"/>
                <w:szCs w:val="28"/>
              </w:rPr>
              <w:t xml:space="preserve"> </w:t>
            </w:r>
            <w:r>
              <w:rPr>
                <w:sz w:val="28"/>
                <w:szCs w:val="28"/>
              </w:rPr>
              <w:t>of A</w:t>
            </w:r>
            <w:r>
              <w:rPr>
                <w:spacing w:val="-7"/>
                <w:sz w:val="28"/>
                <w:szCs w:val="28"/>
              </w:rPr>
              <w:t xml:space="preserve"> </w:t>
            </w:r>
            <w:r>
              <w:rPr>
                <w:sz w:val="28"/>
                <w:szCs w:val="28"/>
              </w:rPr>
              <w:t>Multi-Disease Detection System With X-Ray Images Using Deep Learning Techniques</w:t>
            </w:r>
            <w:r>
              <w:rPr>
                <w:rFonts w:hint="default"/>
                <w:sz w:val="28"/>
                <w:szCs w:val="28"/>
                <w:lang w:val="en-IN"/>
              </w:rPr>
              <w:t>.</w:t>
            </w:r>
          </w:p>
        </w:tc>
        <w:tc>
          <w:tcPr>
            <w:tcW w:w="1302" w:type="dxa"/>
          </w:tcPr>
          <w:p w14:paraId="7AE02790">
            <w:pPr>
              <w:pStyle w:val="16"/>
              <w:rPr>
                <w:b/>
                <w:sz w:val="28"/>
              </w:rPr>
            </w:pPr>
          </w:p>
          <w:p w14:paraId="045AB52E">
            <w:pPr>
              <w:pStyle w:val="16"/>
              <w:spacing w:before="117"/>
              <w:rPr>
                <w:b/>
                <w:sz w:val="28"/>
              </w:rPr>
            </w:pPr>
          </w:p>
          <w:p w14:paraId="26E54E8C">
            <w:pPr>
              <w:pStyle w:val="16"/>
              <w:spacing w:before="1"/>
              <w:ind w:right="48"/>
              <w:jc w:val="right"/>
              <w:rPr>
                <w:rFonts w:hint="default"/>
                <w:sz w:val="28"/>
                <w:lang w:val="en-IN"/>
              </w:rPr>
            </w:pPr>
            <w:r>
              <w:rPr>
                <w:rFonts w:hint="default"/>
                <w:sz w:val="28"/>
                <w:lang w:val="en-IN"/>
              </w:rPr>
              <w:t>37</w:t>
            </w:r>
          </w:p>
        </w:tc>
      </w:tr>
      <w:tr w14:paraId="639CED55">
        <w:tblPrEx>
          <w:tblCellMar>
            <w:top w:w="0" w:type="dxa"/>
            <w:left w:w="0" w:type="dxa"/>
            <w:bottom w:w="0" w:type="dxa"/>
            <w:right w:w="0" w:type="dxa"/>
          </w:tblCellMar>
        </w:tblPrEx>
        <w:trPr>
          <w:trHeight w:val="2334" w:hRule="atLeast"/>
        </w:trPr>
        <w:tc>
          <w:tcPr>
            <w:tcW w:w="1814" w:type="dxa"/>
          </w:tcPr>
          <w:p w14:paraId="02814717">
            <w:pPr>
              <w:pStyle w:val="16"/>
              <w:rPr>
                <w:b/>
                <w:sz w:val="28"/>
              </w:rPr>
            </w:pPr>
          </w:p>
          <w:p w14:paraId="3490FCBF">
            <w:pPr>
              <w:pStyle w:val="16"/>
              <w:spacing w:before="120"/>
              <w:rPr>
                <w:b/>
                <w:sz w:val="28"/>
              </w:rPr>
            </w:pPr>
          </w:p>
          <w:p w14:paraId="393CF87E">
            <w:pPr>
              <w:pStyle w:val="16"/>
              <w:ind w:left="50"/>
              <w:rPr>
                <w:sz w:val="28"/>
              </w:rPr>
            </w:pPr>
            <w:r>
              <w:rPr>
                <w:sz w:val="28"/>
              </w:rPr>
              <w:t>Figure</w:t>
            </w:r>
            <w:r>
              <w:rPr>
                <w:spacing w:val="-11"/>
                <w:sz w:val="28"/>
              </w:rPr>
              <w:t xml:space="preserve"> </w:t>
            </w:r>
            <w:r>
              <w:rPr>
                <w:spacing w:val="-5"/>
                <w:sz w:val="28"/>
              </w:rPr>
              <w:t>5.6</w:t>
            </w:r>
          </w:p>
        </w:tc>
        <w:tc>
          <w:tcPr>
            <w:tcW w:w="5260" w:type="dxa"/>
          </w:tcPr>
          <w:p w14:paraId="39388B25">
            <w:pPr>
              <w:pStyle w:val="16"/>
              <w:spacing w:line="285" w:lineRule="exact"/>
              <w:ind w:left="617"/>
              <w:rPr>
                <w:sz w:val="28"/>
                <w:szCs w:val="28"/>
              </w:rPr>
            </w:pPr>
          </w:p>
          <w:p w14:paraId="5B82F9FE">
            <w:pPr>
              <w:pStyle w:val="16"/>
              <w:spacing w:line="285" w:lineRule="exact"/>
              <w:ind w:left="617"/>
              <w:rPr>
                <w:sz w:val="28"/>
                <w:szCs w:val="28"/>
              </w:rPr>
            </w:pPr>
          </w:p>
          <w:p w14:paraId="248FA04D">
            <w:pPr>
              <w:pStyle w:val="16"/>
              <w:spacing w:line="285" w:lineRule="exact"/>
              <w:ind w:left="617"/>
              <w:jc w:val="left"/>
              <w:rPr>
                <w:rFonts w:hint="default"/>
                <w:sz w:val="28"/>
                <w:lang w:val="en-IN"/>
              </w:rPr>
            </w:pPr>
            <w:r>
              <w:rPr>
                <w:sz w:val="28"/>
                <w:szCs w:val="28"/>
              </w:rPr>
              <w:t>Comparison graph between the</w:t>
            </w:r>
            <w:r>
              <w:rPr>
                <w:spacing w:val="-2"/>
                <w:sz w:val="28"/>
                <w:szCs w:val="28"/>
              </w:rPr>
              <w:t xml:space="preserve"> </w:t>
            </w:r>
            <w:r>
              <w:rPr>
                <w:sz w:val="28"/>
                <w:szCs w:val="28"/>
              </w:rPr>
              <w:t>VGG16 and</w:t>
            </w:r>
            <w:r>
              <w:rPr>
                <w:spacing w:val="-8"/>
                <w:sz w:val="28"/>
                <w:szCs w:val="28"/>
              </w:rPr>
              <w:t xml:space="preserve"> </w:t>
            </w:r>
            <w:r>
              <w:rPr>
                <w:sz w:val="28"/>
                <w:szCs w:val="28"/>
              </w:rPr>
              <w:t>the</w:t>
            </w:r>
            <w:r>
              <w:rPr>
                <w:spacing w:val="-2"/>
                <w:sz w:val="28"/>
                <w:szCs w:val="28"/>
              </w:rPr>
              <w:t xml:space="preserve"> </w:t>
            </w:r>
            <w:r>
              <w:rPr>
                <w:sz w:val="28"/>
                <w:szCs w:val="28"/>
              </w:rPr>
              <w:t>VGG19 algorithm</w:t>
            </w:r>
            <w:r>
              <w:rPr>
                <w:spacing w:val="-8"/>
                <w:sz w:val="28"/>
                <w:szCs w:val="28"/>
              </w:rPr>
              <w:t xml:space="preserve"> </w:t>
            </w:r>
            <w:r>
              <w:rPr>
                <w:sz w:val="28"/>
                <w:szCs w:val="28"/>
              </w:rPr>
              <w:t>of A</w:t>
            </w:r>
            <w:r>
              <w:rPr>
                <w:spacing w:val="-7"/>
                <w:sz w:val="28"/>
                <w:szCs w:val="28"/>
              </w:rPr>
              <w:t xml:space="preserve"> </w:t>
            </w:r>
            <w:r>
              <w:rPr>
                <w:sz w:val="28"/>
                <w:szCs w:val="28"/>
              </w:rPr>
              <w:t>Multi-Disease Detection System With X-Ray Images Using Deep Learning Techniques</w:t>
            </w:r>
            <w:r>
              <w:rPr>
                <w:rFonts w:hint="default"/>
                <w:sz w:val="28"/>
                <w:szCs w:val="28"/>
                <w:lang w:val="en-IN"/>
              </w:rPr>
              <w:t>.</w:t>
            </w:r>
          </w:p>
        </w:tc>
        <w:tc>
          <w:tcPr>
            <w:tcW w:w="1302" w:type="dxa"/>
          </w:tcPr>
          <w:p w14:paraId="35055FD9">
            <w:pPr>
              <w:pStyle w:val="16"/>
              <w:rPr>
                <w:b/>
                <w:sz w:val="28"/>
              </w:rPr>
            </w:pPr>
          </w:p>
          <w:p w14:paraId="2A3AD250">
            <w:pPr>
              <w:pStyle w:val="16"/>
              <w:spacing w:before="120"/>
              <w:rPr>
                <w:b/>
                <w:sz w:val="28"/>
              </w:rPr>
            </w:pPr>
          </w:p>
          <w:p w14:paraId="2DA30FAB">
            <w:pPr>
              <w:pStyle w:val="16"/>
              <w:ind w:right="48"/>
              <w:jc w:val="right"/>
              <w:rPr>
                <w:rFonts w:hint="default"/>
                <w:sz w:val="28"/>
                <w:lang w:val="en-IN"/>
              </w:rPr>
            </w:pPr>
            <w:r>
              <w:rPr>
                <w:rFonts w:hint="default"/>
                <w:sz w:val="28"/>
                <w:lang w:val="en-IN"/>
              </w:rPr>
              <w:t>38</w:t>
            </w:r>
          </w:p>
        </w:tc>
      </w:tr>
    </w:tbl>
    <w:p w14:paraId="1649CA65">
      <w:pPr>
        <w:pStyle w:val="16"/>
        <w:jc w:val="right"/>
        <w:rPr>
          <w:sz w:val="28"/>
        </w:rPr>
        <w:sectPr>
          <w:pgSz w:w="11910" w:h="16840"/>
          <w:pgMar w:top="1920" w:right="1133" w:bottom="1180" w:left="1133" w:header="0" w:footer="998" w:gutter="0"/>
          <w:cols w:space="720" w:num="1"/>
        </w:sectPr>
      </w:pPr>
    </w:p>
    <w:p w14:paraId="27E6497A">
      <w:pPr>
        <w:pStyle w:val="8"/>
        <w:spacing w:before="6"/>
        <w:rPr>
          <w:b/>
          <w:sz w:val="8"/>
        </w:rPr>
      </w:pPr>
    </w:p>
    <w:tbl>
      <w:tblPr>
        <w:tblStyle w:val="7"/>
        <w:tblW w:w="0" w:type="auto"/>
        <w:tblInd w:w="572" w:type="dxa"/>
        <w:tblLayout w:type="fixed"/>
        <w:tblCellMar>
          <w:top w:w="0" w:type="dxa"/>
          <w:left w:w="0" w:type="dxa"/>
          <w:bottom w:w="0" w:type="dxa"/>
          <w:right w:w="0" w:type="dxa"/>
        </w:tblCellMar>
      </w:tblPr>
      <w:tblGrid>
        <w:gridCol w:w="1886"/>
        <w:gridCol w:w="5631"/>
        <w:gridCol w:w="1010"/>
      </w:tblGrid>
      <w:tr w14:paraId="6B4524A7">
        <w:tblPrEx>
          <w:tblCellMar>
            <w:top w:w="0" w:type="dxa"/>
            <w:left w:w="0" w:type="dxa"/>
            <w:bottom w:w="0" w:type="dxa"/>
            <w:right w:w="0" w:type="dxa"/>
          </w:tblCellMar>
        </w:tblPrEx>
        <w:trPr>
          <w:trHeight w:val="2161" w:hRule="atLeast"/>
        </w:trPr>
        <w:tc>
          <w:tcPr>
            <w:tcW w:w="1886" w:type="dxa"/>
          </w:tcPr>
          <w:p w14:paraId="489D9D6B">
            <w:pPr>
              <w:pStyle w:val="16"/>
              <w:rPr>
                <w:b/>
                <w:sz w:val="28"/>
              </w:rPr>
            </w:pPr>
          </w:p>
          <w:p w14:paraId="61ACF261">
            <w:pPr>
              <w:pStyle w:val="16"/>
              <w:spacing w:before="92"/>
              <w:rPr>
                <w:b/>
                <w:sz w:val="28"/>
              </w:rPr>
            </w:pPr>
          </w:p>
          <w:p w14:paraId="42DB4B47">
            <w:pPr>
              <w:pStyle w:val="16"/>
              <w:ind w:left="50"/>
              <w:rPr>
                <w:sz w:val="28"/>
              </w:rPr>
            </w:pPr>
            <w:r>
              <w:rPr>
                <w:sz w:val="28"/>
              </w:rPr>
              <w:t>Figure</w:t>
            </w:r>
            <w:r>
              <w:rPr>
                <w:spacing w:val="-11"/>
                <w:sz w:val="28"/>
              </w:rPr>
              <w:t xml:space="preserve"> </w:t>
            </w:r>
            <w:r>
              <w:rPr>
                <w:spacing w:val="-5"/>
                <w:sz w:val="28"/>
              </w:rPr>
              <w:t>5.7</w:t>
            </w:r>
          </w:p>
        </w:tc>
        <w:tc>
          <w:tcPr>
            <w:tcW w:w="5631" w:type="dxa"/>
          </w:tcPr>
          <w:p w14:paraId="5D9C5F6A">
            <w:pPr>
              <w:pStyle w:val="16"/>
              <w:ind w:left="689" w:right="599"/>
              <w:rPr>
                <w:sz w:val="28"/>
                <w:szCs w:val="28"/>
              </w:rPr>
            </w:pPr>
          </w:p>
          <w:p w14:paraId="71E3CD0A">
            <w:pPr>
              <w:pStyle w:val="16"/>
              <w:ind w:left="689" w:right="599"/>
              <w:rPr>
                <w:rFonts w:hint="default"/>
                <w:sz w:val="28"/>
                <w:lang w:val="en-IN"/>
              </w:rPr>
            </w:pPr>
            <w:r>
              <w:rPr>
                <w:sz w:val="28"/>
                <w:szCs w:val="28"/>
              </w:rPr>
              <w:t>Tumor detected in the given image of A Multi-Disease Detection System With X-Ray Images Using Deep Learning Techniques</w:t>
            </w:r>
            <w:r>
              <w:rPr>
                <w:rFonts w:hint="default"/>
                <w:sz w:val="28"/>
                <w:szCs w:val="28"/>
                <w:lang w:val="en-IN"/>
              </w:rPr>
              <w:t>.</w:t>
            </w:r>
          </w:p>
        </w:tc>
        <w:tc>
          <w:tcPr>
            <w:tcW w:w="1010" w:type="dxa"/>
          </w:tcPr>
          <w:p w14:paraId="4B3DE833">
            <w:pPr>
              <w:pStyle w:val="16"/>
              <w:rPr>
                <w:b/>
                <w:sz w:val="28"/>
              </w:rPr>
            </w:pPr>
          </w:p>
          <w:p w14:paraId="2101D834">
            <w:pPr>
              <w:pStyle w:val="16"/>
              <w:spacing w:before="92"/>
              <w:rPr>
                <w:b/>
                <w:sz w:val="28"/>
              </w:rPr>
            </w:pPr>
          </w:p>
          <w:p w14:paraId="5ECFF70A">
            <w:pPr>
              <w:pStyle w:val="16"/>
              <w:ind w:right="86"/>
              <w:jc w:val="right"/>
              <w:rPr>
                <w:rFonts w:hint="default"/>
                <w:sz w:val="28"/>
                <w:lang w:val="en-IN"/>
              </w:rPr>
            </w:pPr>
            <w:r>
              <w:rPr>
                <w:rFonts w:hint="default"/>
                <w:sz w:val="28"/>
                <w:lang w:val="en-IN"/>
              </w:rPr>
              <w:t>39</w:t>
            </w:r>
          </w:p>
        </w:tc>
      </w:tr>
    </w:tbl>
    <w:p w14:paraId="788A18F3">
      <w:pPr>
        <w:pStyle w:val="16"/>
        <w:jc w:val="right"/>
        <w:rPr>
          <w:sz w:val="28"/>
        </w:rPr>
        <w:sectPr>
          <w:pgSz w:w="11910" w:h="16840"/>
          <w:pgMar w:top="1920" w:right="1133" w:bottom="1180" w:left="1133" w:header="0" w:footer="998" w:gutter="0"/>
          <w:cols w:space="720" w:num="1"/>
        </w:sectPr>
      </w:pPr>
    </w:p>
    <w:p w14:paraId="64EC0EFF">
      <w:pPr>
        <w:spacing w:before="61"/>
        <w:ind w:left="11" w:right="7"/>
        <w:jc w:val="center"/>
        <w:rPr>
          <w:b/>
          <w:sz w:val="32"/>
        </w:rPr>
      </w:pPr>
      <w:r>
        <w:rPr>
          <w:b/>
          <w:sz w:val="32"/>
        </w:rPr>
        <w:t>LIST</w:t>
      </w:r>
      <w:r>
        <w:rPr>
          <w:b/>
          <w:spacing w:val="-3"/>
          <w:sz w:val="32"/>
        </w:rPr>
        <w:t xml:space="preserve"> </w:t>
      </w:r>
      <w:r>
        <w:rPr>
          <w:b/>
          <w:sz w:val="32"/>
        </w:rPr>
        <w:t>OF</w:t>
      </w:r>
      <w:r>
        <w:rPr>
          <w:b/>
          <w:spacing w:val="-4"/>
          <w:sz w:val="32"/>
        </w:rPr>
        <w:t xml:space="preserve"> </w:t>
      </w:r>
      <w:r>
        <w:rPr>
          <w:b/>
          <w:spacing w:val="-2"/>
          <w:sz w:val="32"/>
        </w:rPr>
        <w:t>TABLES</w:t>
      </w:r>
    </w:p>
    <w:p w14:paraId="4F083C0E">
      <w:pPr>
        <w:pStyle w:val="8"/>
        <w:rPr>
          <w:b/>
          <w:sz w:val="20"/>
        </w:rPr>
      </w:pPr>
    </w:p>
    <w:p w14:paraId="09F4C2C0">
      <w:pPr>
        <w:pStyle w:val="8"/>
        <w:spacing w:before="192"/>
        <w:rPr>
          <w:b/>
          <w:sz w:val="20"/>
        </w:rPr>
      </w:pPr>
    </w:p>
    <w:tbl>
      <w:tblPr>
        <w:tblStyle w:val="7"/>
        <w:tblW w:w="0" w:type="auto"/>
        <w:tblInd w:w="793" w:type="dxa"/>
        <w:tblLayout w:type="fixed"/>
        <w:tblCellMar>
          <w:top w:w="0" w:type="dxa"/>
          <w:left w:w="0" w:type="dxa"/>
          <w:bottom w:w="0" w:type="dxa"/>
          <w:right w:w="0" w:type="dxa"/>
        </w:tblCellMar>
      </w:tblPr>
      <w:tblGrid>
        <w:gridCol w:w="2219"/>
        <w:gridCol w:w="3647"/>
        <w:gridCol w:w="2151"/>
      </w:tblGrid>
      <w:tr w14:paraId="18207102">
        <w:tblPrEx>
          <w:tblCellMar>
            <w:top w:w="0" w:type="dxa"/>
            <w:left w:w="0" w:type="dxa"/>
            <w:bottom w:w="0" w:type="dxa"/>
            <w:right w:w="0" w:type="dxa"/>
          </w:tblCellMar>
        </w:tblPrEx>
        <w:trPr>
          <w:trHeight w:val="634" w:hRule="atLeast"/>
        </w:trPr>
        <w:tc>
          <w:tcPr>
            <w:tcW w:w="2219" w:type="dxa"/>
          </w:tcPr>
          <w:p w14:paraId="0DDFF52D">
            <w:pPr>
              <w:pStyle w:val="16"/>
              <w:spacing w:line="309" w:lineRule="exact"/>
              <w:ind w:left="50"/>
              <w:rPr>
                <w:b/>
                <w:sz w:val="28"/>
              </w:rPr>
            </w:pPr>
            <w:r>
              <w:rPr>
                <w:b/>
                <w:sz w:val="28"/>
              </w:rPr>
              <w:t>TABLE</w:t>
            </w:r>
            <w:r>
              <w:rPr>
                <w:b/>
                <w:spacing w:val="-5"/>
                <w:sz w:val="28"/>
              </w:rPr>
              <w:t xml:space="preserve"> NO</w:t>
            </w:r>
          </w:p>
        </w:tc>
        <w:tc>
          <w:tcPr>
            <w:tcW w:w="3647" w:type="dxa"/>
          </w:tcPr>
          <w:p w14:paraId="63CD8661">
            <w:pPr>
              <w:pStyle w:val="16"/>
              <w:spacing w:line="309" w:lineRule="exact"/>
              <w:ind w:right="169"/>
              <w:jc w:val="center"/>
              <w:rPr>
                <w:b/>
                <w:sz w:val="28"/>
              </w:rPr>
            </w:pPr>
            <w:r>
              <w:rPr>
                <w:b/>
                <w:sz w:val="28"/>
              </w:rPr>
              <w:t>TABLE</w:t>
            </w:r>
            <w:r>
              <w:rPr>
                <w:b/>
                <w:spacing w:val="-10"/>
                <w:sz w:val="28"/>
              </w:rPr>
              <w:t xml:space="preserve"> </w:t>
            </w:r>
            <w:r>
              <w:rPr>
                <w:b/>
                <w:spacing w:val="-4"/>
                <w:sz w:val="28"/>
              </w:rPr>
              <w:t>NAME</w:t>
            </w:r>
          </w:p>
        </w:tc>
        <w:tc>
          <w:tcPr>
            <w:tcW w:w="2151" w:type="dxa"/>
          </w:tcPr>
          <w:p w14:paraId="5EA91892">
            <w:pPr>
              <w:pStyle w:val="16"/>
              <w:spacing w:line="309" w:lineRule="exact"/>
              <w:ind w:left="795" w:right="11"/>
              <w:jc w:val="center"/>
              <w:rPr>
                <w:b/>
                <w:sz w:val="28"/>
              </w:rPr>
            </w:pPr>
            <w:r>
              <w:rPr>
                <w:b/>
                <w:sz w:val="28"/>
              </w:rPr>
              <w:t>PAGE</w:t>
            </w:r>
            <w:r>
              <w:rPr>
                <w:b/>
                <w:spacing w:val="-4"/>
                <w:sz w:val="28"/>
              </w:rPr>
              <w:t xml:space="preserve"> </w:t>
            </w:r>
            <w:r>
              <w:rPr>
                <w:b/>
                <w:spacing w:val="-5"/>
                <w:sz w:val="28"/>
              </w:rPr>
              <w:t>NO</w:t>
            </w:r>
          </w:p>
        </w:tc>
      </w:tr>
      <w:tr w14:paraId="1FF5972B">
        <w:tblPrEx>
          <w:tblCellMar>
            <w:top w:w="0" w:type="dxa"/>
            <w:left w:w="0" w:type="dxa"/>
            <w:bottom w:w="0" w:type="dxa"/>
            <w:right w:w="0" w:type="dxa"/>
          </w:tblCellMar>
        </w:tblPrEx>
        <w:trPr>
          <w:trHeight w:val="1001" w:hRule="atLeast"/>
        </w:trPr>
        <w:tc>
          <w:tcPr>
            <w:tcW w:w="2219" w:type="dxa"/>
          </w:tcPr>
          <w:p w14:paraId="2F9C16A5">
            <w:pPr>
              <w:pStyle w:val="16"/>
              <w:spacing w:before="312"/>
              <w:ind w:left="50"/>
              <w:rPr>
                <w:sz w:val="28"/>
              </w:rPr>
            </w:pPr>
            <w:r>
              <w:rPr>
                <w:sz w:val="28"/>
              </w:rPr>
              <w:t>Table</w:t>
            </w:r>
            <w:r>
              <w:rPr>
                <w:spacing w:val="-14"/>
                <w:sz w:val="28"/>
              </w:rPr>
              <w:t xml:space="preserve"> </w:t>
            </w:r>
            <w:r>
              <w:rPr>
                <w:spacing w:val="-2"/>
                <w:sz w:val="28"/>
              </w:rPr>
              <w:t>6.2.1</w:t>
            </w:r>
          </w:p>
        </w:tc>
        <w:tc>
          <w:tcPr>
            <w:tcW w:w="3647" w:type="dxa"/>
          </w:tcPr>
          <w:p w14:paraId="121D8545">
            <w:pPr>
              <w:pStyle w:val="16"/>
              <w:spacing w:before="312"/>
              <w:ind w:left="69" w:right="169"/>
              <w:jc w:val="center"/>
              <w:rPr>
                <w:sz w:val="28"/>
              </w:rPr>
            </w:pPr>
            <w:r>
              <w:rPr>
                <w:sz w:val="28"/>
              </w:rPr>
              <w:t>Uploading</w:t>
            </w:r>
            <w:r>
              <w:rPr>
                <w:spacing w:val="-17"/>
                <w:sz w:val="28"/>
              </w:rPr>
              <w:t xml:space="preserve"> </w:t>
            </w:r>
            <w:r>
              <w:rPr>
                <w:spacing w:val="-2"/>
                <w:sz w:val="28"/>
              </w:rPr>
              <w:t>Dataset</w:t>
            </w:r>
          </w:p>
        </w:tc>
        <w:tc>
          <w:tcPr>
            <w:tcW w:w="2151" w:type="dxa"/>
          </w:tcPr>
          <w:p w14:paraId="118E6CEE">
            <w:pPr>
              <w:pStyle w:val="16"/>
              <w:spacing w:before="312"/>
              <w:ind w:left="795" w:right="10"/>
              <w:jc w:val="center"/>
              <w:rPr>
                <w:rFonts w:hint="default"/>
                <w:sz w:val="28"/>
                <w:lang w:val="en-IN"/>
              </w:rPr>
            </w:pPr>
            <w:r>
              <w:rPr>
                <w:spacing w:val="-5"/>
                <w:sz w:val="28"/>
              </w:rPr>
              <w:t>4</w:t>
            </w:r>
            <w:r>
              <w:rPr>
                <w:rFonts w:hint="default"/>
                <w:spacing w:val="-5"/>
                <w:sz w:val="28"/>
                <w:lang w:val="en-IN"/>
              </w:rPr>
              <w:t>1</w:t>
            </w:r>
          </w:p>
        </w:tc>
      </w:tr>
      <w:tr w14:paraId="2EDFB3DF">
        <w:tblPrEx>
          <w:tblCellMar>
            <w:top w:w="0" w:type="dxa"/>
            <w:left w:w="0" w:type="dxa"/>
            <w:bottom w:w="0" w:type="dxa"/>
            <w:right w:w="0" w:type="dxa"/>
          </w:tblCellMar>
        </w:tblPrEx>
        <w:trPr>
          <w:trHeight w:val="675" w:hRule="atLeast"/>
        </w:trPr>
        <w:tc>
          <w:tcPr>
            <w:tcW w:w="2219" w:type="dxa"/>
          </w:tcPr>
          <w:p w14:paraId="2BB502A5">
            <w:pPr>
              <w:pStyle w:val="16"/>
              <w:spacing w:before="31"/>
              <w:rPr>
                <w:b/>
                <w:sz w:val="28"/>
              </w:rPr>
            </w:pPr>
          </w:p>
          <w:p w14:paraId="5A334C5B">
            <w:pPr>
              <w:pStyle w:val="16"/>
              <w:spacing w:line="302" w:lineRule="exact"/>
              <w:ind w:left="50"/>
              <w:rPr>
                <w:sz w:val="28"/>
              </w:rPr>
            </w:pPr>
            <w:r>
              <w:rPr>
                <w:sz w:val="28"/>
              </w:rPr>
              <w:t>Table</w:t>
            </w:r>
            <w:r>
              <w:rPr>
                <w:spacing w:val="-10"/>
                <w:sz w:val="28"/>
              </w:rPr>
              <w:t xml:space="preserve"> </w:t>
            </w:r>
            <w:r>
              <w:rPr>
                <w:spacing w:val="-2"/>
                <w:sz w:val="28"/>
              </w:rPr>
              <w:t>6.2.2</w:t>
            </w:r>
          </w:p>
        </w:tc>
        <w:tc>
          <w:tcPr>
            <w:tcW w:w="3647" w:type="dxa"/>
          </w:tcPr>
          <w:p w14:paraId="7D0525C8">
            <w:pPr>
              <w:pStyle w:val="16"/>
              <w:spacing w:before="31"/>
              <w:rPr>
                <w:b/>
                <w:sz w:val="28"/>
              </w:rPr>
            </w:pPr>
          </w:p>
          <w:p w14:paraId="49876AFB">
            <w:pPr>
              <w:pStyle w:val="16"/>
              <w:spacing w:line="302" w:lineRule="exact"/>
              <w:ind w:left="77" w:right="169"/>
              <w:jc w:val="center"/>
              <w:rPr>
                <w:sz w:val="28"/>
              </w:rPr>
            </w:pPr>
            <w:r>
              <w:rPr>
                <w:spacing w:val="-2"/>
                <w:sz w:val="28"/>
              </w:rPr>
              <w:t>Classification</w:t>
            </w:r>
          </w:p>
        </w:tc>
        <w:tc>
          <w:tcPr>
            <w:tcW w:w="2151" w:type="dxa"/>
          </w:tcPr>
          <w:p w14:paraId="6B200CCD">
            <w:pPr>
              <w:pStyle w:val="16"/>
              <w:spacing w:before="31"/>
              <w:rPr>
                <w:b/>
                <w:sz w:val="28"/>
              </w:rPr>
            </w:pPr>
          </w:p>
          <w:p w14:paraId="47980AB6">
            <w:pPr>
              <w:pStyle w:val="16"/>
              <w:spacing w:line="302" w:lineRule="exact"/>
              <w:ind w:left="795"/>
              <w:jc w:val="center"/>
              <w:rPr>
                <w:rFonts w:hint="default"/>
                <w:sz w:val="28"/>
                <w:lang w:val="en-IN"/>
              </w:rPr>
            </w:pPr>
            <w:r>
              <w:rPr>
                <w:spacing w:val="-5"/>
                <w:sz w:val="28"/>
              </w:rPr>
              <w:t>4</w:t>
            </w:r>
            <w:r>
              <w:rPr>
                <w:rFonts w:hint="default"/>
                <w:spacing w:val="-5"/>
                <w:sz w:val="28"/>
                <w:lang w:val="en-IN"/>
              </w:rPr>
              <w:t>1</w:t>
            </w:r>
          </w:p>
        </w:tc>
      </w:tr>
    </w:tbl>
    <w:p w14:paraId="57043DFD">
      <w:pPr>
        <w:pStyle w:val="16"/>
        <w:spacing w:line="302" w:lineRule="exact"/>
        <w:jc w:val="both"/>
        <w:rPr>
          <w:sz w:val="28"/>
        </w:rPr>
        <w:sectPr>
          <w:pgSz w:w="11910" w:h="16840"/>
          <w:pgMar w:top="1360" w:right="1133" w:bottom="1180" w:left="1133" w:header="0" w:footer="998" w:gutter="0"/>
          <w:cols w:space="720" w:num="1"/>
        </w:sectPr>
      </w:pPr>
    </w:p>
    <w:p w14:paraId="58CAF3CB">
      <w:pPr>
        <w:spacing w:before="61"/>
        <w:ind w:left="11" w:right="8"/>
        <w:jc w:val="center"/>
        <w:rPr>
          <w:b/>
          <w:sz w:val="32"/>
        </w:rPr>
      </w:pPr>
      <w:r>
        <w:rPr>
          <w:b/>
          <w:sz w:val="32"/>
        </w:rPr>
        <w:t>TABLE</w:t>
      </w:r>
      <w:r>
        <w:rPr>
          <w:b/>
          <w:spacing w:val="-4"/>
          <w:sz w:val="32"/>
        </w:rPr>
        <w:t xml:space="preserve"> </w:t>
      </w:r>
      <w:r>
        <w:rPr>
          <w:b/>
          <w:sz w:val="32"/>
        </w:rPr>
        <w:t>OF</w:t>
      </w:r>
      <w:r>
        <w:rPr>
          <w:b/>
          <w:spacing w:val="-2"/>
          <w:sz w:val="32"/>
        </w:rPr>
        <w:t xml:space="preserve"> CONTENTS</w:t>
      </w:r>
    </w:p>
    <w:p w14:paraId="7CF78743">
      <w:pPr>
        <w:pStyle w:val="8"/>
        <w:rPr>
          <w:b/>
          <w:sz w:val="20"/>
        </w:rPr>
      </w:pPr>
    </w:p>
    <w:p w14:paraId="3F0D1159">
      <w:pPr>
        <w:pStyle w:val="8"/>
        <w:rPr>
          <w:b/>
          <w:sz w:val="20"/>
        </w:rPr>
      </w:pPr>
    </w:p>
    <w:p w14:paraId="735F4E7B">
      <w:pPr>
        <w:pStyle w:val="8"/>
        <w:spacing w:before="6"/>
        <w:rPr>
          <w:b/>
          <w:sz w:val="20"/>
        </w:rPr>
      </w:pPr>
    </w:p>
    <w:tbl>
      <w:tblPr>
        <w:tblStyle w:val="7"/>
        <w:tblW w:w="0" w:type="auto"/>
        <w:tblInd w:w="879" w:type="dxa"/>
        <w:tblLayout w:type="fixed"/>
        <w:tblCellMar>
          <w:top w:w="0" w:type="dxa"/>
          <w:left w:w="0" w:type="dxa"/>
          <w:bottom w:w="0" w:type="dxa"/>
          <w:right w:w="0" w:type="dxa"/>
        </w:tblCellMar>
      </w:tblPr>
      <w:tblGrid>
        <w:gridCol w:w="500"/>
        <w:gridCol w:w="1080"/>
        <w:gridCol w:w="1058"/>
        <w:gridCol w:w="4456"/>
        <w:gridCol w:w="680"/>
      </w:tblGrid>
      <w:tr w14:paraId="4D46ED8E">
        <w:tblPrEx>
          <w:tblCellMar>
            <w:top w:w="0" w:type="dxa"/>
            <w:left w:w="0" w:type="dxa"/>
            <w:bottom w:w="0" w:type="dxa"/>
            <w:right w:w="0" w:type="dxa"/>
          </w:tblCellMar>
        </w:tblPrEx>
        <w:trPr>
          <w:trHeight w:val="308" w:hRule="atLeast"/>
        </w:trPr>
        <w:tc>
          <w:tcPr>
            <w:tcW w:w="1580" w:type="dxa"/>
            <w:gridSpan w:val="2"/>
          </w:tcPr>
          <w:p w14:paraId="2A52CC01">
            <w:pPr>
              <w:pStyle w:val="16"/>
              <w:spacing w:line="271" w:lineRule="exact"/>
              <w:ind w:left="50"/>
              <w:rPr>
                <w:b/>
                <w:sz w:val="24"/>
              </w:rPr>
            </w:pPr>
            <w:r>
              <w:rPr>
                <w:b/>
                <w:spacing w:val="-2"/>
                <w:sz w:val="24"/>
              </w:rPr>
              <w:t>ABSTRACT</w:t>
            </w:r>
          </w:p>
        </w:tc>
        <w:tc>
          <w:tcPr>
            <w:tcW w:w="1058" w:type="dxa"/>
          </w:tcPr>
          <w:p w14:paraId="45691E00">
            <w:pPr>
              <w:pStyle w:val="16"/>
            </w:pPr>
          </w:p>
        </w:tc>
        <w:tc>
          <w:tcPr>
            <w:tcW w:w="4456" w:type="dxa"/>
          </w:tcPr>
          <w:p w14:paraId="6CB0C575">
            <w:pPr>
              <w:pStyle w:val="16"/>
            </w:pPr>
          </w:p>
        </w:tc>
        <w:tc>
          <w:tcPr>
            <w:tcW w:w="680" w:type="dxa"/>
          </w:tcPr>
          <w:p w14:paraId="54940314">
            <w:pPr>
              <w:pStyle w:val="16"/>
              <w:spacing w:line="266" w:lineRule="exact"/>
              <w:ind w:right="135"/>
              <w:jc w:val="right"/>
              <w:rPr>
                <w:sz w:val="24"/>
              </w:rPr>
            </w:pPr>
            <w:r>
              <w:rPr>
                <w:spacing w:val="-10"/>
                <w:sz w:val="24"/>
              </w:rPr>
              <w:t>i</w:t>
            </w:r>
          </w:p>
        </w:tc>
      </w:tr>
      <w:tr w14:paraId="795C9731">
        <w:tblPrEx>
          <w:tblCellMar>
            <w:top w:w="0" w:type="dxa"/>
            <w:left w:w="0" w:type="dxa"/>
            <w:bottom w:w="0" w:type="dxa"/>
            <w:right w:w="0" w:type="dxa"/>
          </w:tblCellMar>
        </w:tblPrEx>
        <w:trPr>
          <w:trHeight w:val="345" w:hRule="atLeast"/>
        </w:trPr>
        <w:tc>
          <w:tcPr>
            <w:tcW w:w="2638" w:type="dxa"/>
            <w:gridSpan w:val="3"/>
          </w:tcPr>
          <w:p w14:paraId="351451E1">
            <w:pPr>
              <w:pStyle w:val="16"/>
              <w:spacing w:before="37"/>
              <w:ind w:left="50"/>
              <w:rPr>
                <w:b/>
                <w:sz w:val="24"/>
              </w:rPr>
            </w:pPr>
            <w:r>
              <w:rPr>
                <w:b/>
                <w:sz w:val="24"/>
              </w:rPr>
              <w:t>LIST</w:t>
            </w:r>
            <w:r>
              <w:rPr>
                <w:b/>
                <w:spacing w:val="-3"/>
                <w:sz w:val="24"/>
              </w:rPr>
              <w:t xml:space="preserve"> </w:t>
            </w:r>
            <w:r>
              <w:rPr>
                <w:b/>
                <w:sz w:val="24"/>
              </w:rPr>
              <w:t>OF</w:t>
            </w:r>
            <w:r>
              <w:rPr>
                <w:b/>
                <w:spacing w:val="-2"/>
                <w:sz w:val="24"/>
              </w:rPr>
              <w:t xml:space="preserve"> FIGURES</w:t>
            </w:r>
          </w:p>
        </w:tc>
        <w:tc>
          <w:tcPr>
            <w:tcW w:w="4456" w:type="dxa"/>
          </w:tcPr>
          <w:p w14:paraId="6795F0CA">
            <w:pPr>
              <w:pStyle w:val="16"/>
              <w:rPr>
                <w:sz w:val="24"/>
              </w:rPr>
            </w:pPr>
          </w:p>
        </w:tc>
        <w:tc>
          <w:tcPr>
            <w:tcW w:w="680" w:type="dxa"/>
          </w:tcPr>
          <w:p w14:paraId="7E435D3B">
            <w:pPr>
              <w:pStyle w:val="16"/>
              <w:spacing w:before="27"/>
              <w:ind w:right="101"/>
              <w:jc w:val="right"/>
              <w:rPr>
                <w:sz w:val="24"/>
              </w:rPr>
            </w:pPr>
            <w:r>
              <w:rPr>
                <w:spacing w:val="-5"/>
                <w:sz w:val="24"/>
              </w:rPr>
              <w:t>ii</w:t>
            </w:r>
          </w:p>
        </w:tc>
      </w:tr>
      <w:tr w14:paraId="55E0A23E">
        <w:tblPrEx>
          <w:tblCellMar>
            <w:top w:w="0" w:type="dxa"/>
            <w:left w:w="0" w:type="dxa"/>
            <w:bottom w:w="0" w:type="dxa"/>
            <w:right w:w="0" w:type="dxa"/>
          </w:tblCellMar>
        </w:tblPrEx>
        <w:trPr>
          <w:trHeight w:val="340" w:hRule="atLeast"/>
        </w:trPr>
        <w:tc>
          <w:tcPr>
            <w:tcW w:w="2638" w:type="dxa"/>
            <w:gridSpan w:val="3"/>
          </w:tcPr>
          <w:p w14:paraId="70212F41">
            <w:pPr>
              <w:pStyle w:val="16"/>
              <w:spacing w:before="32"/>
              <w:ind w:left="50"/>
              <w:rPr>
                <w:b/>
                <w:sz w:val="24"/>
              </w:rPr>
            </w:pPr>
            <w:r>
              <w:rPr>
                <w:b/>
                <w:sz w:val="24"/>
              </w:rPr>
              <w:t>LIST</w:t>
            </w:r>
            <w:r>
              <w:rPr>
                <w:b/>
                <w:spacing w:val="-3"/>
                <w:sz w:val="24"/>
              </w:rPr>
              <w:t xml:space="preserve"> </w:t>
            </w:r>
            <w:r>
              <w:rPr>
                <w:b/>
                <w:sz w:val="24"/>
              </w:rPr>
              <w:t>OF</w:t>
            </w:r>
            <w:r>
              <w:rPr>
                <w:b/>
                <w:spacing w:val="-2"/>
                <w:sz w:val="24"/>
              </w:rPr>
              <w:t xml:space="preserve"> TABLES</w:t>
            </w:r>
          </w:p>
        </w:tc>
        <w:tc>
          <w:tcPr>
            <w:tcW w:w="4456" w:type="dxa"/>
          </w:tcPr>
          <w:p w14:paraId="441EC594">
            <w:pPr>
              <w:pStyle w:val="16"/>
              <w:rPr>
                <w:sz w:val="24"/>
              </w:rPr>
            </w:pPr>
          </w:p>
        </w:tc>
        <w:tc>
          <w:tcPr>
            <w:tcW w:w="680" w:type="dxa"/>
          </w:tcPr>
          <w:p w14:paraId="6B8E8712">
            <w:pPr>
              <w:pStyle w:val="16"/>
              <w:spacing w:before="22"/>
              <w:ind w:right="106"/>
              <w:jc w:val="right"/>
              <w:rPr>
                <w:sz w:val="24"/>
              </w:rPr>
            </w:pPr>
            <w:r>
              <w:rPr>
                <w:spacing w:val="-10"/>
                <w:sz w:val="24"/>
              </w:rPr>
              <w:t>v</w:t>
            </w:r>
          </w:p>
        </w:tc>
      </w:tr>
      <w:tr w14:paraId="544D3B3D">
        <w:tblPrEx>
          <w:tblCellMar>
            <w:top w:w="0" w:type="dxa"/>
            <w:left w:w="0" w:type="dxa"/>
            <w:bottom w:w="0" w:type="dxa"/>
            <w:right w:w="0" w:type="dxa"/>
          </w:tblCellMar>
        </w:tblPrEx>
        <w:trPr>
          <w:trHeight w:val="343" w:hRule="atLeast"/>
        </w:trPr>
        <w:tc>
          <w:tcPr>
            <w:tcW w:w="500" w:type="dxa"/>
          </w:tcPr>
          <w:p w14:paraId="25BD0329">
            <w:pPr>
              <w:pStyle w:val="16"/>
              <w:spacing w:before="32"/>
              <w:ind w:left="107"/>
              <w:rPr>
                <w:b/>
                <w:sz w:val="24"/>
              </w:rPr>
            </w:pPr>
            <w:r>
              <w:rPr>
                <w:b/>
                <w:spacing w:val="-5"/>
                <w:sz w:val="24"/>
              </w:rPr>
              <w:t>1.</w:t>
            </w:r>
          </w:p>
        </w:tc>
        <w:tc>
          <w:tcPr>
            <w:tcW w:w="2138" w:type="dxa"/>
            <w:gridSpan w:val="2"/>
          </w:tcPr>
          <w:p w14:paraId="5F2EFF2E">
            <w:pPr>
              <w:pStyle w:val="16"/>
              <w:spacing w:before="32"/>
              <w:ind w:left="212"/>
              <w:rPr>
                <w:b/>
                <w:sz w:val="24"/>
              </w:rPr>
            </w:pPr>
            <w:r>
              <w:rPr>
                <w:b/>
                <w:spacing w:val="-2"/>
                <w:sz w:val="24"/>
              </w:rPr>
              <w:t>INTRODUCTION</w:t>
            </w:r>
          </w:p>
        </w:tc>
        <w:tc>
          <w:tcPr>
            <w:tcW w:w="4456" w:type="dxa"/>
          </w:tcPr>
          <w:p w14:paraId="290065E6">
            <w:pPr>
              <w:pStyle w:val="16"/>
              <w:rPr>
                <w:sz w:val="24"/>
              </w:rPr>
            </w:pPr>
          </w:p>
        </w:tc>
        <w:tc>
          <w:tcPr>
            <w:tcW w:w="680" w:type="dxa"/>
          </w:tcPr>
          <w:p w14:paraId="0F51E866">
            <w:pPr>
              <w:pStyle w:val="16"/>
              <w:spacing w:before="22"/>
              <w:ind w:right="106"/>
              <w:jc w:val="right"/>
              <w:rPr>
                <w:sz w:val="24"/>
              </w:rPr>
            </w:pPr>
            <w:r>
              <w:rPr>
                <w:spacing w:val="-10"/>
                <w:sz w:val="24"/>
              </w:rPr>
              <w:t>1</w:t>
            </w:r>
          </w:p>
        </w:tc>
      </w:tr>
      <w:tr w14:paraId="321FDE83">
        <w:tblPrEx>
          <w:tblCellMar>
            <w:top w:w="0" w:type="dxa"/>
            <w:left w:w="0" w:type="dxa"/>
            <w:bottom w:w="0" w:type="dxa"/>
            <w:right w:w="0" w:type="dxa"/>
          </w:tblCellMar>
        </w:tblPrEx>
        <w:trPr>
          <w:trHeight w:val="338" w:hRule="atLeast"/>
        </w:trPr>
        <w:tc>
          <w:tcPr>
            <w:tcW w:w="500" w:type="dxa"/>
          </w:tcPr>
          <w:p w14:paraId="31E6771E">
            <w:pPr>
              <w:pStyle w:val="16"/>
              <w:rPr>
                <w:sz w:val="24"/>
              </w:rPr>
            </w:pPr>
          </w:p>
        </w:tc>
        <w:tc>
          <w:tcPr>
            <w:tcW w:w="1080" w:type="dxa"/>
          </w:tcPr>
          <w:p w14:paraId="71747936">
            <w:pPr>
              <w:pStyle w:val="16"/>
              <w:spacing w:before="25"/>
              <w:ind w:left="212"/>
              <w:rPr>
                <w:sz w:val="24"/>
              </w:rPr>
            </w:pPr>
            <w:r>
              <w:rPr>
                <w:spacing w:val="-5"/>
                <w:sz w:val="24"/>
              </w:rPr>
              <w:t>1.1</w:t>
            </w:r>
          </w:p>
        </w:tc>
        <w:tc>
          <w:tcPr>
            <w:tcW w:w="5514" w:type="dxa"/>
            <w:gridSpan w:val="2"/>
          </w:tcPr>
          <w:p w14:paraId="1C5AF91E">
            <w:pPr>
              <w:pStyle w:val="16"/>
              <w:spacing w:before="25"/>
              <w:ind w:left="222"/>
              <w:rPr>
                <w:sz w:val="24"/>
              </w:rPr>
            </w:pPr>
            <w:r>
              <w:rPr>
                <w:sz w:val="24"/>
              </w:rPr>
              <w:t>PROJECT</w:t>
            </w:r>
            <w:r>
              <w:rPr>
                <w:spacing w:val="-2"/>
                <w:sz w:val="24"/>
              </w:rPr>
              <w:t xml:space="preserve"> PURPOSE</w:t>
            </w:r>
          </w:p>
        </w:tc>
        <w:tc>
          <w:tcPr>
            <w:tcW w:w="680" w:type="dxa"/>
          </w:tcPr>
          <w:p w14:paraId="6913A7F9">
            <w:pPr>
              <w:pStyle w:val="16"/>
              <w:spacing w:before="25"/>
              <w:ind w:right="106"/>
              <w:jc w:val="right"/>
              <w:rPr>
                <w:sz w:val="24"/>
              </w:rPr>
            </w:pPr>
            <w:r>
              <w:rPr>
                <w:spacing w:val="-10"/>
                <w:sz w:val="24"/>
              </w:rPr>
              <w:t>1</w:t>
            </w:r>
          </w:p>
        </w:tc>
      </w:tr>
      <w:tr w14:paraId="344261DB">
        <w:tblPrEx>
          <w:tblCellMar>
            <w:top w:w="0" w:type="dxa"/>
            <w:left w:w="0" w:type="dxa"/>
            <w:bottom w:w="0" w:type="dxa"/>
            <w:right w:w="0" w:type="dxa"/>
          </w:tblCellMar>
        </w:tblPrEx>
        <w:trPr>
          <w:trHeight w:val="341" w:hRule="atLeast"/>
        </w:trPr>
        <w:tc>
          <w:tcPr>
            <w:tcW w:w="500" w:type="dxa"/>
          </w:tcPr>
          <w:p w14:paraId="0BA82661">
            <w:pPr>
              <w:pStyle w:val="16"/>
              <w:rPr>
                <w:sz w:val="24"/>
              </w:rPr>
            </w:pPr>
          </w:p>
        </w:tc>
        <w:tc>
          <w:tcPr>
            <w:tcW w:w="1080" w:type="dxa"/>
          </w:tcPr>
          <w:p w14:paraId="4CD50219">
            <w:pPr>
              <w:pStyle w:val="16"/>
              <w:spacing w:before="27"/>
              <w:ind w:left="212"/>
              <w:rPr>
                <w:sz w:val="24"/>
              </w:rPr>
            </w:pPr>
            <w:r>
              <w:rPr>
                <w:spacing w:val="-5"/>
                <w:sz w:val="24"/>
              </w:rPr>
              <w:t>1.2</w:t>
            </w:r>
          </w:p>
        </w:tc>
        <w:tc>
          <w:tcPr>
            <w:tcW w:w="5514" w:type="dxa"/>
            <w:gridSpan w:val="2"/>
          </w:tcPr>
          <w:p w14:paraId="22BE4F07">
            <w:pPr>
              <w:pStyle w:val="16"/>
              <w:spacing w:before="27"/>
              <w:ind w:left="222"/>
              <w:rPr>
                <w:sz w:val="24"/>
              </w:rPr>
            </w:pPr>
            <w:r>
              <w:rPr>
                <w:sz w:val="24"/>
              </w:rPr>
              <w:t>PROJECT</w:t>
            </w:r>
            <w:r>
              <w:rPr>
                <w:spacing w:val="-2"/>
                <w:sz w:val="24"/>
              </w:rPr>
              <w:t xml:space="preserve"> FEATURES</w:t>
            </w:r>
          </w:p>
        </w:tc>
        <w:tc>
          <w:tcPr>
            <w:tcW w:w="680" w:type="dxa"/>
          </w:tcPr>
          <w:p w14:paraId="79EA8021">
            <w:pPr>
              <w:pStyle w:val="16"/>
              <w:spacing w:before="27"/>
              <w:ind w:right="106"/>
              <w:jc w:val="right"/>
              <w:rPr>
                <w:sz w:val="24"/>
              </w:rPr>
            </w:pPr>
            <w:r>
              <w:rPr>
                <w:spacing w:val="-10"/>
                <w:sz w:val="24"/>
              </w:rPr>
              <w:t>2</w:t>
            </w:r>
          </w:p>
        </w:tc>
      </w:tr>
      <w:tr w14:paraId="5B7A2976">
        <w:tblPrEx>
          <w:tblCellMar>
            <w:top w:w="0" w:type="dxa"/>
            <w:left w:w="0" w:type="dxa"/>
            <w:bottom w:w="0" w:type="dxa"/>
            <w:right w:w="0" w:type="dxa"/>
          </w:tblCellMar>
        </w:tblPrEx>
        <w:trPr>
          <w:trHeight w:val="345" w:hRule="atLeast"/>
        </w:trPr>
        <w:tc>
          <w:tcPr>
            <w:tcW w:w="500" w:type="dxa"/>
          </w:tcPr>
          <w:p w14:paraId="71B0EFBD">
            <w:pPr>
              <w:pStyle w:val="16"/>
              <w:spacing w:before="37"/>
              <w:ind w:left="107"/>
              <w:rPr>
                <w:b/>
                <w:sz w:val="24"/>
              </w:rPr>
            </w:pPr>
            <w:r>
              <w:rPr>
                <w:b/>
                <w:spacing w:val="-5"/>
                <w:sz w:val="24"/>
              </w:rPr>
              <w:t>2.</w:t>
            </w:r>
          </w:p>
        </w:tc>
        <w:tc>
          <w:tcPr>
            <w:tcW w:w="6594" w:type="dxa"/>
            <w:gridSpan w:val="3"/>
          </w:tcPr>
          <w:p w14:paraId="2BEA160E">
            <w:pPr>
              <w:pStyle w:val="16"/>
              <w:spacing w:before="37"/>
              <w:ind w:left="212"/>
              <w:rPr>
                <w:b/>
                <w:sz w:val="24"/>
              </w:rPr>
            </w:pPr>
            <w:r>
              <w:rPr>
                <w:b/>
                <w:sz w:val="24"/>
              </w:rPr>
              <w:t>LITERATURE</w:t>
            </w:r>
            <w:r>
              <w:rPr>
                <w:b/>
                <w:spacing w:val="-5"/>
                <w:sz w:val="24"/>
              </w:rPr>
              <w:t xml:space="preserve"> </w:t>
            </w:r>
            <w:r>
              <w:rPr>
                <w:b/>
                <w:spacing w:val="-2"/>
                <w:sz w:val="24"/>
              </w:rPr>
              <w:t>SURVEY</w:t>
            </w:r>
          </w:p>
        </w:tc>
        <w:tc>
          <w:tcPr>
            <w:tcW w:w="680" w:type="dxa"/>
          </w:tcPr>
          <w:p w14:paraId="4E5CDC3F">
            <w:pPr>
              <w:pStyle w:val="16"/>
              <w:spacing w:before="27"/>
              <w:ind w:right="106"/>
              <w:jc w:val="right"/>
              <w:rPr>
                <w:sz w:val="24"/>
              </w:rPr>
            </w:pPr>
            <w:r>
              <w:rPr>
                <w:spacing w:val="-10"/>
                <w:sz w:val="24"/>
              </w:rPr>
              <w:t>3</w:t>
            </w:r>
          </w:p>
        </w:tc>
      </w:tr>
      <w:tr w14:paraId="2B68F4C3">
        <w:tblPrEx>
          <w:tblCellMar>
            <w:top w:w="0" w:type="dxa"/>
            <w:left w:w="0" w:type="dxa"/>
            <w:bottom w:w="0" w:type="dxa"/>
            <w:right w:w="0" w:type="dxa"/>
          </w:tblCellMar>
        </w:tblPrEx>
        <w:trPr>
          <w:trHeight w:val="333" w:hRule="atLeast"/>
        </w:trPr>
        <w:tc>
          <w:tcPr>
            <w:tcW w:w="500" w:type="dxa"/>
          </w:tcPr>
          <w:p w14:paraId="78958621">
            <w:pPr>
              <w:pStyle w:val="16"/>
              <w:rPr>
                <w:sz w:val="24"/>
              </w:rPr>
            </w:pPr>
          </w:p>
        </w:tc>
        <w:tc>
          <w:tcPr>
            <w:tcW w:w="1080" w:type="dxa"/>
          </w:tcPr>
          <w:p w14:paraId="1B47A045">
            <w:pPr>
              <w:pStyle w:val="16"/>
              <w:spacing w:before="22"/>
              <w:ind w:left="212"/>
              <w:rPr>
                <w:sz w:val="24"/>
              </w:rPr>
            </w:pPr>
            <w:r>
              <w:rPr>
                <w:spacing w:val="-5"/>
                <w:sz w:val="24"/>
              </w:rPr>
              <w:t>2.1</w:t>
            </w:r>
          </w:p>
        </w:tc>
        <w:tc>
          <w:tcPr>
            <w:tcW w:w="5514" w:type="dxa"/>
            <w:gridSpan w:val="2"/>
          </w:tcPr>
          <w:p w14:paraId="25DC2958">
            <w:pPr>
              <w:pStyle w:val="16"/>
              <w:spacing w:before="22"/>
              <w:ind w:left="222"/>
              <w:rPr>
                <w:sz w:val="24"/>
              </w:rPr>
            </w:pPr>
            <w:r>
              <w:rPr>
                <w:sz w:val="24"/>
              </w:rPr>
              <w:t>REVIEW</w:t>
            </w:r>
            <w:r>
              <w:rPr>
                <w:spacing w:val="-6"/>
                <w:sz w:val="24"/>
              </w:rPr>
              <w:t xml:space="preserve"> </w:t>
            </w:r>
            <w:r>
              <w:rPr>
                <w:sz w:val="24"/>
              </w:rPr>
              <w:t>OF</w:t>
            </w:r>
            <w:r>
              <w:rPr>
                <w:spacing w:val="-4"/>
                <w:sz w:val="24"/>
              </w:rPr>
              <w:t xml:space="preserve"> </w:t>
            </w:r>
            <w:r>
              <w:rPr>
                <w:sz w:val="24"/>
              </w:rPr>
              <w:t>RELATED</w:t>
            </w:r>
            <w:r>
              <w:rPr>
                <w:spacing w:val="4"/>
                <w:sz w:val="24"/>
              </w:rPr>
              <w:t xml:space="preserve"> </w:t>
            </w:r>
            <w:r>
              <w:rPr>
                <w:spacing w:val="-4"/>
                <w:sz w:val="24"/>
              </w:rPr>
              <w:t>WORK</w:t>
            </w:r>
          </w:p>
        </w:tc>
        <w:tc>
          <w:tcPr>
            <w:tcW w:w="680" w:type="dxa"/>
          </w:tcPr>
          <w:p w14:paraId="0A2AEA3E">
            <w:pPr>
              <w:pStyle w:val="16"/>
              <w:spacing w:before="22"/>
              <w:ind w:right="106"/>
              <w:jc w:val="right"/>
              <w:rPr>
                <w:sz w:val="24"/>
              </w:rPr>
            </w:pPr>
            <w:r>
              <w:rPr>
                <w:spacing w:val="-10"/>
                <w:sz w:val="24"/>
              </w:rPr>
              <w:t>7</w:t>
            </w:r>
          </w:p>
        </w:tc>
      </w:tr>
      <w:tr w14:paraId="2BEC2AEE">
        <w:tblPrEx>
          <w:tblCellMar>
            <w:top w:w="0" w:type="dxa"/>
            <w:left w:w="0" w:type="dxa"/>
            <w:bottom w:w="0" w:type="dxa"/>
            <w:right w:w="0" w:type="dxa"/>
          </w:tblCellMar>
        </w:tblPrEx>
        <w:trPr>
          <w:trHeight w:val="338" w:hRule="atLeast"/>
        </w:trPr>
        <w:tc>
          <w:tcPr>
            <w:tcW w:w="500" w:type="dxa"/>
          </w:tcPr>
          <w:p w14:paraId="7482A511">
            <w:pPr>
              <w:pStyle w:val="16"/>
              <w:rPr>
                <w:sz w:val="24"/>
              </w:rPr>
            </w:pPr>
          </w:p>
        </w:tc>
        <w:tc>
          <w:tcPr>
            <w:tcW w:w="1080" w:type="dxa"/>
          </w:tcPr>
          <w:p w14:paraId="53038146">
            <w:pPr>
              <w:pStyle w:val="16"/>
              <w:spacing w:before="25"/>
              <w:ind w:left="212"/>
              <w:rPr>
                <w:sz w:val="24"/>
              </w:rPr>
            </w:pPr>
            <w:r>
              <w:rPr>
                <w:spacing w:val="-5"/>
                <w:sz w:val="24"/>
              </w:rPr>
              <w:t>2.2</w:t>
            </w:r>
          </w:p>
        </w:tc>
        <w:tc>
          <w:tcPr>
            <w:tcW w:w="5514" w:type="dxa"/>
            <w:gridSpan w:val="2"/>
          </w:tcPr>
          <w:p w14:paraId="48833D43">
            <w:pPr>
              <w:pStyle w:val="16"/>
              <w:spacing w:before="25"/>
              <w:ind w:left="222"/>
              <w:rPr>
                <w:sz w:val="24"/>
              </w:rPr>
            </w:pPr>
            <w:r>
              <w:rPr>
                <w:sz w:val="24"/>
              </w:rPr>
              <w:t>DEFINITION</w:t>
            </w:r>
            <w:r>
              <w:rPr>
                <w:spacing w:val="-1"/>
                <w:sz w:val="24"/>
              </w:rPr>
              <w:t xml:space="preserve"> </w:t>
            </w:r>
            <w:r>
              <w:rPr>
                <w:sz w:val="24"/>
              </w:rPr>
              <w:t>OF</w:t>
            </w:r>
            <w:r>
              <w:rPr>
                <w:spacing w:val="-5"/>
                <w:sz w:val="24"/>
              </w:rPr>
              <w:t xml:space="preserve"> </w:t>
            </w:r>
            <w:r>
              <w:rPr>
                <w:sz w:val="24"/>
              </w:rPr>
              <w:t>PROBLEM</w:t>
            </w:r>
            <w:r>
              <w:rPr>
                <w:spacing w:val="-1"/>
                <w:sz w:val="24"/>
              </w:rPr>
              <w:t xml:space="preserve"> </w:t>
            </w:r>
            <w:r>
              <w:rPr>
                <w:spacing w:val="-2"/>
                <w:sz w:val="24"/>
              </w:rPr>
              <w:t>STATEMENT</w:t>
            </w:r>
          </w:p>
        </w:tc>
        <w:tc>
          <w:tcPr>
            <w:tcW w:w="680" w:type="dxa"/>
          </w:tcPr>
          <w:p w14:paraId="6DD1FD37">
            <w:pPr>
              <w:pStyle w:val="16"/>
              <w:spacing w:before="25"/>
              <w:ind w:right="106"/>
              <w:jc w:val="right"/>
              <w:rPr>
                <w:sz w:val="24"/>
              </w:rPr>
            </w:pPr>
            <w:r>
              <w:rPr>
                <w:spacing w:val="-10"/>
                <w:sz w:val="24"/>
              </w:rPr>
              <w:t>9</w:t>
            </w:r>
          </w:p>
        </w:tc>
      </w:tr>
      <w:tr w14:paraId="2F4EA835">
        <w:tblPrEx>
          <w:tblCellMar>
            <w:top w:w="0" w:type="dxa"/>
            <w:left w:w="0" w:type="dxa"/>
            <w:bottom w:w="0" w:type="dxa"/>
            <w:right w:w="0" w:type="dxa"/>
          </w:tblCellMar>
        </w:tblPrEx>
        <w:trPr>
          <w:trHeight w:val="341" w:hRule="atLeast"/>
        </w:trPr>
        <w:tc>
          <w:tcPr>
            <w:tcW w:w="500" w:type="dxa"/>
          </w:tcPr>
          <w:p w14:paraId="1E37C15B">
            <w:pPr>
              <w:pStyle w:val="16"/>
              <w:rPr>
                <w:sz w:val="24"/>
              </w:rPr>
            </w:pPr>
          </w:p>
        </w:tc>
        <w:tc>
          <w:tcPr>
            <w:tcW w:w="1080" w:type="dxa"/>
          </w:tcPr>
          <w:p w14:paraId="5C01922E">
            <w:pPr>
              <w:pStyle w:val="16"/>
              <w:spacing w:before="27"/>
              <w:ind w:left="212"/>
              <w:rPr>
                <w:sz w:val="24"/>
              </w:rPr>
            </w:pPr>
            <w:r>
              <w:rPr>
                <w:spacing w:val="-5"/>
                <w:sz w:val="24"/>
              </w:rPr>
              <w:t>2.3</w:t>
            </w:r>
          </w:p>
        </w:tc>
        <w:tc>
          <w:tcPr>
            <w:tcW w:w="5514" w:type="dxa"/>
            <w:gridSpan w:val="2"/>
          </w:tcPr>
          <w:p w14:paraId="4351CB8C">
            <w:pPr>
              <w:pStyle w:val="16"/>
              <w:spacing w:before="27"/>
              <w:ind w:left="222"/>
              <w:rPr>
                <w:sz w:val="24"/>
              </w:rPr>
            </w:pPr>
            <w:r>
              <w:rPr>
                <w:sz w:val="24"/>
              </w:rPr>
              <w:t xml:space="preserve">EXISTING </w:t>
            </w:r>
            <w:r>
              <w:rPr>
                <w:spacing w:val="-2"/>
                <w:sz w:val="24"/>
              </w:rPr>
              <w:t>SYSTEM</w:t>
            </w:r>
          </w:p>
        </w:tc>
        <w:tc>
          <w:tcPr>
            <w:tcW w:w="680" w:type="dxa"/>
          </w:tcPr>
          <w:p w14:paraId="33FA95B9">
            <w:pPr>
              <w:pStyle w:val="16"/>
              <w:spacing w:before="27"/>
              <w:ind w:right="106"/>
              <w:jc w:val="right"/>
              <w:rPr>
                <w:sz w:val="24"/>
              </w:rPr>
            </w:pPr>
            <w:r>
              <w:rPr>
                <w:sz w:val="24"/>
              </w:rPr>
              <w:t>10</w:t>
            </w:r>
          </w:p>
        </w:tc>
      </w:tr>
      <w:tr w14:paraId="20C292CA">
        <w:tblPrEx>
          <w:tblCellMar>
            <w:top w:w="0" w:type="dxa"/>
            <w:left w:w="0" w:type="dxa"/>
            <w:bottom w:w="0" w:type="dxa"/>
            <w:right w:w="0" w:type="dxa"/>
          </w:tblCellMar>
        </w:tblPrEx>
        <w:trPr>
          <w:trHeight w:val="341" w:hRule="atLeast"/>
        </w:trPr>
        <w:tc>
          <w:tcPr>
            <w:tcW w:w="500" w:type="dxa"/>
          </w:tcPr>
          <w:p w14:paraId="7797D676">
            <w:pPr>
              <w:pStyle w:val="16"/>
              <w:rPr>
                <w:sz w:val="24"/>
              </w:rPr>
            </w:pPr>
          </w:p>
        </w:tc>
        <w:tc>
          <w:tcPr>
            <w:tcW w:w="1080" w:type="dxa"/>
          </w:tcPr>
          <w:p w14:paraId="170B6B93">
            <w:pPr>
              <w:pStyle w:val="16"/>
              <w:spacing w:before="27"/>
              <w:ind w:left="212"/>
              <w:rPr>
                <w:sz w:val="24"/>
              </w:rPr>
            </w:pPr>
            <w:r>
              <w:rPr>
                <w:spacing w:val="-5"/>
                <w:sz w:val="24"/>
              </w:rPr>
              <w:t>2.4</w:t>
            </w:r>
          </w:p>
        </w:tc>
        <w:tc>
          <w:tcPr>
            <w:tcW w:w="5514" w:type="dxa"/>
            <w:gridSpan w:val="2"/>
          </w:tcPr>
          <w:p w14:paraId="2C2A9FE0">
            <w:pPr>
              <w:pStyle w:val="16"/>
              <w:spacing w:before="27"/>
              <w:ind w:left="222"/>
              <w:rPr>
                <w:sz w:val="24"/>
              </w:rPr>
            </w:pPr>
            <w:r>
              <w:rPr>
                <w:sz w:val="24"/>
              </w:rPr>
              <w:t xml:space="preserve">PROPOSED </w:t>
            </w:r>
            <w:r>
              <w:rPr>
                <w:spacing w:val="-2"/>
                <w:sz w:val="24"/>
              </w:rPr>
              <w:t>SYSTEM</w:t>
            </w:r>
          </w:p>
        </w:tc>
        <w:tc>
          <w:tcPr>
            <w:tcW w:w="680" w:type="dxa"/>
          </w:tcPr>
          <w:p w14:paraId="7A441410">
            <w:pPr>
              <w:pStyle w:val="16"/>
              <w:spacing w:before="27"/>
              <w:ind w:right="48"/>
              <w:jc w:val="right"/>
              <w:rPr>
                <w:sz w:val="24"/>
              </w:rPr>
            </w:pPr>
            <w:r>
              <w:rPr>
                <w:spacing w:val="-5"/>
                <w:sz w:val="24"/>
              </w:rPr>
              <w:t>11</w:t>
            </w:r>
          </w:p>
        </w:tc>
      </w:tr>
      <w:tr w14:paraId="13F21D15">
        <w:tblPrEx>
          <w:tblCellMar>
            <w:top w:w="0" w:type="dxa"/>
            <w:left w:w="0" w:type="dxa"/>
            <w:bottom w:w="0" w:type="dxa"/>
            <w:right w:w="0" w:type="dxa"/>
          </w:tblCellMar>
        </w:tblPrEx>
        <w:trPr>
          <w:trHeight w:val="340" w:hRule="atLeast"/>
        </w:trPr>
        <w:tc>
          <w:tcPr>
            <w:tcW w:w="500" w:type="dxa"/>
          </w:tcPr>
          <w:p w14:paraId="6386154A">
            <w:pPr>
              <w:pStyle w:val="16"/>
              <w:rPr>
                <w:sz w:val="24"/>
              </w:rPr>
            </w:pPr>
          </w:p>
        </w:tc>
        <w:tc>
          <w:tcPr>
            <w:tcW w:w="1080" w:type="dxa"/>
          </w:tcPr>
          <w:p w14:paraId="29EBA3C8">
            <w:pPr>
              <w:pStyle w:val="16"/>
              <w:spacing w:before="27"/>
              <w:ind w:left="212"/>
              <w:rPr>
                <w:sz w:val="24"/>
              </w:rPr>
            </w:pPr>
            <w:r>
              <w:rPr>
                <w:spacing w:val="-5"/>
                <w:sz w:val="24"/>
              </w:rPr>
              <w:t>2.5</w:t>
            </w:r>
          </w:p>
        </w:tc>
        <w:tc>
          <w:tcPr>
            <w:tcW w:w="5514" w:type="dxa"/>
            <w:gridSpan w:val="2"/>
          </w:tcPr>
          <w:p w14:paraId="4FF6F8B6">
            <w:pPr>
              <w:pStyle w:val="16"/>
              <w:spacing w:before="27"/>
              <w:ind w:left="222"/>
              <w:rPr>
                <w:sz w:val="24"/>
              </w:rPr>
            </w:pPr>
            <w:r>
              <w:rPr>
                <w:spacing w:val="-2"/>
                <w:sz w:val="24"/>
              </w:rPr>
              <w:t>OBJECTIVES</w:t>
            </w:r>
          </w:p>
        </w:tc>
        <w:tc>
          <w:tcPr>
            <w:tcW w:w="680" w:type="dxa"/>
          </w:tcPr>
          <w:p w14:paraId="50B03BC7">
            <w:pPr>
              <w:pStyle w:val="16"/>
              <w:spacing w:before="27"/>
              <w:ind w:right="48"/>
              <w:jc w:val="right"/>
              <w:rPr>
                <w:sz w:val="24"/>
              </w:rPr>
            </w:pPr>
            <w:r>
              <w:rPr>
                <w:spacing w:val="-5"/>
                <w:sz w:val="24"/>
              </w:rPr>
              <w:t>12</w:t>
            </w:r>
          </w:p>
        </w:tc>
      </w:tr>
      <w:tr w14:paraId="0DEAD70D">
        <w:tblPrEx>
          <w:tblCellMar>
            <w:top w:w="0" w:type="dxa"/>
            <w:left w:w="0" w:type="dxa"/>
            <w:bottom w:w="0" w:type="dxa"/>
            <w:right w:w="0" w:type="dxa"/>
          </w:tblCellMar>
        </w:tblPrEx>
        <w:trPr>
          <w:trHeight w:val="338" w:hRule="atLeast"/>
        </w:trPr>
        <w:tc>
          <w:tcPr>
            <w:tcW w:w="500" w:type="dxa"/>
          </w:tcPr>
          <w:p w14:paraId="4A5275A9">
            <w:pPr>
              <w:pStyle w:val="16"/>
              <w:rPr>
                <w:sz w:val="24"/>
              </w:rPr>
            </w:pPr>
          </w:p>
        </w:tc>
        <w:tc>
          <w:tcPr>
            <w:tcW w:w="1080" w:type="dxa"/>
          </w:tcPr>
          <w:p w14:paraId="5878B5BA">
            <w:pPr>
              <w:pStyle w:val="16"/>
              <w:spacing w:before="27"/>
              <w:ind w:left="212"/>
              <w:rPr>
                <w:sz w:val="24"/>
              </w:rPr>
            </w:pPr>
            <w:r>
              <w:rPr>
                <w:spacing w:val="-5"/>
                <w:sz w:val="24"/>
              </w:rPr>
              <w:t>2.6</w:t>
            </w:r>
          </w:p>
        </w:tc>
        <w:tc>
          <w:tcPr>
            <w:tcW w:w="5514" w:type="dxa"/>
            <w:gridSpan w:val="2"/>
          </w:tcPr>
          <w:p w14:paraId="29E0788A">
            <w:pPr>
              <w:pStyle w:val="16"/>
              <w:spacing w:before="27"/>
              <w:ind w:left="222"/>
              <w:rPr>
                <w:sz w:val="24"/>
              </w:rPr>
            </w:pPr>
            <w:r>
              <w:rPr>
                <w:sz w:val="24"/>
              </w:rPr>
              <w:t>HARDWARE &amp;</w:t>
            </w:r>
            <w:r>
              <w:rPr>
                <w:spacing w:val="-7"/>
                <w:sz w:val="24"/>
              </w:rPr>
              <w:t xml:space="preserve"> </w:t>
            </w:r>
            <w:r>
              <w:rPr>
                <w:sz w:val="24"/>
              </w:rPr>
              <w:t>SOFTWARE</w:t>
            </w:r>
            <w:r>
              <w:rPr>
                <w:spacing w:val="1"/>
                <w:sz w:val="24"/>
              </w:rPr>
              <w:t xml:space="preserve"> </w:t>
            </w:r>
            <w:r>
              <w:rPr>
                <w:spacing w:val="-2"/>
                <w:sz w:val="24"/>
              </w:rPr>
              <w:t>REQUIREMENTS</w:t>
            </w:r>
          </w:p>
        </w:tc>
        <w:tc>
          <w:tcPr>
            <w:tcW w:w="680" w:type="dxa"/>
          </w:tcPr>
          <w:p w14:paraId="237D030D">
            <w:pPr>
              <w:pStyle w:val="16"/>
              <w:spacing w:before="27"/>
              <w:ind w:right="48"/>
              <w:jc w:val="right"/>
              <w:rPr>
                <w:sz w:val="24"/>
              </w:rPr>
            </w:pPr>
            <w:r>
              <w:rPr>
                <w:spacing w:val="-5"/>
                <w:sz w:val="24"/>
              </w:rPr>
              <w:t>13</w:t>
            </w:r>
          </w:p>
        </w:tc>
      </w:tr>
      <w:tr w14:paraId="0FEEE784">
        <w:tblPrEx>
          <w:tblCellMar>
            <w:top w:w="0" w:type="dxa"/>
            <w:left w:w="0" w:type="dxa"/>
            <w:bottom w:w="0" w:type="dxa"/>
            <w:right w:w="0" w:type="dxa"/>
          </w:tblCellMar>
        </w:tblPrEx>
        <w:trPr>
          <w:trHeight w:val="338" w:hRule="atLeast"/>
        </w:trPr>
        <w:tc>
          <w:tcPr>
            <w:tcW w:w="500" w:type="dxa"/>
          </w:tcPr>
          <w:p w14:paraId="0548D296">
            <w:pPr>
              <w:pStyle w:val="16"/>
              <w:rPr>
                <w:sz w:val="24"/>
              </w:rPr>
            </w:pPr>
          </w:p>
        </w:tc>
        <w:tc>
          <w:tcPr>
            <w:tcW w:w="1080" w:type="dxa"/>
          </w:tcPr>
          <w:p w14:paraId="55C37532">
            <w:pPr>
              <w:pStyle w:val="16"/>
              <w:rPr>
                <w:sz w:val="24"/>
              </w:rPr>
            </w:pPr>
          </w:p>
        </w:tc>
        <w:tc>
          <w:tcPr>
            <w:tcW w:w="1058" w:type="dxa"/>
          </w:tcPr>
          <w:p w14:paraId="4673DB8D">
            <w:pPr>
              <w:pStyle w:val="16"/>
              <w:spacing w:before="25"/>
              <w:ind w:left="203"/>
              <w:rPr>
                <w:sz w:val="24"/>
              </w:rPr>
            </w:pPr>
            <w:r>
              <w:rPr>
                <w:spacing w:val="-2"/>
                <w:sz w:val="24"/>
              </w:rPr>
              <w:t>2.6.1</w:t>
            </w:r>
          </w:p>
        </w:tc>
        <w:tc>
          <w:tcPr>
            <w:tcW w:w="4456" w:type="dxa"/>
          </w:tcPr>
          <w:p w14:paraId="65BA88A3">
            <w:pPr>
              <w:pStyle w:val="16"/>
              <w:spacing w:before="25"/>
              <w:ind w:left="125"/>
              <w:rPr>
                <w:sz w:val="24"/>
              </w:rPr>
            </w:pPr>
            <w:r>
              <w:rPr>
                <w:sz w:val="24"/>
              </w:rPr>
              <w:t>HARDWARE</w:t>
            </w:r>
            <w:r>
              <w:rPr>
                <w:spacing w:val="-4"/>
                <w:sz w:val="24"/>
              </w:rPr>
              <w:t xml:space="preserve"> </w:t>
            </w:r>
            <w:r>
              <w:rPr>
                <w:spacing w:val="-2"/>
                <w:sz w:val="24"/>
              </w:rPr>
              <w:t>REQUIREMENTS</w:t>
            </w:r>
          </w:p>
        </w:tc>
        <w:tc>
          <w:tcPr>
            <w:tcW w:w="680" w:type="dxa"/>
          </w:tcPr>
          <w:p w14:paraId="4018BBF1">
            <w:pPr>
              <w:pStyle w:val="16"/>
              <w:spacing w:before="25"/>
              <w:ind w:right="48"/>
              <w:jc w:val="right"/>
              <w:rPr>
                <w:sz w:val="24"/>
              </w:rPr>
            </w:pPr>
            <w:r>
              <w:rPr>
                <w:spacing w:val="-5"/>
                <w:sz w:val="24"/>
              </w:rPr>
              <w:t>13</w:t>
            </w:r>
          </w:p>
        </w:tc>
      </w:tr>
      <w:tr w14:paraId="6D840A54">
        <w:tblPrEx>
          <w:tblCellMar>
            <w:top w:w="0" w:type="dxa"/>
            <w:left w:w="0" w:type="dxa"/>
            <w:bottom w:w="0" w:type="dxa"/>
            <w:right w:w="0" w:type="dxa"/>
          </w:tblCellMar>
        </w:tblPrEx>
        <w:trPr>
          <w:trHeight w:val="309" w:hRule="atLeast"/>
        </w:trPr>
        <w:tc>
          <w:tcPr>
            <w:tcW w:w="500" w:type="dxa"/>
          </w:tcPr>
          <w:p w14:paraId="5B347A0F">
            <w:pPr>
              <w:pStyle w:val="16"/>
            </w:pPr>
          </w:p>
        </w:tc>
        <w:tc>
          <w:tcPr>
            <w:tcW w:w="1080" w:type="dxa"/>
          </w:tcPr>
          <w:p w14:paraId="073B79C1">
            <w:pPr>
              <w:pStyle w:val="16"/>
            </w:pPr>
          </w:p>
        </w:tc>
        <w:tc>
          <w:tcPr>
            <w:tcW w:w="1058" w:type="dxa"/>
          </w:tcPr>
          <w:p w14:paraId="0FBA8E99">
            <w:pPr>
              <w:pStyle w:val="16"/>
              <w:spacing w:before="27" w:line="262" w:lineRule="exact"/>
              <w:ind w:left="203"/>
              <w:rPr>
                <w:sz w:val="24"/>
              </w:rPr>
            </w:pPr>
            <w:r>
              <w:rPr>
                <w:spacing w:val="-2"/>
                <w:sz w:val="24"/>
              </w:rPr>
              <w:t>2.6.2</w:t>
            </w:r>
          </w:p>
        </w:tc>
        <w:tc>
          <w:tcPr>
            <w:tcW w:w="4456" w:type="dxa"/>
          </w:tcPr>
          <w:p w14:paraId="02FD40E1">
            <w:pPr>
              <w:pStyle w:val="16"/>
              <w:spacing w:before="27" w:line="262" w:lineRule="exact"/>
              <w:ind w:left="125"/>
              <w:rPr>
                <w:sz w:val="24"/>
              </w:rPr>
            </w:pPr>
            <w:r>
              <w:rPr>
                <w:sz w:val="24"/>
              </w:rPr>
              <w:t>SOFTWARE</w:t>
            </w:r>
            <w:r>
              <w:rPr>
                <w:spacing w:val="-4"/>
                <w:sz w:val="24"/>
              </w:rPr>
              <w:t xml:space="preserve"> </w:t>
            </w:r>
            <w:r>
              <w:rPr>
                <w:spacing w:val="-2"/>
                <w:sz w:val="24"/>
              </w:rPr>
              <w:t>REQUIREMENTS</w:t>
            </w:r>
          </w:p>
        </w:tc>
        <w:tc>
          <w:tcPr>
            <w:tcW w:w="680" w:type="dxa"/>
          </w:tcPr>
          <w:p w14:paraId="48AE9B2E">
            <w:pPr>
              <w:pStyle w:val="16"/>
              <w:spacing w:before="27" w:line="262" w:lineRule="exact"/>
              <w:ind w:right="48"/>
              <w:jc w:val="right"/>
              <w:rPr>
                <w:sz w:val="24"/>
              </w:rPr>
            </w:pPr>
            <w:r>
              <w:rPr>
                <w:spacing w:val="-5"/>
                <w:sz w:val="24"/>
              </w:rPr>
              <w:t>13</w:t>
            </w:r>
          </w:p>
        </w:tc>
      </w:tr>
      <w:tr w14:paraId="0EC6CED9">
        <w:tblPrEx>
          <w:tblCellMar>
            <w:top w:w="0" w:type="dxa"/>
            <w:left w:w="0" w:type="dxa"/>
            <w:bottom w:w="0" w:type="dxa"/>
            <w:right w:w="0" w:type="dxa"/>
          </w:tblCellMar>
        </w:tblPrEx>
        <w:trPr>
          <w:trHeight w:val="377" w:hRule="atLeast"/>
        </w:trPr>
        <w:tc>
          <w:tcPr>
            <w:tcW w:w="500" w:type="dxa"/>
          </w:tcPr>
          <w:p w14:paraId="7D8D2874">
            <w:pPr>
              <w:pStyle w:val="16"/>
              <w:spacing w:line="272" w:lineRule="exact"/>
              <w:ind w:left="93"/>
              <w:rPr>
                <w:b/>
                <w:sz w:val="24"/>
              </w:rPr>
            </w:pPr>
            <w:r>
              <w:rPr>
                <w:b/>
                <w:spacing w:val="-5"/>
                <w:sz w:val="24"/>
              </w:rPr>
              <w:t>3.</w:t>
            </w:r>
          </w:p>
        </w:tc>
        <w:tc>
          <w:tcPr>
            <w:tcW w:w="6594" w:type="dxa"/>
            <w:gridSpan w:val="3"/>
          </w:tcPr>
          <w:p w14:paraId="2B55F8BB">
            <w:pPr>
              <w:pStyle w:val="16"/>
              <w:spacing w:before="68"/>
              <w:ind w:left="212"/>
              <w:rPr>
                <w:b/>
                <w:sz w:val="24"/>
              </w:rPr>
            </w:pPr>
            <w:r>
              <w:rPr>
                <w:b/>
                <w:sz w:val="24"/>
              </w:rPr>
              <w:t>SYSTEM</w:t>
            </w:r>
            <w:r>
              <w:rPr>
                <w:b/>
                <w:spacing w:val="-1"/>
                <w:sz w:val="24"/>
              </w:rPr>
              <w:t xml:space="preserve"> </w:t>
            </w:r>
            <w:r>
              <w:rPr>
                <w:b/>
                <w:sz w:val="24"/>
              </w:rPr>
              <w:t>ARCHITECTURE</w:t>
            </w:r>
            <w:r>
              <w:rPr>
                <w:b/>
                <w:spacing w:val="-5"/>
                <w:sz w:val="24"/>
              </w:rPr>
              <w:t xml:space="preserve"> </w:t>
            </w:r>
            <w:r>
              <w:rPr>
                <w:b/>
                <w:sz w:val="24"/>
              </w:rPr>
              <w:t>&amp;</w:t>
            </w:r>
            <w:r>
              <w:rPr>
                <w:b/>
                <w:spacing w:val="-2"/>
                <w:sz w:val="24"/>
              </w:rPr>
              <w:t xml:space="preserve"> DESIGN</w:t>
            </w:r>
          </w:p>
        </w:tc>
        <w:tc>
          <w:tcPr>
            <w:tcW w:w="680" w:type="dxa"/>
          </w:tcPr>
          <w:p w14:paraId="1C33EAE3">
            <w:pPr>
              <w:pStyle w:val="16"/>
              <w:spacing w:before="58"/>
              <w:ind w:right="48"/>
              <w:jc w:val="right"/>
              <w:rPr>
                <w:sz w:val="24"/>
              </w:rPr>
            </w:pPr>
            <w:r>
              <w:rPr>
                <w:spacing w:val="-5"/>
                <w:sz w:val="24"/>
              </w:rPr>
              <w:t>14</w:t>
            </w:r>
          </w:p>
        </w:tc>
      </w:tr>
      <w:tr w14:paraId="76240003">
        <w:tblPrEx>
          <w:tblCellMar>
            <w:top w:w="0" w:type="dxa"/>
            <w:left w:w="0" w:type="dxa"/>
            <w:bottom w:w="0" w:type="dxa"/>
            <w:right w:w="0" w:type="dxa"/>
          </w:tblCellMar>
        </w:tblPrEx>
        <w:trPr>
          <w:trHeight w:val="336" w:hRule="atLeast"/>
        </w:trPr>
        <w:tc>
          <w:tcPr>
            <w:tcW w:w="500" w:type="dxa"/>
          </w:tcPr>
          <w:p w14:paraId="7BFA2023">
            <w:pPr>
              <w:pStyle w:val="16"/>
              <w:rPr>
                <w:sz w:val="24"/>
              </w:rPr>
            </w:pPr>
          </w:p>
        </w:tc>
        <w:tc>
          <w:tcPr>
            <w:tcW w:w="1080" w:type="dxa"/>
          </w:tcPr>
          <w:p w14:paraId="45AFDF97">
            <w:pPr>
              <w:pStyle w:val="16"/>
              <w:spacing w:before="22"/>
              <w:ind w:left="212"/>
              <w:rPr>
                <w:sz w:val="24"/>
              </w:rPr>
            </w:pPr>
            <w:r>
              <w:rPr>
                <w:spacing w:val="-5"/>
                <w:sz w:val="24"/>
              </w:rPr>
              <w:t>3.1</w:t>
            </w:r>
          </w:p>
        </w:tc>
        <w:tc>
          <w:tcPr>
            <w:tcW w:w="5514" w:type="dxa"/>
            <w:gridSpan w:val="2"/>
          </w:tcPr>
          <w:p w14:paraId="07218DE2">
            <w:pPr>
              <w:pStyle w:val="16"/>
              <w:spacing w:before="22"/>
              <w:ind w:left="222"/>
              <w:rPr>
                <w:sz w:val="24"/>
              </w:rPr>
            </w:pPr>
            <w:r>
              <w:rPr>
                <w:sz w:val="24"/>
              </w:rPr>
              <w:t>PROJECT</w:t>
            </w:r>
            <w:r>
              <w:rPr>
                <w:spacing w:val="-2"/>
                <w:sz w:val="24"/>
              </w:rPr>
              <w:t xml:space="preserve"> ARCHITECTURE</w:t>
            </w:r>
          </w:p>
        </w:tc>
        <w:tc>
          <w:tcPr>
            <w:tcW w:w="680" w:type="dxa"/>
          </w:tcPr>
          <w:p w14:paraId="2D4CCB67">
            <w:pPr>
              <w:pStyle w:val="16"/>
              <w:spacing w:before="22"/>
              <w:ind w:right="48"/>
              <w:jc w:val="right"/>
              <w:rPr>
                <w:sz w:val="24"/>
              </w:rPr>
            </w:pPr>
            <w:r>
              <w:rPr>
                <w:spacing w:val="-5"/>
                <w:sz w:val="24"/>
              </w:rPr>
              <w:t>14</w:t>
            </w:r>
          </w:p>
        </w:tc>
      </w:tr>
      <w:tr w14:paraId="75B35265">
        <w:tblPrEx>
          <w:tblCellMar>
            <w:top w:w="0" w:type="dxa"/>
            <w:left w:w="0" w:type="dxa"/>
            <w:bottom w:w="0" w:type="dxa"/>
            <w:right w:w="0" w:type="dxa"/>
          </w:tblCellMar>
        </w:tblPrEx>
        <w:trPr>
          <w:trHeight w:val="391" w:hRule="atLeast"/>
        </w:trPr>
        <w:tc>
          <w:tcPr>
            <w:tcW w:w="500" w:type="dxa"/>
          </w:tcPr>
          <w:p w14:paraId="5E216BDF">
            <w:pPr>
              <w:pStyle w:val="16"/>
              <w:rPr>
                <w:sz w:val="24"/>
              </w:rPr>
            </w:pPr>
          </w:p>
        </w:tc>
        <w:tc>
          <w:tcPr>
            <w:tcW w:w="1080" w:type="dxa"/>
          </w:tcPr>
          <w:p w14:paraId="433442B9">
            <w:pPr>
              <w:pStyle w:val="16"/>
              <w:spacing w:before="27"/>
              <w:ind w:left="212"/>
              <w:rPr>
                <w:sz w:val="24"/>
              </w:rPr>
            </w:pPr>
            <w:r>
              <w:rPr>
                <w:spacing w:val="-5"/>
                <w:sz w:val="24"/>
              </w:rPr>
              <w:t>3.2</w:t>
            </w:r>
          </w:p>
        </w:tc>
        <w:tc>
          <w:tcPr>
            <w:tcW w:w="5514" w:type="dxa"/>
            <w:gridSpan w:val="2"/>
          </w:tcPr>
          <w:p w14:paraId="46F07E96">
            <w:pPr>
              <w:pStyle w:val="16"/>
              <w:spacing w:before="27"/>
              <w:ind w:left="222"/>
              <w:rPr>
                <w:sz w:val="24"/>
              </w:rPr>
            </w:pPr>
            <w:r>
              <w:rPr>
                <w:spacing w:val="-2"/>
                <w:sz w:val="24"/>
              </w:rPr>
              <w:t>DESCRIPTION</w:t>
            </w:r>
          </w:p>
        </w:tc>
        <w:tc>
          <w:tcPr>
            <w:tcW w:w="680" w:type="dxa"/>
          </w:tcPr>
          <w:p w14:paraId="13350FFF">
            <w:pPr>
              <w:pStyle w:val="16"/>
              <w:spacing w:before="94"/>
              <w:ind w:right="48"/>
              <w:jc w:val="right"/>
              <w:rPr>
                <w:sz w:val="24"/>
              </w:rPr>
            </w:pPr>
            <w:r>
              <w:rPr>
                <w:spacing w:val="-5"/>
                <w:sz w:val="24"/>
              </w:rPr>
              <w:t>15</w:t>
            </w:r>
          </w:p>
        </w:tc>
      </w:tr>
      <w:tr w14:paraId="33F3CF53">
        <w:tblPrEx>
          <w:tblCellMar>
            <w:top w:w="0" w:type="dxa"/>
            <w:left w:w="0" w:type="dxa"/>
            <w:bottom w:w="0" w:type="dxa"/>
            <w:right w:w="0" w:type="dxa"/>
          </w:tblCellMar>
        </w:tblPrEx>
        <w:trPr>
          <w:trHeight w:val="352" w:hRule="atLeast"/>
        </w:trPr>
        <w:tc>
          <w:tcPr>
            <w:tcW w:w="500" w:type="dxa"/>
          </w:tcPr>
          <w:p w14:paraId="7B6CE5B3">
            <w:pPr>
              <w:pStyle w:val="16"/>
              <w:rPr>
                <w:sz w:val="24"/>
              </w:rPr>
            </w:pPr>
          </w:p>
        </w:tc>
        <w:tc>
          <w:tcPr>
            <w:tcW w:w="1080" w:type="dxa"/>
          </w:tcPr>
          <w:p w14:paraId="1BB4EB5B">
            <w:pPr>
              <w:pStyle w:val="16"/>
              <w:spacing w:before="10"/>
              <w:ind w:left="212"/>
              <w:rPr>
                <w:sz w:val="24"/>
              </w:rPr>
            </w:pPr>
            <w:r>
              <w:rPr>
                <w:spacing w:val="-5"/>
                <w:sz w:val="24"/>
              </w:rPr>
              <w:t>3.3</w:t>
            </w:r>
          </w:p>
        </w:tc>
        <w:tc>
          <w:tcPr>
            <w:tcW w:w="5514" w:type="dxa"/>
            <w:gridSpan w:val="2"/>
          </w:tcPr>
          <w:p w14:paraId="06B5C81F">
            <w:pPr>
              <w:pStyle w:val="16"/>
              <w:spacing w:before="10"/>
              <w:ind w:left="222"/>
              <w:rPr>
                <w:sz w:val="24"/>
              </w:rPr>
            </w:pPr>
            <w:r>
              <w:rPr>
                <w:sz w:val="24"/>
              </w:rPr>
              <w:t>DATA</w:t>
            </w:r>
            <w:r>
              <w:rPr>
                <w:spacing w:val="-3"/>
                <w:sz w:val="24"/>
              </w:rPr>
              <w:t xml:space="preserve"> </w:t>
            </w:r>
            <w:r>
              <w:rPr>
                <w:sz w:val="24"/>
              </w:rPr>
              <w:t>FLOW</w:t>
            </w:r>
            <w:r>
              <w:rPr>
                <w:spacing w:val="-3"/>
                <w:sz w:val="24"/>
              </w:rPr>
              <w:t xml:space="preserve"> </w:t>
            </w:r>
            <w:r>
              <w:rPr>
                <w:spacing w:val="-2"/>
                <w:sz w:val="24"/>
              </w:rPr>
              <w:t>DIAGRAM</w:t>
            </w:r>
          </w:p>
        </w:tc>
        <w:tc>
          <w:tcPr>
            <w:tcW w:w="680" w:type="dxa"/>
          </w:tcPr>
          <w:p w14:paraId="06CAFA5F">
            <w:pPr>
              <w:pStyle w:val="16"/>
              <w:spacing w:before="39"/>
              <w:ind w:right="48"/>
              <w:jc w:val="right"/>
              <w:rPr>
                <w:sz w:val="24"/>
              </w:rPr>
            </w:pPr>
            <w:r>
              <w:rPr>
                <w:spacing w:val="-5"/>
                <w:sz w:val="24"/>
              </w:rPr>
              <w:t>16</w:t>
            </w:r>
          </w:p>
        </w:tc>
      </w:tr>
      <w:tr w14:paraId="2F583915">
        <w:tblPrEx>
          <w:tblCellMar>
            <w:top w:w="0" w:type="dxa"/>
            <w:left w:w="0" w:type="dxa"/>
            <w:bottom w:w="0" w:type="dxa"/>
            <w:right w:w="0" w:type="dxa"/>
          </w:tblCellMar>
        </w:tblPrEx>
        <w:trPr>
          <w:trHeight w:val="345" w:hRule="atLeast"/>
        </w:trPr>
        <w:tc>
          <w:tcPr>
            <w:tcW w:w="500" w:type="dxa"/>
          </w:tcPr>
          <w:p w14:paraId="2B658190">
            <w:pPr>
              <w:pStyle w:val="16"/>
              <w:spacing w:before="37"/>
              <w:ind w:left="107"/>
              <w:rPr>
                <w:b/>
                <w:sz w:val="24"/>
              </w:rPr>
            </w:pPr>
            <w:r>
              <w:rPr>
                <w:b/>
                <w:spacing w:val="-5"/>
                <w:sz w:val="24"/>
              </w:rPr>
              <w:t>4.</w:t>
            </w:r>
          </w:p>
        </w:tc>
        <w:tc>
          <w:tcPr>
            <w:tcW w:w="6594" w:type="dxa"/>
            <w:gridSpan w:val="3"/>
          </w:tcPr>
          <w:p w14:paraId="7028460E">
            <w:pPr>
              <w:pStyle w:val="16"/>
              <w:spacing w:before="37"/>
              <w:ind w:left="212"/>
              <w:rPr>
                <w:b/>
                <w:sz w:val="24"/>
              </w:rPr>
            </w:pPr>
            <w:r>
              <w:rPr>
                <w:b/>
                <w:spacing w:val="-2"/>
                <w:sz w:val="24"/>
              </w:rPr>
              <w:t>IMPLEMENTATION</w:t>
            </w:r>
          </w:p>
        </w:tc>
        <w:tc>
          <w:tcPr>
            <w:tcW w:w="680" w:type="dxa"/>
          </w:tcPr>
          <w:p w14:paraId="541471A2">
            <w:pPr>
              <w:pStyle w:val="16"/>
              <w:spacing w:before="27"/>
              <w:ind w:right="48"/>
              <w:jc w:val="right"/>
              <w:rPr>
                <w:sz w:val="24"/>
              </w:rPr>
            </w:pPr>
            <w:r>
              <w:rPr>
                <w:spacing w:val="-5"/>
                <w:sz w:val="24"/>
              </w:rPr>
              <w:t>18</w:t>
            </w:r>
          </w:p>
        </w:tc>
      </w:tr>
      <w:tr w14:paraId="6F91F7A5">
        <w:tblPrEx>
          <w:tblCellMar>
            <w:top w:w="0" w:type="dxa"/>
            <w:left w:w="0" w:type="dxa"/>
            <w:bottom w:w="0" w:type="dxa"/>
            <w:right w:w="0" w:type="dxa"/>
          </w:tblCellMar>
        </w:tblPrEx>
        <w:trPr>
          <w:trHeight w:val="333" w:hRule="atLeast"/>
        </w:trPr>
        <w:tc>
          <w:tcPr>
            <w:tcW w:w="500" w:type="dxa"/>
          </w:tcPr>
          <w:p w14:paraId="66929D50">
            <w:pPr>
              <w:pStyle w:val="16"/>
              <w:rPr>
                <w:sz w:val="24"/>
              </w:rPr>
            </w:pPr>
          </w:p>
        </w:tc>
        <w:tc>
          <w:tcPr>
            <w:tcW w:w="1080" w:type="dxa"/>
          </w:tcPr>
          <w:p w14:paraId="21A9F93B">
            <w:pPr>
              <w:pStyle w:val="16"/>
              <w:spacing w:before="22"/>
              <w:ind w:left="212"/>
              <w:rPr>
                <w:sz w:val="24"/>
              </w:rPr>
            </w:pPr>
            <w:r>
              <w:rPr>
                <w:spacing w:val="-5"/>
                <w:sz w:val="24"/>
              </w:rPr>
              <w:t>4.1</w:t>
            </w:r>
          </w:p>
        </w:tc>
        <w:tc>
          <w:tcPr>
            <w:tcW w:w="5514" w:type="dxa"/>
            <w:gridSpan w:val="2"/>
          </w:tcPr>
          <w:p w14:paraId="10CB06E2">
            <w:pPr>
              <w:pStyle w:val="16"/>
              <w:spacing w:before="22"/>
              <w:ind w:left="222"/>
              <w:rPr>
                <w:sz w:val="24"/>
              </w:rPr>
            </w:pPr>
            <w:r>
              <w:rPr>
                <w:sz w:val="24"/>
              </w:rPr>
              <w:t>ALGORITHMS</w:t>
            </w:r>
            <w:r>
              <w:rPr>
                <w:spacing w:val="-8"/>
                <w:sz w:val="24"/>
              </w:rPr>
              <w:t xml:space="preserve"> </w:t>
            </w:r>
            <w:r>
              <w:rPr>
                <w:spacing w:val="-4"/>
                <w:sz w:val="24"/>
              </w:rPr>
              <w:t>USED</w:t>
            </w:r>
          </w:p>
        </w:tc>
        <w:tc>
          <w:tcPr>
            <w:tcW w:w="680" w:type="dxa"/>
          </w:tcPr>
          <w:p w14:paraId="57D3B34A">
            <w:pPr>
              <w:pStyle w:val="16"/>
              <w:spacing w:before="22"/>
              <w:ind w:right="48"/>
              <w:jc w:val="right"/>
              <w:rPr>
                <w:sz w:val="24"/>
              </w:rPr>
            </w:pPr>
            <w:r>
              <w:rPr>
                <w:spacing w:val="-5"/>
                <w:sz w:val="24"/>
              </w:rPr>
              <w:t>18</w:t>
            </w:r>
          </w:p>
        </w:tc>
      </w:tr>
      <w:tr w14:paraId="6D0E3491">
        <w:tblPrEx>
          <w:tblCellMar>
            <w:top w:w="0" w:type="dxa"/>
            <w:left w:w="0" w:type="dxa"/>
            <w:bottom w:w="0" w:type="dxa"/>
            <w:right w:w="0" w:type="dxa"/>
          </w:tblCellMar>
        </w:tblPrEx>
        <w:trPr>
          <w:trHeight w:val="338" w:hRule="atLeast"/>
        </w:trPr>
        <w:tc>
          <w:tcPr>
            <w:tcW w:w="500" w:type="dxa"/>
          </w:tcPr>
          <w:p w14:paraId="4DD66602">
            <w:pPr>
              <w:pStyle w:val="16"/>
              <w:rPr>
                <w:sz w:val="24"/>
              </w:rPr>
            </w:pPr>
          </w:p>
        </w:tc>
        <w:tc>
          <w:tcPr>
            <w:tcW w:w="1080" w:type="dxa"/>
          </w:tcPr>
          <w:p w14:paraId="35143850">
            <w:pPr>
              <w:pStyle w:val="16"/>
              <w:spacing w:before="25"/>
              <w:ind w:left="212"/>
              <w:rPr>
                <w:sz w:val="24"/>
              </w:rPr>
            </w:pPr>
            <w:r>
              <w:rPr>
                <w:spacing w:val="-5"/>
                <w:sz w:val="24"/>
              </w:rPr>
              <w:t>4.2</w:t>
            </w:r>
          </w:p>
        </w:tc>
        <w:tc>
          <w:tcPr>
            <w:tcW w:w="5514" w:type="dxa"/>
            <w:gridSpan w:val="2"/>
          </w:tcPr>
          <w:p w14:paraId="63C129E1">
            <w:pPr>
              <w:pStyle w:val="16"/>
              <w:spacing w:before="25"/>
              <w:ind w:left="222"/>
              <w:rPr>
                <w:sz w:val="24"/>
              </w:rPr>
            </w:pPr>
            <w:r>
              <w:rPr>
                <w:sz w:val="24"/>
              </w:rPr>
              <w:t>SAMPLE</w:t>
            </w:r>
            <w:r>
              <w:rPr>
                <w:spacing w:val="-5"/>
                <w:sz w:val="24"/>
              </w:rPr>
              <w:t xml:space="preserve"> </w:t>
            </w:r>
            <w:r>
              <w:rPr>
                <w:spacing w:val="-4"/>
                <w:sz w:val="24"/>
              </w:rPr>
              <w:t>CODE</w:t>
            </w:r>
          </w:p>
        </w:tc>
        <w:tc>
          <w:tcPr>
            <w:tcW w:w="680" w:type="dxa"/>
          </w:tcPr>
          <w:p w14:paraId="04708E42">
            <w:pPr>
              <w:pStyle w:val="16"/>
              <w:spacing w:before="25"/>
              <w:ind w:right="48"/>
              <w:jc w:val="right"/>
              <w:rPr>
                <w:rFonts w:hint="default"/>
                <w:sz w:val="24"/>
                <w:lang w:val="en-IN"/>
              </w:rPr>
            </w:pPr>
            <w:r>
              <w:rPr>
                <w:spacing w:val="-5"/>
                <w:sz w:val="24"/>
              </w:rPr>
              <w:t>2</w:t>
            </w:r>
            <w:r>
              <w:rPr>
                <w:rFonts w:hint="default"/>
                <w:spacing w:val="-5"/>
                <w:sz w:val="24"/>
                <w:lang w:val="en-IN"/>
              </w:rPr>
              <w:t>4</w:t>
            </w:r>
          </w:p>
        </w:tc>
      </w:tr>
      <w:tr w14:paraId="09A76C5A">
        <w:tblPrEx>
          <w:tblCellMar>
            <w:top w:w="0" w:type="dxa"/>
            <w:left w:w="0" w:type="dxa"/>
            <w:bottom w:w="0" w:type="dxa"/>
            <w:right w:w="0" w:type="dxa"/>
          </w:tblCellMar>
        </w:tblPrEx>
        <w:trPr>
          <w:trHeight w:val="345" w:hRule="atLeast"/>
        </w:trPr>
        <w:tc>
          <w:tcPr>
            <w:tcW w:w="500" w:type="dxa"/>
          </w:tcPr>
          <w:p w14:paraId="5503A087">
            <w:pPr>
              <w:pStyle w:val="16"/>
              <w:spacing w:before="37"/>
              <w:ind w:left="107"/>
              <w:rPr>
                <w:b/>
                <w:sz w:val="24"/>
              </w:rPr>
            </w:pPr>
            <w:r>
              <w:rPr>
                <w:b/>
                <w:spacing w:val="-5"/>
                <w:sz w:val="24"/>
              </w:rPr>
              <w:t>5.</w:t>
            </w:r>
          </w:p>
        </w:tc>
        <w:tc>
          <w:tcPr>
            <w:tcW w:w="6594" w:type="dxa"/>
            <w:gridSpan w:val="3"/>
          </w:tcPr>
          <w:p w14:paraId="07322CA5">
            <w:pPr>
              <w:pStyle w:val="16"/>
              <w:spacing w:before="37"/>
              <w:ind w:left="212"/>
              <w:rPr>
                <w:b/>
                <w:sz w:val="24"/>
              </w:rPr>
            </w:pPr>
            <w:r>
              <w:rPr>
                <w:b/>
                <w:sz w:val="24"/>
              </w:rPr>
              <w:t>RESULTS</w:t>
            </w:r>
            <w:r>
              <w:rPr>
                <w:b/>
                <w:spacing w:val="-2"/>
                <w:sz w:val="24"/>
              </w:rPr>
              <w:t xml:space="preserve"> </w:t>
            </w:r>
            <w:r>
              <w:rPr>
                <w:b/>
                <w:sz w:val="24"/>
              </w:rPr>
              <w:t>&amp;</w:t>
            </w:r>
            <w:r>
              <w:rPr>
                <w:b/>
                <w:spacing w:val="-1"/>
                <w:sz w:val="24"/>
              </w:rPr>
              <w:t xml:space="preserve"> </w:t>
            </w:r>
            <w:r>
              <w:rPr>
                <w:b/>
                <w:spacing w:val="-2"/>
                <w:sz w:val="24"/>
              </w:rPr>
              <w:t>DISCUSSION</w:t>
            </w:r>
          </w:p>
        </w:tc>
        <w:tc>
          <w:tcPr>
            <w:tcW w:w="680" w:type="dxa"/>
          </w:tcPr>
          <w:p w14:paraId="2AE76200">
            <w:pPr>
              <w:pStyle w:val="16"/>
              <w:spacing w:before="27"/>
              <w:ind w:right="48"/>
              <w:jc w:val="right"/>
              <w:rPr>
                <w:rFonts w:hint="default"/>
                <w:sz w:val="24"/>
                <w:lang w:val="en-IN"/>
              </w:rPr>
            </w:pPr>
            <w:r>
              <w:rPr>
                <w:spacing w:val="-5"/>
                <w:sz w:val="24"/>
              </w:rPr>
              <w:t>3</w:t>
            </w:r>
            <w:r>
              <w:rPr>
                <w:rFonts w:hint="default"/>
                <w:spacing w:val="-5"/>
                <w:sz w:val="24"/>
                <w:lang w:val="en-IN"/>
              </w:rPr>
              <w:t>3</w:t>
            </w:r>
          </w:p>
        </w:tc>
      </w:tr>
      <w:tr w14:paraId="3FEA5E4B">
        <w:tblPrEx>
          <w:tblCellMar>
            <w:top w:w="0" w:type="dxa"/>
            <w:left w:w="0" w:type="dxa"/>
            <w:bottom w:w="0" w:type="dxa"/>
            <w:right w:w="0" w:type="dxa"/>
          </w:tblCellMar>
        </w:tblPrEx>
        <w:trPr>
          <w:trHeight w:val="343" w:hRule="atLeast"/>
        </w:trPr>
        <w:tc>
          <w:tcPr>
            <w:tcW w:w="500" w:type="dxa"/>
          </w:tcPr>
          <w:p w14:paraId="76F45DB5">
            <w:pPr>
              <w:pStyle w:val="16"/>
              <w:spacing w:before="32"/>
              <w:ind w:left="107"/>
              <w:rPr>
                <w:b/>
                <w:sz w:val="24"/>
              </w:rPr>
            </w:pPr>
            <w:r>
              <w:rPr>
                <w:b/>
                <w:spacing w:val="-5"/>
                <w:sz w:val="24"/>
              </w:rPr>
              <w:t>6.</w:t>
            </w:r>
          </w:p>
        </w:tc>
        <w:tc>
          <w:tcPr>
            <w:tcW w:w="2138" w:type="dxa"/>
            <w:gridSpan w:val="2"/>
          </w:tcPr>
          <w:p w14:paraId="17BBDE9E">
            <w:pPr>
              <w:pStyle w:val="16"/>
              <w:spacing w:before="32"/>
              <w:ind w:left="212"/>
              <w:rPr>
                <w:b/>
                <w:sz w:val="24"/>
              </w:rPr>
            </w:pPr>
            <w:r>
              <w:rPr>
                <w:b/>
                <w:spacing w:val="-2"/>
                <w:sz w:val="24"/>
              </w:rPr>
              <w:t>VALIDATION</w:t>
            </w:r>
          </w:p>
        </w:tc>
        <w:tc>
          <w:tcPr>
            <w:tcW w:w="4456" w:type="dxa"/>
          </w:tcPr>
          <w:p w14:paraId="1D58229A">
            <w:pPr>
              <w:pStyle w:val="16"/>
              <w:rPr>
                <w:sz w:val="24"/>
              </w:rPr>
            </w:pPr>
          </w:p>
        </w:tc>
        <w:tc>
          <w:tcPr>
            <w:tcW w:w="680" w:type="dxa"/>
          </w:tcPr>
          <w:p w14:paraId="59342132">
            <w:pPr>
              <w:pStyle w:val="16"/>
              <w:spacing w:before="22"/>
              <w:ind w:right="48"/>
              <w:jc w:val="right"/>
              <w:rPr>
                <w:rFonts w:hint="default"/>
                <w:sz w:val="24"/>
                <w:lang w:val="en-IN"/>
              </w:rPr>
            </w:pPr>
            <w:r>
              <w:rPr>
                <w:spacing w:val="-5"/>
                <w:sz w:val="24"/>
              </w:rPr>
              <w:t>4</w:t>
            </w:r>
            <w:r>
              <w:rPr>
                <w:rFonts w:hint="default"/>
                <w:spacing w:val="-5"/>
                <w:sz w:val="24"/>
                <w:lang w:val="en-IN"/>
              </w:rPr>
              <w:t>0</w:t>
            </w:r>
          </w:p>
        </w:tc>
      </w:tr>
      <w:tr w14:paraId="38EFCB54">
        <w:tblPrEx>
          <w:tblCellMar>
            <w:top w:w="0" w:type="dxa"/>
            <w:left w:w="0" w:type="dxa"/>
            <w:bottom w:w="0" w:type="dxa"/>
            <w:right w:w="0" w:type="dxa"/>
          </w:tblCellMar>
        </w:tblPrEx>
        <w:trPr>
          <w:trHeight w:val="343" w:hRule="atLeast"/>
        </w:trPr>
        <w:tc>
          <w:tcPr>
            <w:tcW w:w="500" w:type="dxa"/>
          </w:tcPr>
          <w:p w14:paraId="1D304900">
            <w:pPr>
              <w:pStyle w:val="16"/>
              <w:rPr>
                <w:sz w:val="24"/>
              </w:rPr>
            </w:pPr>
          </w:p>
        </w:tc>
        <w:tc>
          <w:tcPr>
            <w:tcW w:w="1080" w:type="dxa"/>
          </w:tcPr>
          <w:p w14:paraId="606D5219">
            <w:pPr>
              <w:pStyle w:val="16"/>
              <w:spacing w:before="30"/>
              <w:ind w:left="212"/>
              <w:rPr>
                <w:sz w:val="24"/>
              </w:rPr>
            </w:pPr>
            <w:r>
              <w:rPr>
                <w:spacing w:val="-5"/>
                <w:sz w:val="24"/>
              </w:rPr>
              <w:t>6.1</w:t>
            </w:r>
          </w:p>
        </w:tc>
        <w:tc>
          <w:tcPr>
            <w:tcW w:w="5514" w:type="dxa"/>
            <w:gridSpan w:val="2"/>
          </w:tcPr>
          <w:p w14:paraId="5CF385C3">
            <w:pPr>
              <w:pStyle w:val="16"/>
              <w:spacing w:before="30"/>
              <w:ind w:left="222"/>
              <w:rPr>
                <w:sz w:val="24"/>
              </w:rPr>
            </w:pPr>
            <w:r>
              <w:rPr>
                <w:spacing w:val="-2"/>
                <w:sz w:val="24"/>
              </w:rPr>
              <w:t>INTRODUCTION</w:t>
            </w:r>
          </w:p>
        </w:tc>
        <w:tc>
          <w:tcPr>
            <w:tcW w:w="680" w:type="dxa"/>
          </w:tcPr>
          <w:p w14:paraId="055F6D46">
            <w:pPr>
              <w:pStyle w:val="16"/>
              <w:spacing w:before="25"/>
              <w:ind w:right="48"/>
              <w:jc w:val="right"/>
              <w:rPr>
                <w:rFonts w:hint="default"/>
                <w:sz w:val="24"/>
                <w:lang w:val="en-IN"/>
              </w:rPr>
            </w:pPr>
            <w:r>
              <w:rPr>
                <w:spacing w:val="-5"/>
                <w:sz w:val="24"/>
              </w:rPr>
              <w:t>4</w:t>
            </w:r>
            <w:r>
              <w:rPr>
                <w:rFonts w:hint="default"/>
                <w:spacing w:val="-5"/>
                <w:sz w:val="24"/>
                <w:lang w:val="en-IN"/>
              </w:rPr>
              <w:t>0</w:t>
            </w:r>
          </w:p>
        </w:tc>
      </w:tr>
      <w:tr w14:paraId="2EEA17E1">
        <w:tblPrEx>
          <w:tblCellMar>
            <w:top w:w="0" w:type="dxa"/>
            <w:left w:w="0" w:type="dxa"/>
            <w:bottom w:w="0" w:type="dxa"/>
            <w:right w:w="0" w:type="dxa"/>
          </w:tblCellMar>
        </w:tblPrEx>
        <w:trPr>
          <w:trHeight w:val="333" w:hRule="atLeast"/>
        </w:trPr>
        <w:tc>
          <w:tcPr>
            <w:tcW w:w="500" w:type="dxa"/>
          </w:tcPr>
          <w:p w14:paraId="6258387E">
            <w:pPr>
              <w:pStyle w:val="16"/>
              <w:rPr>
                <w:sz w:val="24"/>
              </w:rPr>
            </w:pPr>
          </w:p>
        </w:tc>
        <w:tc>
          <w:tcPr>
            <w:tcW w:w="1080" w:type="dxa"/>
          </w:tcPr>
          <w:p w14:paraId="6D7C37F3">
            <w:pPr>
              <w:pStyle w:val="16"/>
              <w:spacing w:before="32"/>
              <w:ind w:left="212"/>
              <w:rPr>
                <w:sz w:val="24"/>
              </w:rPr>
            </w:pPr>
            <w:r>
              <w:rPr>
                <w:spacing w:val="-5"/>
                <w:sz w:val="24"/>
              </w:rPr>
              <w:t>6.2</w:t>
            </w:r>
          </w:p>
        </w:tc>
        <w:tc>
          <w:tcPr>
            <w:tcW w:w="5514" w:type="dxa"/>
            <w:gridSpan w:val="2"/>
          </w:tcPr>
          <w:p w14:paraId="517B60FC">
            <w:pPr>
              <w:pStyle w:val="16"/>
              <w:spacing w:before="32"/>
              <w:ind w:left="222"/>
              <w:rPr>
                <w:sz w:val="24"/>
              </w:rPr>
            </w:pPr>
            <w:r>
              <w:rPr>
                <w:sz w:val="24"/>
              </w:rPr>
              <w:t>TEST</w:t>
            </w:r>
            <w:r>
              <w:rPr>
                <w:spacing w:val="2"/>
                <w:sz w:val="24"/>
              </w:rPr>
              <w:t xml:space="preserve"> </w:t>
            </w:r>
            <w:r>
              <w:rPr>
                <w:spacing w:val="-2"/>
                <w:sz w:val="24"/>
              </w:rPr>
              <w:t>CASES</w:t>
            </w:r>
          </w:p>
        </w:tc>
        <w:tc>
          <w:tcPr>
            <w:tcW w:w="680" w:type="dxa"/>
          </w:tcPr>
          <w:p w14:paraId="05447932">
            <w:pPr>
              <w:pStyle w:val="16"/>
              <w:spacing w:before="27"/>
              <w:ind w:right="48"/>
              <w:jc w:val="right"/>
              <w:rPr>
                <w:rFonts w:hint="default"/>
                <w:sz w:val="24"/>
                <w:lang w:val="en-IN"/>
              </w:rPr>
            </w:pPr>
            <w:r>
              <w:rPr>
                <w:spacing w:val="-5"/>
                <w:sz w:val="24"/>
              </w:rPr>
              <w:t>4</w:t>
            </w:r>
            <w:r>
              <w:rPr>
                <w:rFonts w:hint="default"/>
                <w:spacing w:val="-5"/>
                <w:sz w:val="24"/>
                <w:lang w:val="en-IN"/>
              </w:rPr>
              <w:t>1</w:t>
            </w:r>
          </w:p>
        </w:tc>
      </w:tr>
      <w:tr w14:paraId="0C522FD6">
        <w:tblPrEx>
          <w:tblCellMar>
            <w:top w:w="0" w:type="dxa"/>
            <w:left w:w="0" w:type="dxa"/>
            <w:bottom w:w="0" w:type="dxa"/>
            <w:right w:w="0" w:type="dxa"/>
          </w:tblCellMar>
        </w:tblPrEx>
        <w:trPr>
          <w:trHeight w:val="355" w:hRule="atLeast"/>
        </w:trPr>
        <w:tc>
          <w:tcPr>
            <w:tcW w:w="500" w:type="dxa"/>
          </w:tcPr>
          <w:p w14:paraId="65A2ECBA">
            <w:pPr>
              <w:pStyle w:val="16"/>
              <w:rPr>
                <w:sz w:val="24"/>
              </w:rPr>
            </w:pPr>
          </w:p>
        </w:tc>
        <w:tc>
          <w:tcPr>
            <w:tcW w:w="1080" w:type="dxa"/>
          </w:tcPr>
          <w:p w14:paraId="36607B2E">
            <w:pPr>
              <w:pStyle w:val="16"/>
              <w:rPr>
                <w:sz w:val="24"/>
              </w:rPr>
            </w:pPr>
          </w:p>
        </w:tc>
        <w:tc>
          <w:tcPr>
            <w:tcW w:w="1058" w:type="dxa"/>
          </w:tcPr>
          <w:p w14:paraId="2E6264DC">
            <w:pPr>
              <w:pStyle w:val="16"/>
              <w:spacing w:before="39"/>
              <w:ind w:left="212"/>
              <w:rPr>
                <w:sz w:val="24"/>
              </w:rPr>
            </w:pPr>
            <w:r>
              <w:rPr>
                <w:spacing w:val="-2"/>
                <w:sz w:val="24"/>
              </w:rPr>
              <w:t>6.2.1</w:t>
            </w:r>
          </w:p>
        </w:tc>
        <w:tc>
          <w:tcPr>
            <w:tcW w:w="4456" w:type="dxa"/>
          </w:tcPr>
          <w:p w14:paraId="0FC41AE6">
            <w:pPr>
              <w:pStyle w:val="16"/>
              <w:spacing w:before="15"/>
              <w:ind w:left="19"/>
              <w:rPr>
                <w:sz w:val="24"/>
              </w:rPr>
            </w:pPr>
            <w:r>
              <w:rPr>
                <w:sz w:val="24"/>
              </w:rPr>
              <w:t>UPLOADING</w:t>
            </w:r>
            <w:r>
              <w:rPr>
                <w:spacing w:val="-4"/>
                <w:sz w:val="24"/>
              </w:rPr>
              <w:t xml:space="preserve"> </w:t>
            </w:r>
            <w:r>
              <w:rPr>
                <w:spacing w:val="-2"/>
                <w:sz w:val="24"/>
              </w:rPr>
              <w:t>DATASET</w:t>
            </w:r>
          </w:p>
        </w:tc>
        <w:tc>
          <w:tcPr>
            <w:tcW w:w="680" w:type="dxa"/>
          </w:tcPr>
          <w:p w14:paraId="7148AE43">
            <w:pPr>
              <w:pStyle w:val="16"/>
              <w:spacing w:before="39"/>
              <w:ind w:right="48"/>
              <w:jc w:val="right"/>
              <w:rPr>
                <w:rFonts w:hint="default"/>
                <w:sz w:val="24"/>
                <w:lang w:val="en-IN"/>
              </w:rPr>
            </w:pPr>
            <w:r>
              <w:rPr>
                <w:spacing w:val="-5"/>
                <w:sz w:val="24"/>
              </w:rPr>
              <w:t>4</w:t>
            </w:r>
            <w:r>
              <w:rPr>
                <w:rFonts w:hint="default"/>
                <w:spacing w:val="-5"/>
                <w:sz w:val="24"/>
                <w:lang w:val="en-IN"/>
              </w:rPr>
              <w:t>1</w:t>
            </w:r>
          </w:p>
        </w:tc>
      </w:tr>
      <w:tr w14:paraId="496FE360">
        <w:tblPrEx>
          <w:tblCellMar>
            <w:top w:w="0" w:type="dxa"/>
            <w:left w:w="0" w:type="dxa"/>
            <w:bottom w:w="0" w:type="dxa"/>
            <w:right w:w="0" w:type="dxa"/>
          </w:tblCellMar>
        </w:tblPrEx>
        <w:trPr>
          <w:trHeight w:val="343" w:hRule="atLeast"/>
        </w:trPr>
        <w:tc>
          <w:tcPr>
            <w:tcW w:w="500" w:type="dxa"/>
          </w:tcPr>
          <w:p w14:paraId="4801E302">
            <w:pPr>
              <w:pStyle w:val="16"/>
              <w:rPr>
                <w:sz w:val="24"/>
              </w:rPr>
            </w:pPr>
          </w:p>
        </w:tc>
        <w:tc>
          <w:tcPr>
            <w:tcW w:w="1080" w:type="dxa"/>
          </w:tcPr>
          <w:p w14:paraId="0B6E9B65">
            <w:pPr>
              <w:pStyle w:val="16"/>
              <w:rPr>
                <w:sz w:val="24"/>
              </w:rPr>
            </w:pPr>
          </w:p>
        </w:tc>
        <w:tc>
          <w:tcPr>
            <w:tcW w:w="1058" w:type="dxa"/>
          </w:tcPr>
          <w:p w14:paraId="2D4C3919">
            <w:pPr>
              <w:pStyle w:val="16"/>
              <w:spacing w:before="29"/>
              <w:ind w:left="212"/>
              <w:rPr>
                <w:sz w:val="24"/>
              </w:rPr>
            </w:pPr>
            <w:r>
              <w:rPr>
                <w:spacing w:val="-2"/>
                <w:sz w:val="24"/>
              </w:rPr>
              <w:t>6.2.2</w:t>
            </w:r>
          </w:p>
        </w:tc>
        <w:tc>
          <w:tcPr>
            <w:tcW w:w="4456" w:type="dxa"/>
          </w:tcPr>
          <w:p w14:paraId="603751E4">
            <w:pPr>
              <w:pStyle w:val="16"/>
              <w:spacing w:before="29"/>
              <w:ind w:left="9"/>
              <w:rPr>
                <w:sz w:val="24"/>
              </w:rPr>
            </w:pPr>
            <w:r>
              <w:rPr>
                <w:spacing w:val="-2"/>
                <w:sz w:val="24"/>
              </w:rPr>
              <w:t>CLASSIFICATION</w:t>
            </w:r>
          </w:p>
        </w:tc>
        <w:tc>
          <w:tcPr>
            <w:tcW w:w="680" w:type="dxa"/>
          </w:tcPr>
          <w:p w14:paraId="454D818D">
            <w:pPr>
              <w:pStyle w:val="16"/>
              <w:spacing w:before="29"/>
              <w:ind w:right="48"/>
              <w:jc w:val="right"/>
              <w:rPr>
                <w:rFonts w:hint="default"/>
                <w:sz w:val="24"/>
                <w:lang w:val="en-IN"/>
              </w:rPr>
            </w:pPr>
            <w:r>
              <w:rPr>
                <w:spacing w:val="-5"/>
                <w:sz w:val="24"/>
              </w:rPr>
              <w:t>4</w:t>
            </w:r>
            <w:r>
              <w:rPr>
                <w:rFonts w:hint="default"/>
                <w:spacing w:val="-5"/>
                <w:sz w:val="24"/>
                <w:lang w:val="en-IN"/>
              </w:rPr>
              <w:t>1</w:t>
            </w:r>
          </w:p>
        </w:tc>
      </w:tr>
      <w:tr w14:paraId="07712C7C">
        <w:tblPrEx>
          <w:tblCellMar>
            <w:top w:w="0" w:type="dxa"/>
            <w:left w:w="0" w:type="dxa"/>
            <w:bottom w:w="0" w:type="dxa"/>
            <w:right w:w="0" w:type="dxa"/>
          </w:tblCellMar>
        </w:tblPrEx>
        <w:trPr>
          <w:trHeight w:val="345" w:hRule="atLeast"/>
        </w:trPr>
        <w:tc>
          <w:tcPr>
            <w:tcW w:w="500" w:type="dxa"/>
          </w:tcPr>
          <w:p w14:paraId="6472BBF4">
            <w:pPr>
              <w:pStyle w:val="16"/>
              <w:spacing w:before="37"/>
              <w:ind w:left="107"/>
              <w:rPr>
                <w:b/>
                <w:sz w:val="24"/>
              </w:rPr>
            </w:pPr>
            <w:r>
              <w:rPr>
                <w:b/>
                <w:spacing w:val="-5"/>
                <w:sz w:val="24"/>
              </w:rPr>
              <w:t>7.</w:t>
            </w:r>
          </w:p>
        </w:tc>
        <w:tc>
          <w:tcPr>
            <w:tcW w:w="6594" w:type="dxa"/>
            <w:gridSpan w:val="3"/>
          </w:tcPr>
          <w:p w14:paraId="20A176EE">
            <w:pPr>
              <w:pStyle w:val="16"/>
              <w:spacing w:before="37"/>
              <w:ind w:left="212"/>
              <w:rPr>
                <w:b/>
                <w:sz w:val="24"/>
              </w:rPr>
            </w:pPr>
            <w:r>
              <w:rPr>
                <w:b/>
                <w:sz w:val="24"/>
              </w:rPr>
              <w:t>CONCLUSION</w:t>
            </w:r>
            <w:r>
              <w:rPr>
                <w:b/>
                <w:spacing w:val="-2"/>
                <w:sz w:val="24"/>
              </w:rPr>
              <w:t xml:space="preserve"> </w:t>
            </w:r>
            <w:r>
              <w:rPr>
                <w:b/>
                <w:sz w:val="24"/>
              </w:rPr>
              <w:t>&amp;</w:t>
            </w:r>
            <w:r>
              <w:rPr>
                <w:b/>
                <w:spacing w:val="-2"/>
                <w:sz w:val="24"/>
              </w:rPr>
              <w:t xml:space="preserve"> </w:t>
            </w:r>
            <w:r>
              <w:rPr>
                <w:b/>
                <w:sz w:val="24"/>
              </w:rPr>
              <w:t>FUTURE</w:t>
            </w:r>
            <w:r>
              <w:rPr>
                <w:b/>
                <w:spacing w:val="-1"/>
                <w:sz w:val="24"/>
              </w:rPr>
              <w:t xml:space="preserve"> </w:t>
            </w:r>
            <w:r>
              <w:rPr>
                <w:b/>
                <w:spacing w:val="-2"/>
                <w:sz w:val="24"/>
              </w:rPr>
              <w:t>ASPECTS</w:t>
            </w:r>
          </w:p>
        </w:tc>
        <w:tc>
          <w:tcPr>
            <w:tcW w:w="680" w:type="dxa"/>
          </w:tcPr>
          <w:p w14:paraId="6D5C4287">
            <w:pPr>
              <w:pStyle w:val="16"/>
              <w:spacing w:before="27"/>
              <w:ind w:right="48"/>
              <w:jc w:val="right"/>
              <w:rPr>
                <w:rFonts w:hint="default"/>
                <w:sz w:val="24"/>
                <w:lang w:val="en-IN"/>
              </w:rPr>
            </w:pPr>
            <w:r>
              <w:rPr>
                <w:spacing w:val="-5"/>
                <w:sz w:val="24"/>
              </w:rPr>
              <w:t>4</w:t>
            </w:r>
            <w:r>
              <w:rPr>
                <w:rFonts w:hint="default"/>
                <w:spacing w:val="-5"/>
                <w:sz w:val="24"/>
                <w:lang w:val="en-IN"/>
              </w:rPr>
              <w:t>2</w:t>
            </w:r>
          </w:p>
        </w:tc>
      </w:tr>
      <w:tr w14:paraId="0A9B9F04">
        <w:tblPrEx>
          <w:tblCellMar>
            <w:top w:w="0" w:type="dxa"/>
            <w:left w:w="0" w:type="dxa"/>
            <w:bottom w:w="0" w:type="dxa"/>
            <w:right w:w="0" w:type="dxa"/>
          </w:tblCellMar>
        </w:tblPrEx>
        <w:trPr>
          <w:trHeight w:val="341" w:hRule="atLeast"/>
        </w:trPr>
        <w:tc>
          <w:tcPr>
            <w:tcW w:w="500" w:type="dxa"/>
          </w:tcPr>
          <w:p w14:paraId="1BC432D8">
            <w:pPr>
              <w:pStyle w:val="16"/>
              <w:rPr>
                <w:sz w:val="24"/>
              </w:rPr>
            </w:pPr>
          </w:p>
        </w:tc>
        <w:tc>
          <w:tcPr>
            <w:tcW w:w="1080" w:type="dxa"/>
          </w:tcPr>
          <w:p w14:paraId="50DF38DF">
            <w:pPr>
              <w:pStyle w:val="16"/>
              <w:spacing w:before="27"/>
              <w:ind w:left="212"/>
              <w:rPr>
                <w:sz w:val="24"/>
              </w:rPr>
            </w:pPr>
            <w:r>
              <w:rPr>
                <w:spacing w:val="-5"/>
                <w:sz w:val="24"/>
              </w:rPr>
              <w:t>7.1</w:t>
            </w:r>
          </w:p>
        </w:tc>
        <w:tc>
          <w:tcPr>
            <w:tcW w:w="5514" w:type="dxa"/>
            <w:gridSpan w:val="2"/>
          </w:tcPr>
          <w:p w14:paraId="1E95A9E4">
            <w:pPr>
              <w:pStyle w:val="16"/>
              <w:spacing w:before="27"/>
              <w:ind w:left="222"/>
              <w:rPr>
                <w:sz w:val="24"/>
              </w:rPr>
            </w:pPr>
            <w:r>
              <w:rPr>
                <w:sz w:val="24"/>
              </w:rPr>
              <w:t>PROJECT</w:t>
            </w:r>
            <w:r>
              <w:rPr>
                <w:spacing w:val="-2"/>
                <w:sz w:val="24"/>
              </w:rPr>
              <w:t xml:space="preserve"> CONCLUSION</w:t>
            </w:r>
          </w:p>
        </w:tc>
        <w:tc>
          <w:tcPr>
            <w:tcW w:w="680" w:type="dxa"/>
          </w:tcPr>
          <w:p w14:paraId="6EA3525D">
            <w:pPr>
              <w:pStyle w:val="16"/>
              <w:spacing w:before="22"/>
              <w:ind w:right="48"/>
              <w:jc w:val="right"/>
              <w:rPr>
                <w:rFonts w:hint="default"/>
                <w:sz w:val="24"/>
                <w:lang w:val="en-IN"/>
              </w:rPr>
            </w:pPr>
            <w:r>
              <w:rPr>
                <w:spacing w:val="-5"/>
                <w:sz w:val="24"/>
              </w:rPr>
              <w:t>4</w:t>
            </w:r>
            <w:r>
              <w:rPr>
                <w:rFonts w:hint="default"/>
                <w:spacing w:val="-5"/>
                <w:sz w:val="24"/>
                <w:lang w:val="en-IN"/>
              </w:rPr>
              <w:t>2</w:t>
            </w:r>
          </w:p>
        </w:tc>
      </w:tr>
      <w:tr w14:paraId="69E5B146">
        <w:tblPrEx>
          <w:tblCellMar>
            <w:top w:w="0" w:type="dxa"/>
            <w:left w:w="0" w:type="dxa"/>
            <w:bottom w:w="0" w:type="dxa"/>
            <w:right w:w="0" w:type="dxa"/>
          </w:tblCellMar>
        </w:tblPrEx>
        <w:trPr>
          <w:trHeight w:val="345" w:hRule="atLeast"/>
        </w:trPr>
        <w:tc>
          <w:tcPr>
            <w:tcW w:w="500" w:type="dxa"/>
          </w:tcPr>
          <w:p w14:paraId="0F301F38">
            <w:pPr>
              <w:pStyle w:val="16"/>
              <w:rPr>
                <w:sz w:val="24"/>
              </w:rPr>
            </w:pPr>
          </w:p>
        </w:tc>
        <w:tc>
          <w:tcPr>
            <w:tcW w:w="1080" w:type="dxa"/>
          </w:tcPr>
          <w:p w14:paraId="442A54C0">
            <w:pPr>
              <w:pStyle w:val="16"/>
              <w:spacing w:before="32"/>
              <w:ind w:left="212"/>
              <w:rPr>
                <w:sz w:val="24"/>
              </w:rPr>
            </w:pPr>
            <w:r>
              <w:rPr>
                <w:spacing w:val="-5"/>
                <w:sz w:val="24"/>
              </w:rPr>
              <w:t>7.2</w:t>
            </w:r>
          </w:p>
        </w:tc>
        <w:tc>
          <w:tcPr>
            <w:tcW w:w="5514" w:type="dxa"/>
            <w:gridSpan w:val="2"/>
          </w:tcPr>
          <w:p w14:paraId="27022670">
            <w:pPr>
              <w:pStyle w:val="16"/>
              <w:spacing w:before="32"/>
              <w:ind w:left="222"/>
              <w:rPr>
                <w:sz w:val="24"/>
              </w:rPr>
            </w:pPr>
            <w:r>
              <w:rPr>
                <w:sz w:val="24"/>
              </w:rPr>
              <w:t>FUTURE</w:t>
            </w:r>
            <w:r>
              <w:rPr>
                <w:spacing w:val="-2"/>
                <w:sz w:val="24"/>
              </w:rPr>
              <w:t xml:space="preserve"> ASPECTS</w:t>
            </w:r>
          </w:p>
        </w:tc>
        <w:tc>
          <w:tcPr>
            <w:tcW w:w="680" w:type="dxa"/>
          </w:tcPr>
          <w:p w14:paraId="1889649E">
            <w:pPr>
              <w:pStyle w:val="16"/>
              <w:spacing w:before="27"/>
              <w:ind w:right="48"/>
              <w:jc w:val="right"/>
              <w:rPr>
                <w:rFonts w:hint="default"/>
                <w:sz w:val="24"/>
                <w:lang w:val="en-IN"/>
              </w:rPr>
            </w:pPr>
            <w:r>
              <w:rPr>
                <w:rFonts w:hint="default"/>
                <w:sz w:val="24"/>
                <w:lang w:val="en-IN"/>
              </w:rPr>
              <w:t>43</w:t>
            </w:r>
          </w:p>
        </w:tc>
      </w:tr>
      <w:tr w14:paraId="54EC5CDF">
        <w:tblPrEx>
          <w:tblCellMar>
            <w:top w:w="0" w:type="dxa"/>
            <w:left w:w="0" w:type="dxa"/>
            <w:bottom w:w="0" w:type="dxa"/>
            <w:right w:w="0" w:type="dxa"/>
          </w:tblCellMar>
        </w:tblPrEx>
        <w:trPr>
          <w:trHeight w:val="345" w:hRule="atLeast"/>
        </w:trPr>
        <w:tc>
          <w:tcPr>
            <w:tcW w:w="500" w:type="dxa"/>
          </w:tcPr>
          <w:p w14:paraId="2BCECD42">
            <w:pPr>
              <w:pStyle w:val="16"/>
              <w:spacing w:before="37"/>
              <w:ind w:left="107"/>
              <w:rPr>
                <w:b/>
                <w:sz w:val="24"/>
              </w:rPr>
            </w:pPr>
            <w:r>
              <w:rPr>
                <w:b/>
                <w:spacing w:val="-5"/>
                <w:sz w:val="24"/>
              </w:rPr>
              <w:t>8.</w:t>
            </w:r>
          </w:p>
        </w:tc>
        <w:tc>
          <w:tcPr>
            <w:tcW w:w="2138" w:type="dxa"/>
            <w:gridSpan w:val="2"/>
          </w:tcPr>
          <w:p w14:paraId="37A515FF">
            <w:pPr>
              <w:pStyle w:val="16"/>
              <w:spacing w:before="37"/>
              <w:ind w:left="212"/>
              <w:rPr>
                <w:b/>
                <w:sz w:val="24"/>
              </w:rPr>
            </w:pPr>
            <w:r>
              <w:rPr>
                <w:b/>
                <w:spacing w:val="-2"/>
                <w:sz w:val="24"/>
              </w:rPr>
              <w:t>BIBLIOGRAPHY</w:t>
            </w:r>
          </w:p>
        </w:tc>
        <w:tc>
          <w:tcPr>
            <w:tcW w:w="4456" w:type="dxa"/>
          </w:tcPr>
          <w:p w14:paraId="5349BA3E">
            <w:pPr>
              <w:pStyle w:val="16"/>
              <w:rPr>
                <w:sz w:val="24"/>
              </w:rPr>
            </w:pPr>
          </w:p>
        </w:tc>
        <w:tc>
          <w:tcPr>
            <w:tcW w:w="680" w:type="dxa"/>
          </w:tcPr>
          <w:p w14:paraId="4E7AB7DC">
            <w:pPr>
              <w:pStyle w:val="16"/>
              <w:spacing w:before="27"/>
              <w:ind w:right="48"/>
              <w:jc w:val="right"/>
              <w:rPr>
                <w:rFonts w:hint="default"/>
                <w:sz w:val="24"/>
                <w:lang w:val="en-IN"/>
              </w:rPr>
            </w:pPr>
            <w:r>
              <w:rPr>
                <w:rFonts w:hint="default"/>
                <w:sz w:val="24"/>
                <w:lang w:val="en-IN"/>
              </w:rPr>
              <w:t>44</w:t>
            </w:r>
          </w:p>
        </w:tc>
      </w:tr>
      <w:tr w14:paraId="01EA6A6C">
        <w:tblPrEx>
          <w:tblCellMar>
            <w:top w:w="0" w:type="dxa"/>
            <w:left w:w="0" w:type="dxa"/>
            <w:bottom w:w="0" w:type="dxa"/>
            <w:right w:w="0" w:type="dxa"/>
          </w:tblCellMar>
        </w:tblPrEx>
        <w:trPr>
          <w:trHeight w:val="340" w:hRule="atLeast"/>
        </w:trPr>
        <w:tc>
          <w:tcPr>
            <w:tcW w:w="500" w:type="dxa"/>
          </w:tcPr>
          <w:p w14:paraId="0AB3AAB6">
            <w:pPr>
              <w:pStyle w:val="16"/>
              <w:rPr>
                <w:sz w:val="24"/>
              </w:rPr>
            </w:pPr>
          </w:p>
        </w:tc>
        <w:tc>
          <w:tcPr>
            <w:tcW w:w="1080" w:type="dxa"/>
          </w:tcPr>
          <w:p w14:paraId="29A8B779">
            <w:pPr>
              <w:pStyle w:val="16"/>
              <w:spacing w:before="27"/>
              <w:ind w:left="212"/>
              <w:rPr>
                <w:sz w:val="24"/>
              </w:rPr>
            </w:pPr>
            <w:r>
              <w:rPr>
                <w:spacing w:val="-5"/>
                <w:sz w:val="24"/>
              </w:rPr>
              <w:t>8.1</w:t>
            </w:r>
          </w:p>
        </w:tc>
        <w:tc>
          <w:tcPr>
            <w:tcW w:w="5514" w:type="dxa"/>
            <w:gridSpan w:val="2"/>
          </w:tcPr>
          <w:p w14:paraId="48936F01">
            <w:pPr>
              <w:pStyle w:val="16"/>
              <w:spacing w:before="27"/>
              <w:ind w:left="222"/>
              <w:rPr>
                <w:sz w:val="24"/>
              </w:rPr>
            </w:pPr>
            <w:r>
              <w:rPr>
                <w:spacing w:val="-2"/>
                <w:sz w:val="24"/>
              </w:rPr>
              <w:t>REFERENCES</w:t>
            </w:r>
          </w:p>
        </w:tc>
        <w:tc>
          <w:tcPr>
            <w:tcW w:w="680" w:type="dxa"/>
          </w:tcPr>
          <w:p w14:paraId="5B164F3B">
            <w:pPr>
              <w:pStyle w:val="16"/>
              <w:spacing w:before="22"/>
              <w:ind w:right="48"/>
              <w:jc w:val="right"/>
              <w:rPr>
                <w:rFonts w:hint="default"/>
                <w:sz w:val="24"/>
                <w:lang w:val="en-IN"/>
              </w:rPr>
            </w:pPr>
            <w:r>
              <w:rPr>
                <w:rFonts w:hint="default"/>
                <w:sz w:val="24"/>
                <w:lang w:val="en-IN"/>
              </w:rPr>
              <w:t>44</w:t>
            </w:r>
          </w:p>
        </w:tc>
      </w:tr>
      <w:tr w14:paraId="21C49C93">
        <w:tblPrEx>
          <w:tblCellMar>
            <w:top w:w="0" w:type="dxa"/>
            <w:left w:w="0" w:type="dxa"/>
            <w:bottom w:w="0" w:type="dxa"/>
            <w:right w:w="0" w:type="dxa"/>
          </w:tblCellMar>
        </w:tblPrEx>
        <w:trPr>
          <w:trHeight w:val="308" w:hRule="atLeast"/>
        </w:trPr>
        <w:tc>
          <w:tcPr>
            <w:tcW w:w="500" w:type="dxa"/>
          </w:tcPr>
          <w:p w14:paraId="19015880">
            <w:pPr>
              <w:pStyle w:val="16"/>
            </w:pPr>
          </w:p>
        </w:tc>
        <w:tc>
          <w:tcPr>
            <w:tcW w:w="1080" w:type="dxa"/>
          </w:tcPr>
          <w:p w14:paraId="63ACE0DF">
            <w:pPr>
              <w:pStyle w:val="16"/>
              <w:spacing w:before="32" w:line="256" w:lineRule="exact"/>
              <w:ind w:left="212"/>
              <w:rPr>
                <w:sz w:val="24"/>
              </w:rPr>
            </w:pPr>
            <w:r>
              <w:rPr>
                <w:spacing w:val="-5"/>
                <w:sz w:val="24"/>
              </w:rPr>
              <w:t>8.2</w:t>
            </w:r>
          </w:p>
        </w:tc>
        <w:tc>
          <w:tcPr>
            <w:tcW w:w="5514" w:type="dxa"/>
            <w:gridSpan w:val="2"/>
          </w:tcPr>
          <w:p w14:paraId="7A3BA898">
            <w:pPr>
              <w:pStyle w:val="16"/>
              <w:spacing w:before="32" w:line="256" w:lineRule="exact"/>
              <w:ind w:left="222"/>
              <w:rPr>
                <w:sz w:val="24"/>
              </w:rPr>
            </w:pPr>
            <w:r>
              <w:rPr>
                <w:sz w:val="24"/>
              </w:rPr>
              <w:t>GITHUB</w:t>
            </w:r>
            <w:r>
              <w:rPr>
                <w:spacing w:val="-2"/>
                <w:sz w:val="24"/>
              </w:rPr>
              <w:t xml:space="preserve"> </w:t>
            </w:r>
            <w:r>
              <w:rPr>
                <w:spacing w:val="-4"/>
                <w:sz w:val="24"/>
              </w:rPr>
              <w:t>LINK</w:t>
            </w:r>
          </w:p>
        </w:tc>
        <w:tc>
          <w:tcPr>
            <w:tcW w:w="680" w:type="dxa"/>
          </w:tcPr>
          <w:p w14:paraId="5DBFCA66">
            <w:pPr>
              <w:pStyle w:val="16"/>
              <w:spacing w:before="27" w:line="261" w:lineRule="exact"/>
              <w:ind w:right="48"/>
              <w:jc w:val="right"/>
              <w:rPr>
                <w:rFonts w:hint="default"/>
                <w:sz w:val="24"/>
                <w:lang w:val="en-IN"/>
              </w:rPr>
            </w:pPr>
            <w:r>
              <w:rPr>
                <w:rFonts w:hint="default"/>
                <w:sz w:val="24"/>
                <w:lang w:val="en-IN"/>
              </w:rPr>
              <w:t>46</w:t>
            </w:r>
          </w:p>
        </w:tc>
      </w:tr>
    </w:tbl>
    <w:p w14:paraId="0EB76E00">
      <w:pPr>
        <w:pStyle w:val="16"/>
        <w:spacing w:line="261" w:lineRule="exact"/>
        <w:jc w:val="right"/>
        <w:rPr>
          <w:sz w:val="24"/>
        </w:rPr>
        <w:sectPr>
          <w:footerReference r:id="rId6" w:type="default"/>
          <w:pgSz w:w="11910" w:h="16840"/>
          <w:pgMar w:top="1360" w:right="1133" w:bottom="280" w:left="1133" w:header="0" w:footer="0" w:gutter="0"/>
          <w:cols w:space="720" w:num="1"/>
        </w:sectPr>
      </w:pPr>
    </w:p>
    <w:p w14:paraId="2E03AB20">
      <w:pPr>
        <w:pStyle w:val="8"/>
        <w:rPr>
          <w:b/>
          <w:sz w:val="72"/>
        </w:rPr>
      </w:pPr>
    </w:p>
    <w:p w14:paraId="5DC8BC25">
      <w:pPr>
        <w:pStyle w:val="8"/>
        <w:rPr>
          <w:b/>
          <w:sz w:val="72"/>
        </w:rPr>
      </w:pPr>
    </w:p>
    <w:p w14:paraId="78E6C941">
      <w:pPr>
        <w:pStyle w:val="8"/>
        <w:rPr>
          <w:b/>
          <w:sz w:val="72"/>
        </w:rPr>
      </w:pPr>
    </w:p>
    <w:p w14:paraId="48C3BF72">
      <w:pPr>
        <w:pStyle w:val="8"/>
        <w:rPr>
          <w:b/>
          <w:sz w:val="72"/>
        </w:rPr>
      </w:pPr>
    </w:p>
    <w:p w14:paraId="18944392">
      <w:pPr>
        <w:pStyle w:val="8"/>
        <w:rPr>
          <w:b/>
          <w:sz w:val="72"/>
        </w:rPr>
      </w:pPr>
    </w:p>
    <w:p w14:paraId="0AF0F2A3">
      <w:pPr>
        <w:pStyle w:val="8"/>
        <w:spacing w:before="377"/>
        <w:rPr>
          <w:b/>
          <w:sz w:val="72"/>
        </w:rPr>
      </w:pPr>
    </w:p>
    <w:p w14:paraId="58990C56">
      <w:pPr>
        <w:pStyle w:val="2"/>
        <w:numPr>
          <w:ilvl w:val="0"/>
          <w:numId w:val="5"/>
        </w:numPr>
        <w:tabs>
          <w:tab w:val="left" w:pos="2308"/>
        </w:tabs>
        <w:spacing w:before="1"/>
        <w:jc w:val="left"/>
      </w:pPr>
      <w:r>
        <w:rPr>
          <w:spacing w:val="-2"/>
        </w:rPr>
        <w:t>INTRODUCTION</w:t>
      </w:r>
    </w:p>
    <w:p w14:paraId="027B3722">
      <w:pPr>
        <w:pStyle w:val="2"/>
        <w:sectPr>
          <w:footerReference r:id="rId7" w:type="default"/>
          <w:pgSz w:w="11910" w:h="16840"/>
          <w:pgMar w:top="1920" w:right="1133" w:bottom="280" w:left="1133" w:header="0" w:footer="0" w:gutter="0"/>
          <w:cols w:space="720" w:num="1"/>
        </w:sectPr>
      </w:pPr>
    </w:p>
    <w:p w14:paraId="4BFEB871">
      <w:pPr>
        <w:pStyle w:val="3"/>
        <w:numPr>
          <w:ilvl w:val="1"/>
          <w:numId w:val="5"/>
        </w:numPr>
        <w:tabs>
          <w:tab w:val="left" w:pos="3422"/>
        </w:tabs>
        <w:spacing w:before="130"/>
        <w:jc w:val="left"/>
      </w:pPr>
      <w:r>
        <w:rPr>
          <w:spacing w:val="-2"/>
        </w:rPr>
        <w:t>INTRODUCTION</w:t>
      </w:r>
    </w:p>
    <w:p w14:paraId="05F69D86">
      <w:pPr>
        <w:pStyle w:val="8"/>
        <w:spacing w:before="169"/>
        <w:rPr>
          <w:b/>
          <w:sz w:val="32"/>
        </w:rPr>
      </w:pPr>
    </w:p>
    <w:p w14:paraId="6105D952">
      <w:pPr>
        <w:pStyle w:val="8"/>
        <w:spacing w:line="360" w:lineRule="auto"/>
        <w:ind w:left="23" w:right="18" w:firstLine="710"/>
        <w:jc w:val="both"/>
        <w:rPr>
          <w:rFonts w:eastAsia="SimSun"/>
        </w:rPr>
      </w:pPr>
      <w:r>
        <w:rPr>
          <w:rFonts w:eastAsia="SimSun"/>
        </w:rPr>
        <w:t xml:space="preserve">A </w:t>
      </w:r>
      <w:r>
        <w:rPr>
          <w:rStyle w:val="13"/>
          <w:rFonts w:eastAsia="SimSun"/>
          <w:b w:val="0"/>
          <w:bCs w:val="0"/>
        </w:rPr>
        <w:t>multi-disease detection system</w:t>
      </w:r>
      <w:r>
        <w:rPr>
          <w:rFonts w:eastAsia="SimSun"/>
        </w:rPr>
        <w:t xml:space="preserve"> using </w:t>
      </w:r>
      <w:r>
        <w:rPr>
          <w:rStyle w:val="13"/>
          <w:rFonts w:eastAsia="SimSun"/>
          <w:b w:val="0"/>
          <w:bCs w:val="0"/>
        </w:rPr>
        <w:t>X-ray images</w:t>
      </w:r>
      <w:r>
        <w:rPr>
          <w:rFonts w:eastAsia="SimSun"/>
        </w:rPr>
        <w:t xml:space="preserve"> and </w:t>
      </w:r>
      <w:r>
        <w:rPr>
          <w:rStyle w:val="13"/>
          <w:rFonts w:eastAsia="SimSun"/>
          <w:b w:val="0"/>
          <w:bCs w:val="0"/>
        </w:rPr>
        <w:t>deep learning techniques</w:t>
      </w:r>
      <w:r>
        <w:rPr>
          <w:rFonts w:eastAsia="SimSun"/>
        </w:rPr>
        <w:t xml:space="preserve"> aims to revolutionize the way diseases are diagnosed by automating the process of identifying multiple conditions from medical images. X-ray imaging is one of the most common diagnostic tools used in healthcare to detect various diseases, including pneumonia, tuberculosis, and COVID-19. However, traditional methods rely heavily on manual analysis by radiologists, which can be slow, error-prone, and challenging, especially when diseases exhibit similar symptoms. Deep learning offers a solution by allowing computers to automatically learn patterns from X-ray images and classify them into different disease categories.</w:t>
      </w:r>
    </w:p>
    <w:p w14:paraId="386F0F1B">
      <w:pPr>
        <w:pStyle w:val="8"/>
        <w:spacing w:line="360" w:lineRule="auto"/>
        <w:ind w:left="23" w:right="18" w:firstLine="710"/>
        <w:jc w:val="both"/>
        <w:rPr>
          <w:rFonts w:eastAsia="SimSun"/>
        </w:rPr>
      </w:pPr>
      <w:r>
        <w:rPr>
          <w:rFonts w:eastAsia="SimSun"/>
        </w:rPr>
        <w:t xml:space="preserve">By employing advanced </w:t>
      </w:r>
      <w:r>
        <w:rPr>
          <w:rStyle w:val="13"/>
          <w:rFonts w:eastAsia="SimSun"/>
          <w:b w:val="0"/>
          <w:bCs w:val="0"/>
        </w:rPr>
        <w:t>deep learning models</w:t>
      </w:r>
      <w:r>
        <w:rPr>
          <w:rFonts w:eastAsia="SimSun"/>
        </w:rPr>
        <w:t xml:space="preserve">, such as </w:t>
      </w:r>
      <w:r>
        <w:rPr>
          <w:rStyle w:val="13"/>
          <w:rFonts w:eastAsia="SimSun"/>
          <w:b w:val="0"/>
          <w:bCs w:val="0"/>
        </w:rPr>
        <w:t>Convolutional Neural Networks (CNNs)</w:t>
      </w:r>
      <w:r>
        <w:rPr>
          <w:rFonts w:eastAsia="SimSun"/>
        </w:rPr>
        <w:t xml:space="preserve">, these systems can process and analyze X-ray images more accurately and efficiently. The key advantage is the ability to detect multiple diseases in a single image, improving diagnostic accuracy and reducing the time needed to identify potential health issues. These systems are particularly beneficial in settings where access to trained medical professionals is limited, such as rural or resource-constrained environments. Ultimately, the </w:t>
      </w:r>
      <w:r>
        <w:rPr>
          <w:rStyle w:val="13"/>
          <w:rFonts w:eastAsia="SimSun"/>
          <w:b w:val="0"/>
          <w:bCs w:val="0"/>
        </w:rPr>
        <w:t>multi-disease detection system</w:t>
      </w:r>
      <w:r>
        <w:rPr>
          <w:rFonts w:eastAsia="SimSun"/>
        </w:rPr>
        <w:t xml:space="preserve"> seeks to assist healthcare providers in making faster, more reliable diagnoses, leading to better patient care and outcomes.</w:t>
      </w:r>
    </w:p>
    <w:p w14:paraId="17A3635D">
      <w:pPr>
        <w:pStyle w:val="8"/>
        <w:spacing w:before="143"/>
      </w:pPr>
    </w:p>
    <w:p w14:paraId="7227B77B">
      <w:pPr>
        <w:pStyle w:val="4"/>
        <w:numPr>
          <w:ilvl w:val="2"/>
          <w:numId w:val="5"/>
        </w:numPr>
        <w:tabs>
          <w:tab w:val="left" w:pos="729"/>
        </w:tabs>
      </w:pPr>
      <w:r>
        <w:t>PROJECT</w:t>
      </w:r>
      <w:r>
        <w:rPr>
          <w:spacing w:val="-2"/>
        </w:rPr>
        <w:t xml:space="preserve"> PURPOSE</w:t>
      </w:r>
    </w:p>
    <w:p w14:paraId="78B6DB92">
      <w:pPr>
        <w:pStyle w:val="4"/>
        <w:tabs>
          <w:tab w:val="left" w:pos="729"/>
        </w:tabs>
        <w:ind w:left="22"/>
      </w:pPr>
    </w:p>
    <w:p w14:paraId="1A1273D7">
      <w:pPr>
        <w:pStyle w:val="8"/>
        <w:spacing w:line="360" w:lineRule="auto"/>
        <w:ind w:left="72" w:right="110" w:firstLine="715"/>
        <w:jc w:val="both"/>
        <w:sectPr>
          <w:headerReference r:id="rId8" w:type="default"/>
          <w:footerReference r:id="rId9" w:type="default"/>
          <w:pgSz w:w="11910" w:h="16840"/>
          <w:pgMar w:top="1760" w:right="1417" w:bottom="1260" w:left="1417" w:header="807" w:footer="1080" w:gutter="0"/>
          <w:pgNumType w:start="1"/>
          <w:cols w:space="720" w:num="1"/>
        </w:sectPr>
      </w:pPr>
      <w:r>
        <w:t>The</w:t>
      </w:r>
      <w:r>
        <w:rPr>
          <w:spacing w:val="-3"/>
        </w:rPr>
        <w:t xml:space="preserve"> </w:t>
      </w:r>
      <w:r>
        <w:t>primary</w:t>
      </w:r>
      <w:r>
        <w:rPr>
          <w:spacing w:val="-11"/>
        </w:rPr>
        <w:t xml:space="preserve"> </w:t>
      </w:r>
      <w:r>
        <w:t>purpose</w:t>
      </w:r>
      <w:r>
        <w:rPr>
          <w:spacing w:val="-3"/>
        </w:rPr>
        <w:t xml:space="preserve"> </w:t>
      </w:r>
      <w:r>
        <w:t>of</w:t>
      </w:r>
      <w:r>
        <w:rPr>
          <w:spacing w:val="-9"/>
        </w:rPr>
        <w:t xml:space="preserve"> </w:t>
      </w:r>
      <w:r>
        <w:t>this</w:t>
      </w:r>
      <w:r>
        <w:rPr>
          <w:spacing w:val="-4"/>
        </w:rPr>
        <w:t xml:space="preserve"> </w:t>
      </w:r>
      <w:r>
        <w:t>project is</w:t>
      </w:r>
      <w:r>
        <w:rPr>
          <w:spacing w:val="-4"/>
        </w:rPr>
        <w:t xml:space="preserve"> to </w:t>
      </w:r>
      <w:r>
        <w:t>develop an automated system that can efficiently and accurately detect</w:t>
      </w:r>
      <w:r>
        <w:rPr>
          <w:spacing w:val="-15"/>
        </w:rPr>
        <w:t xml:space="preserve"> </w:t>
      </w:r>
      <w:r>
        <w:t>multiple</w:t>
      </w:r>
      <w:r>
        <w:rPr>
          <w:spacing w:val="-15"/>
        </w:rPr>
        <w:t xml:space="preserve"> </w:t>
      </w:r>
      <w:r>
        <w:t>diseases</w:t>
      </w:r>
      <w:r>
        <w:rPr>
          <w:spacing w:val="-15"/>
        </w:rPr>
        <w:t xml:space="preserve"> </w:t>
      </w:r>
      <w:r>
        <w:t>from</w:t>
      </w:r>
      <w:r>
        <w:rPr>
          <w:spacing w:val="-15"/>
        </w:rPr>
        <w:t xml:space="preserve"> </w:t>
      </w:r>
      <w:r>
        <w:t>a</w:t>
      </w:r>
      <w:r>
        <w:rPr>
          <w:spacing w:val="-15"/>
        </w:rPr>
        <w:t xml:space="preserve"> </w:t>
      </w:r>
      <w:r>
        <w:t>single</w:t>
      </w:r>
      <w:r>
        <w:rPr>
          <w:spacing w:val="-15"/>
        </w:rPr>
        <w:t xml:space="preserve"> </w:t>
      </w:r>
      <w:r>
        <w:t>X-ray</w:t>
      </w:r>
      <w:r>
        <w:rPr>
          <w:spacing w:val="-15"/>
        </w:rPr>
        <w:t xml:space="preserve"> </w:t>
      </w:r>
      <w:r>
        <w:t>image.</w:t>
      </w:r>
      <w:r>
        <w:rPr>
          <w:spacing w:val="-15"/>
        </w:rPr>
        <w:t xml:space="preserve"> </w:t>
      </w:r>
      <w:r>
        <w:t>By</w:t>
      </w:r>
      <w:r>
        <w:rPr>
          <w:spacing w:val="-15"/>
        </w:rPr>
        <w:t xml:space="preserve"> </w:t>
      </w:r>
      <w:r>
        <w:t>leveraging</w:t>
      </w:r>
      <w:r>
        <w:rPr>
          <w:spacing w:val="-15"/>
        </w:rPr>
        <w:t xml:space="preserve"> </w:t>
      </w:r>
      <w:r>
        <w:t>advanced</w:t>
      </w:r>
      <w:r>
        <w:rPr>
          <w:spacing w:val="-15"/>
        </w:rPr>
        <w:t xml:space="preserve"> </w:t>
      </w:r>
      <w:r>
        <w:t>deep</w:t>
      </w:r>
      <w:r>
        <w:rPr>
          <w:spacing w:val="-15"/>
        </w:rPr>
        <w:t xml:space="preserve"> </w:t>
      </w:r>
      <w:r>
        <w:t>learning</w:t>
      </w:r>
      <w:r>
        <w:rPr>
          <w:spacing w:val="-15"/>
        </w:rPr>
        <w:t xml:space="preserve"> </w:t>
      </w:r>
      <w:r>
        <w:t>models, the</w:t>
      </w:r>
      <w:r>
        <w:rPr>
          <w:spacing w:val="-15"/>
        </w:rPr>
        <w:t xml:space="preserve"> </w:t>
      </w:r>
      <w:r>
        <w:t>system</w:t>
      </w:r>
      <w:r>
        <w:rPr>
          <w:spacing w:val="-15"/>
        </w:rPr>
        <w:t xml:space="preserve"> </w:t>
      </w:r>
      <w:r>
        <w:t>aims</w:t>
      </w:r>
      <w:r>
        <w:rPr>
          <w:spacing w:val="-15"/>
        </w:rPr>
        <w:t xml:space="preserve"> </w:t>
      </w:r>
      <w:r>
        <w:t>to</w:t>
      </w:r>
      <w:r>
        <w:rPr>
          <w:spacing w:val="-15"/>
        </w:rPr>
        <w:t xml:space="preserve"> </w:t>
      </w:r>
      <w:r>
        <w:t>assist</w:t>
      </w:r>
      <w:r>
        <w:rPr>
          <w:spacing w:val="-15"/>
        </w:rPr>
        <w:t xml:space="preserve"> </w:t>
      </w:r>
      <w:r>
        <w:t>healthcare</w:t>
      </w:r>
      <w:r>
        <w:rPr>
          <w:spacing w:val="-15"/>
        </w:rPr>
        <w:t xml:space="preserve"> </w:t>
      </w:r>
      <w:r>
        <w:t>professionals</w:t>
      </w:r>
      <w:r>
        <w:rPr>
          <w:spacing w:val="-15"/>
        </w:rPr>
        <w:t xml:space="preserve"> </w:t>
      </w:r>
      <w:r>
        <w:t>in</w:t>
      </w:r>
      <w:r>
        <w:rPr>
          <w:spacing w:val="-15"/>
        </w:rPr>
        <w:t xml:space="preserve"> </w:t>
      </w:r>
      <w:r>
        <w:t>identifying</w:t>
      </w:r>
      <w:r>
        <w:rPr>
          <w:spacing w:val="-15"/>
        </w:rPr>
        <w:t xml:space="preserve"> </w:t>
      </w:r>
      <w:r>
        <w:t>conditions</w:t>
      </w:r>
      <w:r>
        <w:rPr>
          <w:spacing w:val="-15"/>
        </w:rPr>
        <w:t xml:space="preserve"> </w:t>
      </w:r>
      <w:r>
        <w:t>such</w:t>
      </w:r>
      <w:r>
        <w:rPr>
          <w:spacing w:val="-15"/>
        </w:rPr>
        <w:t xml:space="preserve"> </w:t>
      </w:r>
      <w:r>
        <w:t>as</w:t>
      </w:r>
      <w:r>
        <w:rPr>
          <w:spacing w:val="-15"/>
        </w:rPr>
        <w:t xml:space="preserve"> </w:t>
      </w:r>
      <w:r>
        <w:t>lung</w:t>
      </w:r>
      <w:r>
        <w:rPr>
          <w:spacing w:val="-12"/>
        </w:rPr>
        <w:t xml:space="preserve"> </w:t>
      </w:r>
      <w:r>
        <w:t>infections, fractures,</w:t>
      </w:r>
      <w:r>
        <w:rPr>
          <w:spacing w:val="-15"/>
        </w:rPr>
        <w:t xml:space="preserve"> </w:t>
      </w:r>
      <w:r>
        <w:t>tumors,</w:t>
      </w:r>
      <w:r>
        <w:rPr>
          <w:spacing w:val="-10"/>
        </w:rPr>
        <w:t xml:space="preserve"> </w:t>
      </w:r>
      <w:r>
        <w:t>and</w:t>
      </w:r>
      <w:r>
        <w:rPr>
          <w:spacing w:val="-15"/>
        </w:rPr>
        <w:t xml:space="preserve"> </w:t>
      </w:r>
      <w:r>
        <w:t>other</w:t>
      </w:r>
      <w:r>
        <w:rPr>
          <w:spacing w:val="-9"/>
        </w:rPr>
        <w:t xml:space="preserve"> </w:t>
      </w:r>
      <w:r>
        <w:t>abnormalities,</w:t>
      </w:r>
      <w:r>
        <w:rPr>
          <w:spacing w:val="-4"/>
        </w:rPr>
        <w:t xml:space="preserve"> </w:t>
      </w:r>
      <w:r>
        <w:t>improving</w:t>
      </w:r>
      <w:r>
        <w:rPr>
          <w:spacing w:val="-11"/>
        </w:rPr>
        <w:t xml:space="preserve"> </w:t>
      </w:r>
      <w:r>
        <w:t>diagnostic</w:t>
      </w:r>
      <w:r>
        <w:rPr>
          <w:spacing w:val="-11"/>
        </w:rPr>
        <w:t xml:space="preserve"> </w:t>
      </w:r>
      <w:r>
        <w:t>speed</w:t>
      </w:r>
      <w:r>
        <w:rPr>
          <w:spacing w:val="-11"/>
        </w:rPr>
        <w:t xml:space="preserve"> </w:t>
      </w:r>
      <w:r>
        <w:t>and</w:t>
      </w:r>
      <w:r>
        <w:rPr>
          <w:spacing w:val="-11"/>
        </w:rPr>
        <w:t xml:space="preserve"> </w:t>
      </w:r>
      <w:r>
        <w:t>accuracy.</w:t>
      </w:r>
      <w:r>
        <w:rPr>
          <w:spacing w:val="-9"/>
        </w:rPr>
        <w:t xml:space="preserve"> </w:t>
      </w:r>
      <w:r>
        <w:t>This</w:t>
      </w:r>
      <w:r>
        <w:rPr>
          <w:spacing w:val="-3"/>
        </w:rPr>
        <w:t xml:space="preserve"> </w:t>
      </w:r>
      <w:r>
        <w:t>system seeks to reduce the workload of radiologists, minimize the risk of misdiagnosis, and ultimately enhance</w:t>
      </w:r>
      <w:r>
        <w:rPr>
          <w:spacing w:val="-9"/>
        </w:rPr>
        <w:t xml:space="preserve"> </w:t>
      </w:r>
      <w:r>
        <w:t>patient</w:t>
      </w:r>
      <w:r>
        <w:rPr>
          <w:spacing w:val="-4"/>
        </w:rPr>
        <w:t xml:space="preserve"> </w:t>
      </w:r>
      <w:r>
        <w:t>care</w:t>
      </w:r>
      <w:r>
        <w:rPr>
          <w:spacing w:val="-14"/>
        </w:rPr>
        <w:t xml:space="preserve"> </w:t>
      </w:r>
      <w:r>
        <w:t>and</w:t>
      </w:r>
      <w:r>
        <w:rPr>
          <w:spacing w:val="-9"/>
        </w:rPr>
        <w:t xml:space="preserve"> </w:t>
      </w:r>
      <w:r>
        <w:t>outcomes.</w:t>
      </w:r>
      <w:r>
        <w:rPr>
          <w:spacing w:val="-7"/>
        </w:rPr>
        <w:t xml:space="preserve"> </w:t>
      </w:r>
      <w:r>
        <w:t>It</w:t>
      </w:r>
      <w:r>
        <w:rPr>
          <w:spacing w:val="-8"/>
        </w:rPr>
        <w:t xml:space="preserve"> </w:t>
      </w:r>
      <w:r>
        <w:t>also</w:t>
      </w:r>
      <w:r>
        <w:rPr>
          <w:spacing w:val="-4"/>
        </w:rPr>
        <w:t xml:space="preserve"> </w:t>
      </w:r>
      <w:r>
        <w:t>aims</w:t>
      </w:r>
      <w:r>
        <w:rPr>
          <w:spacing w:val="-10"/>
        </w:rPr>
        <w:t xml:space="preserve"> </w:t>
      </w:r>
      <w:r>
        <w:t>to</w:t>
      </w:r>
      <w:r>
        <w:rPr>
          <w:spacing w:val="-9"/>
        </w:rPr>
        <w:t xml:space="preserve"> </w:t>
      </w:r>
      <w:r>
        <w:t>be</w:t>
      </w:r>
      <w:r>
        <w:rPr>
          <w:spacing w:val="-9"/>
        </w:rPr>
        <w:t xml:space="preserve"> </w:t>
      </w:r>
      <w:r>
        <w:t>adaptable,</w:t>
      </w:r>
      <w:r>
        <w:rPr>
          <w:spacing w:val="-7"/>
        </w:rPr>
        <w:t xml:space="preserve"> </w:t>
      </w:r>
      <w:r>
        <w:t>capable</w:t>
      </w:r>
      <w:r>
        <w:rPr>
          <w:spacing w:val="-9"/>
        </w:rPr>
        <w:t xml:space="preserve"> </w:t>
      </w:r>
      <w:r>
        <w:t>to</w:t>
      </w:r>
      <w:r>
        <w:rPr>
          <w:spacing w:val="-8"/>
        </w:rPr>
        <w:t xml:space="preserve"> </w:t>
      </w:r>
      <w:r>
        <w:t>integrate</w:t>
      </w:r>
      <w:r>
        <w:rPr>
          <w:spacing w:val="-14"/>
        </w:rPr>
        <w:t xml:space="preserve"> </w:t>
      </w:r>
      <w:r>
        <w:t>new</w:t>
      </w:r>
      <w:r>
        <w:rPr>
          <w:spacing w:val="-9"/>
        </w:rPr>
        <w:t xml:space="preserve"> </w:t>
      </w:r>
      <w:r>
        <w:t>data</w:t>
      </w:r>
      <w:r>
        <w:rPr>
          <w:spacing w:val="-14"/>
        </w:rPr>
        <w:t xml:space="preserve"> </w:t>
      </w:r>
      <w:r>
        <w:t>and emerging diseases over time.</w:t>
      </w:r>
    </w:p>
    <w:p w14:paraId="50F2C610">
      <w:pPr>
        <w:pStyle w:val="8"/>
      </w:pPr>
    </w:p>
    <w:p w14:paraId="0CA52E2E">
      <w:pPr>
        <w:pStyle w:val="8"/>
        <w:spacing w:before="131"/>
      </w:pPr>
    </w:p>
    <w:p w14:paraId="37E9506F">
      <w:pPr>
        <w:pStyle w:val="4"/>
        <w:numPr>
          <w:ilvl w:val="2"/>
          <w:numId w:val="5"/>
        </w:numPr>
        <w:tabs>
          <w:tab w:val="left" w:pos="729"/>
        </w:tabs>
      </w:pPr>
      <w:r>
        <w:t>PROJECT</w:t>
      </w:r>
      <w:r>
        <w:rPr>
          <w:spacing w:val="-2"/>
        </w:rPr>
        <w:t xml:space="preserve"> FEATURES</w:t>
      </w:r>
    </w:p>
    <w:p w14:paraId="0CBF953C">
      <w:pPr>
        <w:pStyle w:val="8"/>
        <w:spacing w:before="316" w:line="362" w:lineRule="auto"/>
        <w:ind w:left="23" w:right="36" w:firstLine="720"/>
        <w:jc w:val="both"/>
      </w:pPr>
      <w:r>
        <w:t>This</w:t>
      </w:r>
      <w:r>
        <w:rPr>
          <w:spacing w:val="-4"/>
        </w:rPr>
        <w:t xml:space="preserve"> </w:t>
      </w:r>
      <w:r>
        <w:t>project incorporates</w:t>
      </w:r>
      <w:r>
        <w:rPr>
          <w:spacing w:val="-4"/>
        </w:rPr>
        <w:t xml:space="preserve"> </w:t>
      </w:r>
      <w:r>
        <w:t>several</w:t>
      </w:r>
      <w:r>
        <w:rPr>
          <w:spacing w:val="-10"/>
        </w:rPr>
        <w:t xml:space="preserve"> </w:t>
      </w:r>
      <w:r>
        <w:t>key</w:t>
      </w:r>
      <w:r>
        <w:rPr>
          <w:spacing w:val="-2"/>
        </w:rPr>
        <w:t xml:space="preserve"> </w:t>
      </w:r>
      <w:r>
        <w:t>features</w:t>
      </w:r>
      <w:r>
        <w:rPr>
          <w:spacing w:val="-4"/>
        </w:rPr>
        <w:t xml:space="preserve"> </w:t>
      </w:r>
      <w:r>
        <w:t>to improve</w:t>
      </w:r>
      <w:r>
        <w:rPr>
          <w:spacing w:val="-3"/>
        </w:rPr>
        <w:t xml:space="preserve"> </w:t>
      </w:r>
      <w:r>
        <w:t>the</w:t>
      </w:r>
      <w:r>
        <w:rPr>
          <w:spacing w:val="-3"/>
        </w:rPr>
        <w:t xml:space="preserve"> </w:t>
      </w:r>
      <w:r>
        <w:t>accuracy</w:t>
      </w:r>
      <w:r>
        <w:rPr>
          <w:spacing w:val="-6"/>
        </w:rPr>
        <w:t xml:space="preserve"> </w:t>
      </w:r>
      <w:r>
        <w:t>and</w:t>
      </w:r>
      <w:r>
        <w:rPr>
          <w:spacing w:val="-2"/>
        </w:rPr>
        <w:t xml:space="preserve"> </w:t>
      </w:r>
      <w:r>
        <w:t>efficiency</w:t>
      </w:r>
      <w:r>
        <w:rPr>
          <w:spacing w:val="-6"/>
        </w:rPr>
        <w:t xml:space="preserve"> </w:t>
      </w:r>
      <w:r>
        <w:t>of</w:t>
      </w:r>
      <w:r>
        <w:rPr>
          <w:spacing w:val="-9"/>
        </w:rPr>
        <w:t xml:space="preserve"> </w:t>
      </w:r>
      <w:r>
        <w:t>video classification and inappropriate content detection:</w:t>
      </w:r>
    </w:p>
    <w:p w14:paraId="2CCCC948">
      <w:pPr>
        <w:pStyle w:val="8"/>
        <w:spacing w:before="156" w:line="360" w:lineRule="auto"/>
        <w:ind w:left="23" w:right="19" w:firstLine="720"/>
        <w:jc w:val="both"/>
      </w:pPr>
      <w:r>
        <w:rPr>
          <w:rStyle w:val="13"/>
          <w:rFonts w:eastAsia="SimSun"/>
          <w:b w:val="0"/>
          <w:bCs w:val="0"/>
        </w:rPr>
        <w:t>Deep Learning-based Image Classification</w:t>
      </w:r>
      <w:r>
        <w:rPr>
          <w:rFonts w:eastAsia="SimSun"/>
        </w:rPr>
        <w:t>: Using advanced deep learning models (like CNNs), the system automatically analyzes and classifies X-ray images, ensuring high accuracy in detecting diseases based on subtle image features</w:t>
      </w:r>
      <w:r>
        <w:t>.</w:t>
      </w:r>
    </w:p>
    <w:p w14:paraId="4752A89F">
      <w:pPr>
        <w:pStyle w:val="8"/>
        <w:spacing w:before="181"/>
      </w:pPr>
    </w:p>
    <w:p w14:paraId="491BB0F4">
      <w:pPr>
        <w:pStyle w:val="4"/>
        <w:widowControl/>
        <w:spacing w:line="360" w:lineRule="auto"/>
        <w:ind w:left="88" w:leftChars="40" w:right="22" w:rightChars="10" w:firstLine="719"/>
        <w:jc w:val="both"/>
        <w:rPr>
          <w:b w:val="0"/>
          <w:bCs w:val="0"/>
          <w:sz w:val="24"/>
          <w:szCs w:val="24"/>
        </w:rPr>
      </w:pPr>
      <w:r>
        <w:rPr>
          <w:rStyle w:val="13"/>
          <w:b w:val="0"/>
          <w:bCs w:val="0"/>
          <w:sz w:val="24"/>
          <w:szCs w:val="24"/>
        </w:rPr>
        <w:t>Multi-Class Classification &amp; Multi-Label Detection:</w:t>
      </w:r>
      <w:r>
        <w:rPr>
          <w:b w:val="0"/>
          <w:bCs w:val="0"/>
          <w:sz w:val="24"/>
          <w:szCs w:val="24"/>
        </w:rPr>
        <w:t xml:space="preserve">The system supports </w:t>
      </w:r>
      <w:r>
        <w:rPr>
          <w:rStyle w:val="13"/>
          <w:b w:val="0"/>
          <w:bCs w:val="0"/>
          <w:sz w:val="24"/>
          <w:szCs w:val="24"/>
        </w:rPr>
        <w:t>multi-class classification</w:t>
      </w:r>
      <w:r>
        <w:rPr>
          <w:b w:val="0"/>
          <w:bCs w:val="0"/>
          <w:sz w:val="24"/>
          <w:szCs w:val="24"/>
        </w:rPr>
        <w:t xml:space="preserve">, meaning it can predict multiple possible diseases in a single image (e.g., it can detect both pneumonia and tuberculosis simultaneously if they exist in the same X-ray).The system can handle </w:t>
      </w:r>
      <w:r>
        <w:rPr>
          <w:rStyle w:val="13"/>
          <w:b w:val="0"/>
          <w:bCs w:val="0"/>
          <w:sz w:val="24"/>
          <w:szCs w:val="24"/>
        </w:rPr>
        <w:t>multi-label detection</w:t>
      </w:r>
      <w:r>
        <w:rPr>
          <w:b w:val="0"/>
          <w:bCs w:val="0"/>
          <w:sz w:val="24"/>
          <w:szCs w:val="24"/>
        </w:rPr>
        <w:t>, indicating whether multiple diseases are present in the same X-ray image.</w:t>
      </w:r>
    </w:p>
    <w:p w14:paraId="46606EA3">
      <w:pPr>
        <w:pStyle w:val="8"/>
        <w:spacing w:line="360" w:lineRule="auto"/>
        <w:ind w:left="23" w:right="18" w:firstLine="720"/>
        <w:jc w:val="both"/>
      </w:pPr>
      <w:r>
        <w:t xml:space="preserve"> </w:t>
      </w:r>
    </w:p>
    <w:p w14:paraId="7C812F90">
      <w:pPr>
        <w:pStyle w:val="8"/>
        <w:spacing w:line="360" w:lineRule="auto"/>
        <w:ind w:left="23" w:right="22" w:firstLine="720"/>
        <w:jc w:val="both"/>
      </w:pPr>
      <w:r>
        <w:t>Scalability</w:t>
      </w:r>
      <w:r>
        <w:rPr>
          <w:spacing w:val="-15"/>
        </w:rPr>
        <w:t xml:space="preserve"> </w:t>
      </w:r>
      <w:r>
        <w:t>&amp;</w:t>
      </w:r>
      <w:r>
        <w:rPr>
          <w:spacing w:val="-15"/>
        </w:rPr>
        <w:t xml:space="preserve"> </w:t>
      </w:r>
      <w:r>
        <w:t>Real-Time</w:t>
      </w:r>
      <w:r>
        <w:rPr>
          <w:spacing w:val="-15"/>
        </w:rPr>
        <w:t xml:space="preserve"> Detection</w:t>
      </w:r>
      <w:r>
        <w:t>:</w:t>
      </w:r>
      <w:r>
        <w:rPr>
          <w:spacing w:val="-15"/>
        </w:rPr>
        <w:t xml:space="preserve"> </w:t>
      </w:r>
      <w:r>
        <w:t>The system</w:t>
      </w:r>
      <w:r>
        <w:rPr>
          <w:rFonts w:eastAsia="SimSun"/>
        </w:rPr>
        <w:t xml:space="preserve"> can predict the likelihood of a disease's presence in a given image, with a confidence score. </w:t>
      </w:r>
      <w:r>
        <w:t>The system should be able to handle large datasets of X-ray images, supporting healthcare institutions with thousands of patients.Cloud-based systems can scale as required based on the demand.</w:t>
      </w:r>
    </w:p>
    <w:p w14:paraId="030AAB0A">
      <w:pPr>
        <w:pStyle w:val="8"/>
        <w:spacing w:line="360" w:lineRule="auto"/>
        <w:ind w:left="23" w:right="22" w:firstLine="720"/>
        <w:jc w:val="both"/>
      </w:pPr>
    </w:p>
    <w:p w14:paraId="429CBBC3">
      <w:pPr>
        <w:pStyle w:val="8"/>
        <w:spacing w:line="360" w:lineRule="auto"/>
        <w:ind w:left="23" w:right="22" w:firstLine="720"/>
        <w:jc w:val="both"/>
      </w:pPr>
      <w:r>
        <w:rPr>
          <w:rStyle w:val="13"/>
          <w:b w:val="0"/>
          <w:bCs w:val="0"/>
        </w:rPr>
        <w:t>Interpretability and Visual Explanations</w:t>
      </w:r>
      <w:r>
        <w:t>: Offers tools like heatmaps to explain the model’s decision-making process, ensuring transparency and trust in results.</w:t>
      </w:r>
    </w:p>
    <w:p w14:paraId="77D51956">
      <w:pPr>
        <w:pStyle w:val="8"/>
        <w:spacing w:line="360" w:lineRule="auto"/>
        <w:ind w:left="23" w:right="22" w:firstLine="720"/>
        <w:jc w:val="both"/>
      </w:pPr>
    </w:p>
    <w:p w14:paraId="719D457D">
      <w:pPr>
        <w:pStyle w:val="8"/>
        <w:spacing w:line="360" w:lineRule="auto"/>
        <w:ind w:left="23" w:right="22" w:firstLine="720"/>
        <w:jc w:val="both"/>
      </w:pPr>
      <w:r>
        <w:t xml:space="preserve">By integrating these features, this deep learning-based system </w:t>
      </w:r>
      <w:r>
        <w:rPr>
          <w:rFonts w:eastAsia="SimSun"/>
        </w:rPr>
        <w:t xml:space="preserve">have a tremendous impact on the healthcare sector by assisting medical professionals in diagnosing diseases quickly, </w:t>
      </w:r>
      <w:r>
        <w:t xml:space="preserve">improved accurately </w:t>
      </w:r>
      <w:r>
        <w:rPr>
          <w:rFonts w:eastAsia="SimSun"/>
        </w:rPr>
        <w:t>and efficiently, thus improving patient outcomes.</w:t>
      </w:r>
    </w:p>
    <w:p w14:paraId="397FD082">
      <w:pPr>
        <w:pStyle w:val="8"/>
        <w:spacing w:line="360" w:lineRule="auto"/>
        <w:jc w:val="both"/>
        <w:sectPr>
          <w:pgSz w:w="11910" w:h="16840"/>
          <w:pgMar w:top="1760" w:right="1417" w:bottom="1260" w:left="1417" w:header="807" w:footer="1080" w:gutter="0"/>
          <w:cols w:space="720" w:num="1"/>
        </w:sectPr>
      </w:pPr>
    </w:p>
    <w:p w14:paraId="776EEE0E">
      <w:pPr>
        <w:pStyle w:val="8"/>
        <w:rPr>
          <w:sz w:val="72"/>
        </w:rPr>
      </w:pPr>
    </w:p>
    <w:p w14:paraId="75AF7F53">
      <w:pPr>
        <w:pStyle w:val="8"/>
        <w:rPr>
          <w:sz w:val="72"/>
        </w:rPr>
      </w:pPr>
    </w:p>
    <w:p w14:paraId="68B49740">
      <w:pPr>
        <w:pStyle w:val="8"/>
        <w:rPr>
          <w:sz w:val="72"/>
        </w:rPr>
      </w:pPr>
    </w:p>
    <w:p w14:paraId="731B5514">
      <w:pPr>
        <w:pStyle w:val="8"/>
        <w:rPr>
          <w:sz w:val="72"/>
        </w:rPr>
      </w:pPr>
    </w:p>
    <w:p w14:paraId="7A9BD081">
      <w:pPr>
        <w:pStyle w:val="8"/>
        <w:rPr>
          <w:sz w:val="72"/>
        </w:rPr>
      </w:pPr>
    </w:p>
    <w:p w14:paraId="469AE8F6">
      <w:pPr>
        <w:pStyle w:val="8"/>
        <w:spacing w:before="493"/>
        <w:rPr>
          <w:sz w:val="72"/>
        </w:rPr>
      </w:pPr>
    </w:p>
    <w:p w14:paraId="3FE80833">
      <w:pPr>
        <w:pStyle w:val="2"/>
        <w:numPr>
          <w:ilvl w:val="0"/>
          <w:numId w:val="5"/>
        </w:numPr>
        <w:ind w:left="2410" w:right="1846"/>
        <w:jc w:val="left"/>
      </w:pPr>
      <w:r>
        <w:t>LITERATURE</w:t>
      </w:r>
      <w:r>
        <w:rPr>
          <w:spacing w:val="-2"/>
        </w:rPr>
        <w:t>SURVEY</w:t>
      </w:r>
    </w:p>
    <w:p w14:paraId="438F5668">
      <w:pPr>
        <w:pStyle w:val="2"/>
        <w:sectPr>
          <w:headerReference r:id="rId10" w:type="default"/>
          <w:footerReference r:id="rId11" w:type="default"/>
          <w:pgSz w:w="11910" w:h="16840"/>
          <w:pgMar w:top="1920" w:right="1417" w:bottom="280" w:left="1417" w:header="0" w:footer="0" w:gutter="0"/>
          <w:cols w:space="720" w:num="1"/>
        </w:sectPr>
      </w:pPr>
    </w:p>
    <w:p w14:paraId="6CF2B15D">
      <w:pPr>
        <w:pStyle w:val="3"/>
        <w:numPr>
          <w:ilvl w:val="1"/>
          <w:numId w:val="6"/>
        </w:numPr>
        <w:tabs>
          <w:tab w:val="left" w:pos="2999"/>
        </w:tabs>
        <w:spacing w:before="110"/>
        <w:jc w:val="left"/>
      </w:pPr>
      <w:r>
        <w:t>LITERATURE</w:t>
      </w:r>
      <w:r>
        <w:rPr>
          <w:spacing w:val="-11"/>
        </w:rPr>
        <w:t xml:space="preserve"> </w:t>
      </w:r>
      <w:r>
        <w:rPr>
          <w:spacing w:val="-2"/>
        </w:rPr>
        <w:t>SURVEY</w:t>
      </w:r>
    </w:p>
    <w:p w14:paraId="358B37F8">
      <w:pPr>
        <w:pStyle w:val="8"/>
        <w:spacing w:before="252"/>
        <w:rPr>
          <w:b/>
          <w:sz w:val="32"/>
        </w:rPr>
      </w:pPr>
    </w:p>
    <w:p w14:paraId="38EEF03F">
      <w:pPr>
        <w:pStyle w:val="8"/>
        <w:spacing w:line="360" w:lineRule="auto"/>
        <w:ind w:left="23" w:right="22" w:firstLine="720"/>
        <w:jc w:val="both"/>
      </w:pPr>
      <w:r>
        <w:t>The field of automated disease detection using X-ray images has seen significant advancements</w:t>
      </w:r>
      <w:r>
        <w:rPr>
          <w:spacing w:val="-13"/>
        </w:rPr>
        <w:t xml:space="preserve"> </w:t>
      </w:r>
      <w:r>
        <w:t>with</w:t>
      </w:r>
      <w:r>
        <w:rPr>
          <w:spacing w:val="-13"/>
        </w:rPr>
        <w:t xml:space="preserve"> </w:t>
      </w:r>
      <w:r>
        <w:t>the</w:t>
      </w:r>
      <w:r>
        <w:rPr>
          <w:spacing w:val="-14"/>
        </w:rPr>
        <w:t xml:space="preserve"> </w:t>
      </w:r>
      <w:r>
        <w:t>application</w:t>
      </w:r>
      <w:r>
        <w:rPr>
          <w:spacing w:val="-13"/>
        </w:rPr>
        <w:t xml:space="preserve"> </w:t>
      </w:r>
      <w:r>
        <w:t>of</w:t>
      </w:r>
      <w:r>
        <w:rPr>
          <w:spacing w:val="-14"/>
        </w:rPr>
        <w:t xml:space="preserve"> </w:t>
      </w:r>
      <w:r>
        <w:t>deep</w:t>
      </w:r>
      <w:r>
        <w:rPr>
          <w:spacing w:val="-13"/>
        </w:rPr>
        <w:t xml:space="preserve"> </w:t>
      </w:r>
      <w:r>
        <w:t>learning</w:t>
      </w:r>
      <w:r>
        <w:rPr>
          <w:spacing w:val="-13"/>
        </w:rPr>
        <w:t xml:space="preserve"> </w:t>
      </w:r>
      <w:r>
        <w:t>techniques.</w:t>
      </w:r>
      <w:r>
        <w:rPr>
          <w:spacing w:val="-13"/>
        </w:rPr>
        <w:t xml:space="preserve"> </w:t>
      </w:r>
      <w:r>
        <w:t>Studies</w:t>
      </w:r>
      <w:r>
        <w:rPr>
          <w:spacing w:val="-13"/>
        </w:rPr>
        <w:t xml:space="preserve"> </w:t>
      </w:r>
      <w:r>
        <w:t>such</w:t>
      </w:r>
      <w:r>
        <w:rPr>
          <w:spacing w:val="-15"/>
        </w:rPr>
        <w:t xml:space="preserve"> </w:t>
      </w:r>
      <w:r>
        <w:t>as</w:t>
      </w:r>
      <w:r>
        <w:rPr>
          <w:spacing w:val="-13"/>
        </w:rPr>
        <w:t xml:space="preserve"> </w:t>
      </w:r>
      <w:r>
        <w:t>Wang</w:t>
      </w:r>
      <w:r>
        <w:rPr>
          <w:spacing w:val="-13"/>
        </w:rPr>
        <w:t xml:space="preserve"> </w:t>
      </w:r>
      <w:r>
        <w:t>et</w:t>
      </w:r>
      <w:r>
        <w:rPr>
          <w:spacing w:val="-13"/>
        </w:rPr>
        <w:t xml:space="preserve"> </w:t>
      </w:r>
      <w:r>
        <w:t>al.’s</w:t>
      </w:r>
      <w:r>
        <w:rPr>
          <w:spacing w:val="-13"/>
        </w:rPr>
        <w:t xml:space="preserve"> </w:t>
      </w:r>
      <w:r>
        <w:t>work on</w:t>
      </w:r>
      <w:r>
        <w:rPr>
          <w:spacing w:val="-15"/>
        </w:rPr>
        <w:t xml:space="preserve"> </w:t>
      </w:r>
      <w:r>
        <w:t>the</w:t>
      </w:r>
      <w:r>
        <w:rPr>
          <w:spacing w:val="-15"/>
        </w:rPr>
        <w:t xml:space="preserve"> </w:t>
      </w:r>
      <w:r>
        <w:t>ChestX-ray14</w:t>
      </w:r>
      <w:r>
        <w:rPr>
          <w:spacing w:val="-15"/>
        </w:rPr>
        <w:t xml:space="preserve"> </w:t>
      </w:r>
      <w:r>
        <w:t>dataset</w:t>
      </w:r>
      <w:r>
        <w:rPr>
          <w:spacing w:val="-15"/>
        </w:rPr>
        <w:t xml:space="preserve"> </w:t>
      </w:r>
      <w:r>
        <w:t>have</w:t>
      </w:r>
      <w:r>
        <w:rPr>
          <w:spacing w:val="-15"/>
        </w:rPr>
        <w:t xml:space="preserve"> </w:t>
      </w:r>
      <w:r>
        <w:t>demonstrated</w:t>
      </w:r>
      <w:r>
        <w:rPr>
          <w:spacing w:val="-15"/>
        </w:rPr>
        <w:t xml:space="preserve"> </w:t>
      </w:r>
      <w:r>
        <w:t>the</w:t>
      </w:r>
      <w:r>
        <w:rPr>
          <w:spacing w:val="-15"/>
        </w:rPr>
        <w:t xml:space="preserve"> </w:t>
      </w:r>
      <w:r>
        <w:t>effectiveness</w:t>
      </w:r>
      <w:r>
        <w:rPr>
          <w:spacing w:val="-15"/>
        </w:rPr>
        <w:t xml:space="preserve"> </w:t>
      </w:r>
      <w:r>
        <w:t>of</w:t>
      </w:r>
      <w:r>
        <w:rPr>
          <w:spacing w:val="-15"/>
        </w:rPr>
        <w:t xml:space="preserve"> </w:t>
      </w:r>
      <w:r>
        <w:t>convolutional</w:t>
      </w:r>
      <w:r>
        <w:rPr>
          <w:spacing w:val="-15"/>
        </w:rPr>
        <w:t xml:space="preserve"> </w:t>
      </w:r>
      <w:r>
        <w:t>neural</w:t>
      </w:r>
      <w:r>
        <w:rPr>
          <w:spacing w:val="-15"/>
        </w:rPr>
        <w:t xml:space="preserve"> </w:t>
      </w:r>
      <w:r>
        <w:t>networks (CNNs) in multi-label classification for detecting chest diseases. The use of transfer learning with pre-trained models like ResNet and VGG16 has enhanced diagnostic performance, especially with limited datasets. Techniques like attention mechanisms and ensemble learning have further improved model sensitivity and specificity. Current</w:t>
      </w:r>
      <w:r>
        <w:rPr>
          <w:spacing w:val="-8"/>
        </w:rPr>
        <w:t xml:space="preserve"> </w:t>
      </w:r>
      <w:r>
        <w:t>research</w:t>
      </w:r>
      <w:r>
        <w:rPr>
          <w:spacing w:val="-8"/>
        </w:rPr>
        <w:t xml:space="preserve"> </w:t>
      </w:r>
      <w:r>
        <w:t>focuses</w:t>
      </w:r>
      <w:r>
        <w:rPr>
          <w:spacing w:val="-6"/>
        </w:rPr>
        <w:t xml:space="preserve"> </w:t>
      </w:r>
      <w:r>
        <w:t>on</w:t>
      </w:r>
      <w:r>
        <w:rPr>
          <w:spacing w:val="-8"/>
        </w:rPr>
        <w:t xml:space="preserve"> </w:t>
      </w:r>
      <w:r>
        <w:t>detecting</w:t>
      </w:r>
      <w:r>
        <w:rPr>
          <w:spacing w:val="-8"/>
        </w:rPr>
        <w:t xml:space="preserve"> </w:t>
      </w:r>
      <w:r>
        <w:t>multiple</w:t>
      </w:r>
      <w:r>
        <w:rPr>
          <w:spacing w:val="-9"/>
        </w:rPr>
        <w:t xml:space="preserve"> </w:t>
      </w:r>
      <w:r>
        <w:t>diseases,</w:t>
      </w:r>
      <w:r>
        <w:rPr>
          <w:spacing w:val="-6"/>
        </w:rPr>
        <w:t xml:space="preserve"> </w:t>
      </w:r>
      <w:r>
        <w:t>addressing</w:t>
      </w:r>
      <w:r>
        <w:rPr>
          <w:spacing w:val="-8"/>
        </w:rPr>
        <w:t xml:space="preserve"> </w:t>
      </w:r>
      <w:r>
        <w:t>issues</w:t>
      </w:r>
      <w:r>
        <w:rPr>
          <w:spacing w:val="-8"/>
        </w:rPr>
        <w:t xml:space="preserve"> </w:t>
      </w:r>
      <w:r>
        <w:t>of</w:t>
      </w:r>
      <w:r>
        <w:rPr>
          <w:spacing w:val="-9"/>
        </w:rPr>
        <w:t xml:space="preserve"> </w:t>
      </w:r>
      <w:r>
        <w:t>imbalanced</w:t>
      </w:r>
      <w:r>
        <w:rPr>
          <w:spacing w:val="-6"/>
        </w:rPr>
        <w:t xml:space="preserve"> </w:t>
      </w:r>
      <w:r>
        <w:t xml:space="preserve">datasets, and ensuring interpretability of model predictions to aid clinical decision-making. </w:t>
      </w:r>
    </w:p>
    <w:p w14:paraId="418381D8">
      <w:pPr>
        <w:pStyle w:val="12"/>
        <w:widowControl/>
        <w:spacing w:beforeAutospacing="1" w:afterAutospacing="1" w:line="360" w:lineRule="auto"/>
        <w:ind w:firstLine="720"/>
        <w:jc w:val="both"/>
      </w:pPr>
      <w:r>
        <w:t>Deep learning (DL) has emerged as a powerful tool in the field of medical image analysis, particularly for detecting diseases using X-ray images. X-ray images are commonly used in healthcare because they are affordable, quick, and effective for diagnosing many conditions. However, detecting multiple diseases from these images is challenging due to the complexity of medical imaging and the variations in image quality. Deep learning offers a promising solution by automating the detection process and improving diagnostic accuracy. In this literature survey, we review recent advancements in using deep learning for multi-disease detection from X-ray images.</w:t>
      </w:r>
    </w:p>
    <w:p w14:paraId="6D1916F4">
      <w:pPr>
        <w:pStyle w:val="8"/>
        <w:spacing w:before="161" w:line="360" w:lineRule="auto"/>
        <w:ind w:left="23" w:right="30" w:firstLine="720"/>
        <w:jc w:val="both"/>
      </w:pPr>
      <w:r>
        <w:t>This literature survey reviews past research on inappropriate content detection and classification, highlighting existing methodologies, their strengths and weaknesses, and areas for improvement. The focus is on traditional machine learning models, deep learning architectures, transfer learning techniques, to enhance classification performance.</w:t>
      </w:r>
    </w:p>
    <w:p w14:paraId="76928686">
      <w:pPr>
        <w:pStyle w:val="8"/>
        <w:spacing w:before="161" w:line="360" w:lineRule="auto"/>
        <w:ind w:left="23" w:right="30" w:firstLine="720"/>
        <w:jc w:val="both"/>
        <w:sectPr>
          <w:headerReference r:id="rId12" w:type="default"/>
          <w:footerReference r:id="rId13" w:type="default"/>
          <w:pgSz w:w="11910" w:h="16840"/>
          <w:pgMar w:top="1760" w:right="1417" w:bottom="1200" w:left="1417" w:header="807" w:footer="1013" w:gutter="0"/>
          <w:pgNumType w:start="3"/>
          <w:cols w:space="720" w:num="1"/>
        </w:sectPr>
      </w:pPr>
      <w:r>
        <w:rPr>
          <w:rFonts w:eastAsia="SimSun"/>
        </w:rPr>
        <w:t xml:space="preserve">Deep learning, particularly Convolutional Neural Networks (CNNs), has proven to be highly effective in analyzing medical images, including X-rays. CNNs automatically learn hierarchical features from images, eliminating the need for manual feature extraction. This capability is especially useful for medical image analysis, where the complexity and subtlety of features can be challenging for traditional methods. Early works like those of </w:t>
      </w:r>
      <w:r>
        <w:rPr>
          <w:rStyle w:val="13"/>
          <w:rFonts w:eastAsia="SimSun"/>
          <w:b w:val="0"/>
          <w:bCs w:val="0"/>
        </w:rPr>
        <w:t>LeCun et al. (2015)</w:t>
      </w:r>
      <w:r>
        <w:rPr>
          <w:rFonts w:eastAsia="SimSun"/>
        </w:rPr>
        <w:t xml:space="preserve"> demonstrated the success of CNNs in visual tasks, laying the groundwork for their use in medical imaging.</w:t>
      </w:r>
      <w:r>
        <w:rPr>
          <w:rFonts w:ascii="SimSun" w:hAnsi="SimSun" w:eastAsia="SimSun" w:cs="SimSun"/>
        </w:rPr>
        <w:t xml:space="preserve"> </w:t>
      </w:r>
    </w:p>
    <w:p w14:paraId="6E3FB47E">
      <w:pPr>
        <w:pStyle w:val="8"/>
        <w:spacing w:before="164" w:line="360" w:lineRule="auto"/>
        <w:ind w:left="23" w:right="29" w:firstLine="720"/>
        <w:jc w:val="both"/>
        <w:rPr>
          <w:rFonts w:eastAsia="SimSun"/>
        </w:rPr>
      </w:pPr>
      <w:r>
        <w:rPr>
          <w:rFonts w:eastAsia="SimSun"/>
        </w:rPr>
        <w:t xml:space="preserve">In recent years, the focus has shifted toward building systems that can detect multiple diseases from a single X-ray image, instead of just one. This multi-disease detection approach can enhance the efficiency of diagnostic systems and help clinicians make quicker decisions. For instance, a chest X-ray might show signs of pneumonia, tuberculosis, and other lung diseases simultaneously. </w:t>
      </w:r>
      <w:r>
        <w:rPr>
          <w:rStyle w:val="13"/>
          <w:rFonts w:eastAsia="SimSun"/>
          <w:b w:val="0"/>
          <w:bCs w:val="0"/>
        </w:rPr>
        <w:t>Generative Adversarial Networks (GANs)</w:t>
      </w:r>
      <w:r>
        <w:rPr>
          <w:rFonts w:eastAsia="SimSun"/>
        </w:rPr>
        <w:t xml:space="preserve"> to generate synthetic images, helping balance datasets by producing more examples of rare diseases.By training a model to recognize multiple conditions, such systems can save time and reduce the workload on radiologists.</w:t>
      </w:r>
    </w:p>
    <w:p w14:paraId="1CFC42AE">
      <w:pPr>
        <w:pStyle w:val="8"/>
        <w:spacing w:before="158" w:line="360" w:lineRule="auto"/>
        <w:ind w:left="23" w:right="18" w:firstLine="720"/>
        <w:jc w:val="both"/>
        <w:rPr>
          <w:rFonts w:eastAsia="SimSun"/>
        </w:rPr>
      </w:pPr>
      <w:r>
        <w:rPr>
          <w:rFonts w:eastAsia="SimSun"/>
        </w:rPr>
        <w:t xml:space="preserve">One of the primary challenges in multi-disease detection is </w:t>
      </w:r>
      <w:r>
        <w:rPr>
          <w:rStyle w:val="13"/>
          <w:rFonts w:eastAsia="SimSun"/>
          <w:b w:val="0"/>
          <w:bCs w:val="0"/>
        </w:rPr>
        <w:t>multi-class classification</w:t>
      </w:r>
      <w:r>
        <w:rPr>
          <w:rFonts w:eastAsia="SimSun"/>
        </w:rPr>
        <w:t xml:space="preserve">, where a model is trained to classify X-ray images into multiple distinct categories, such as pneumonia, tuberculosis, or normal. A significant advancement in this area was </w:t>
      </w:r>
      <w:r>
        <w:rPr>
          <w:rStyle w:val="13"/>
          <w:rFonts w:eastAsia="SimSun"/>
          <w:b w:val="0"/>
          <w:bCs w:val="0"/>
        </w:rPr>
        <w:t>Rajpurkar et al. (2017)</w:t>
      </w:r>
      <w:r>
        <w:rPr>
          <w:rFonts w:eastAsia="SimSun"/>
        </w:rPr>
        <w:t xml:space="preserve">, who introduced </w:t>
      </w:r>
      <w:r>
        <w:rPr>
          <w:rStyle w:val="13"/>
          <w:rFonts w:eastAsia="SimSun"/>
          <w:b w:val="0"/>
          <w:bCs w:val="0"/>
        </w:rPr>
        <w:t>CheXNet</w:t>
      </w:r>
      <w:r>
        <w:rPr>
          <w:rFonts w:eastAsia="SimSun"/>
        </w:rPr>
        <w:t>, a CNN-based model for detecting pneumonia in chest X-rays. Their work showed that deep learning models can achieve performance comparable to experienced radiologists, pushing the boundaries of AI in healthcare.</w:t>
      </w:r>
    </w:p>
    <w:p w14:paraId="1496DF43">
      <w:pPr>
        <w:pStyle w:val="8"/>
        <w:spacing w:before="161" w:line="360" w:lineRule="auto"/>
        <w:ind w:left="23" w:right="18" w:firstLine="720"/>
        <w:jc w:val="both"/>
        <w:rPr>
          <w:rFonts w:eastAsia="SimSun"/>
        </w:rPr>
      </w:pPr>
      <w:r>
        <w:rPr>
          <w:rFonts w:eastAsia="SimSun"/>
        </w:rPr>
        <w:t xml:space="preserve">In deep learning models for medical image analysis is the </w:t>
      </w:r>
      <w:r>
        <w:rPr>
          <w:rStyle w:val="13"/>
          <w:rFonts w:eastAsia="SimSun"/>
          <w:b w:val="0"/>
          <w:bCs w:val="0"/>
        </w:rPr>
        <w:t>lack of large, labeled datasets</w:t>
      </w:r>
      <w:r>
        <w:rPr>
          <w:rFonts w:eastAsia="SimSun"/>
        </w:rPr>
        <w:t xml:space="preserve">. Annotating medical images requires expert radiologists, which makes it difficult to gather enough data for training deep learning models. </w:t>
      </w:r>
      <w:r>
        <w:rPr>
          <w:rStyle w:val="13"/>
          <w:rFonts w:eastAsia="SimSun"/>
          <w:b w:val="0"/>
          <w:bCs w:val="0"/>
        </w:rPr>
        <w:t>Transfer learning</w:t>
      </w:r>
      <w:r>
        <w:rPr>
          <w:rFonts w:eastAsia="SimSun"/>
        </w:rPr>
        <w:t xml:space="preserve"> is a popular solution to this issue. By using pre-trained models (such as those trained on large, non-medical datasets like ImageNet) and fine-tuning them for specific tasks, researchers can leverage existing knowledge without needing vast amounts of medical data. Studies like </w:t>
      </w:r>
      <w:r>
        <w:rPr>
          <w:rStyle w:val="13"/>
          <w:rFonts w:eastAsia="SimSun"/>
          <w:b w:val="0"/>
          <w:bCs w:val="0"/>
        </w:rPr>
        <w:t>Tajbakhsh et al. (2020)</w:t>
      </w:r>
      <w:r>
        <w:rPr>
          <w:rFonts w:eastAsia="SimSun"/>
        </w:rPr>
        <w:t xml:space="preserve"> and </w:t>
      </w:r>
      <w:r>
        <w:rPr>
          <w:rStyle w:val="13"/>
          <w:rFonts w:eastAsia="SimSun"/>
          <w:b w:val="0"/>
          <w:bCs w:val="0"/>
        </w:rPr>
        <w:t>Chouhan et al. (2021)</w:t>
      </w:r>
      <w:r>
        <w:rPr>
          <w:rFonts w:eastAsia="SimSun"/>
        </w:rPr>
        <w:t xml:space="preserve"> demonstrated that transfer learning could significantly improve the performance of models for multi-disease detection from X-ray images.ome studies have also explored </w:t>
      </w:r>
      <w:r>
        <w:rPr>
          <w:rStyle w:val="13"/>
          <w:rFonts w:eastAsia="SimSun"/>
          <w:b w:val="0"/>
          <w:bCs w:val="0"/>
        </w:rPr>
        <w:t>Generative Adversarial Networks (GANs)</w:t>
      </w:r>
      <w:r>
        <w:rPr>
          <w:rFonts w:eastAsia="SimSun"/>
        </w:rPr>
        <w:t xml:space="preserve"> to generate synthetic images, helping balance datasets by producing more examples of rare diseases. </w:t>
      </w:r>
    </w:p>
    <w:p w14:paraId="7AFFBCD7">
      <w:pPr>
        <w:pStyle w:val="8"/>
        <w:spacing w:before="161" w:line="360" w:lineRule="auto"/>
        <w:ind w:left="23" w:right="18" w:firstLine="720"/>
        <w:jc w:val="both"/>
      </w:pPr>
      <w:r>
        <w:rPr>
          <w:rFonts w:eastAsia="SimSun"/>
        </w:rPr>
        <w:t xml:space="preserve">Deep learning models, especially CNNs, are often seen as "black boxes," making it difficult to understand how they reach their conclusions. In healthcare, it's essential for clinicians to trust AI models, so interpretability is crucial. Techniques like </w:t>
      </w:r>
      <w:r>
        <w:rPr>
          <w:rStyle w:val="13"/>
          <w:rFonts w:eastAsia="SimSun"/>
          <w:b w:val="0"/>
          <w:bCs w:val="0"/>
        </w:rPr>
        <w:t>Grad-CAM</w:t>
      </w:r>
      <w:r>
        <w:rPr>
          <w:rFonts w:eastAsia="SimSun"/>
        </w:rPr>
        <w:t xml:space="preserve"> (which visualizes the regions of the image that most influence the model’s decision) and </w:t>
      </w:r>
      <w:r>
        <w:rPr>
          <w:rStyle w:val="13"/>
          <w:rFonts w:eastAsia="SimSun"/>
          <w:b w:val="0"/>
          <w:bCs w:val="0"/>
        </w:rPr>
        <w:t>attention mechanisms</w:t>
      </w:r>
      <w:r>
        <w:rPr>
          <w:rFonts w:eastAsia="SimSun"/>
        </w:rPr>
        <w:t xml:space="preserve"> (which help the model focus on relevant parts of the image) are being explored to make deep learning models more interpretable and transparent</w:t>
      </w:r>
      <w:r>
        <w:t>.</w:t>
      </w:r>
    </w:p>
    <w:p w14:paraId="3FFC8A74">
      <w:pPr>
        <w:pStyle w:val="8"/>
        <w:spacing w:line="360" w:lineRule="auto"/>
        <w:jc w:val="both"/>
        <w:sectPr>
          <w:pgSz w:w="11910" w:h="16840"/>
          <w:pgMar w:top="1760" w:right="1417" w:bottom="1260" w:left="1417" w:header="807" w:footer="1013" w:gutter="0"/>
          <w:cols w:space="720" w:num="1"/>
        </w:sectPr>
      </w:pPr>
    </w:p>
    <w:p w14:paraId="565851D7">
      <w:pPr>
        <w:pStyle w:val="8"/>
        <w:spacing w:before="243" w:line="360" w:lineRule="auto"/>
        <w:ind w:left="23" w:right="17" w:firstLine="720"/>
        <w:jc w:val="both"/>
        <w:rPr>
          <w:rFonts w:eastAsia="SimSun"/>
        </w:rPr>
      </w:pPr>
      <w:r>
        <w:rPr>
          <w:rFonts w:eastAsia="SimSun"/>
        </w:rPr>
        <w:t xml:space="preserve">Deep learning techniques, particularly </w:t>
      </w:r>
      <w:r>
        <w:rPr>
          <w:rStyle w:val="13"/>
          <w:rFonts w:eastAsia="SimSun"/>
          <w:b w:val="0"/>
          <w:bCs w:val="0"/>
        </w:rPr>
        <w:t>CNNs</w:t>
      </w:r>
      <w:r>
        <w:rPr>
          <w:rFonts w:eastAsia="SimSun"/>
        </w:rPr>
        <w:t xml:space="preserve">, have become the backbone of many state-of-the-art medical imaging systems. </w:t>
      </w:r>
      <w:r>
        <w:rPr>
          <w:rStyle w:val="13"/>
          <w:rFonts w:eastAsia="SimSun"/>
          <w:b w:val="0"/>
          <w:bCs w:val="0"/>
        </w:rPr>
        <w:t>LeCun et al. (2015)</w:t>
      </w:r>
      <w:r>
        <w:rPr>
          <w:rFonts w:eastAsia="SimSun"/>
        </w:rPr>
        <w:t xml:space="preserve"> first demonstrated the power of CNNs in visual tasks, setting the foundation for their application in medical image analysis. Later, </w:t>
      </w:r>
      <w:r>
        <w:rPr>
          <w:rStyle w:val="13"/>
          <w:rFonts w:eastAsia="SimSun"/>
          <w:b w:val="0"/>
          <w:bCs w:val="0"/>
        </w:rPr>
        <w:t>Litjens et al. (2017)</w:t>
      </w:r>
      <w:r>
        <w:rPr>
          <w:rFonts w:eastAsia="SimSun"/>
        </w:rPr>
        <w:t xml:space="preserve"> conducted a comprehensive review of CNNs, showing that they could significantly outperform traditional methods in tasks like disease detection from radiological images, including X-rays. CNNs automatically extract important features from the images without requiring manual intervention, making them highly effective in analyzing complex patterns in medical images.</w:t>
      </w:r>
    </w:p>
    <w:p w14:paraId="15488CCF">
      <w:pPr>
        <w:pStyle w:val="12"/>
        <w:widowControl/>
        <w:spacing w:beforeAutospacing="1" w:afterAutospacing="1" w:line="360" w:lineRule="auto"/>
        <w:ind w:firstLine="720"/>
        <w:jc w:val="both"/>
      </w:pPr>
      <w:r>
        <w:t xml:space="preserve">Recent research has focused on advancing the performance of multi-disease detection models by exploring new architectures and techniques. One exciting development is the application of </w:t>
      </w:r>
      <w:r>
        <w:rPr>
          <w:rStyle w:val="13"/>
          <w:b w:val="0"/>
          <w:bCs w:val="0"/>
        </w:rPr>
        <w:t>transformer-based models</w:t>
      </w:r>
      <w:r>
        <w:t>, which have shown exceptional performance in natural language processing tasks and are now being adapted for medical image analysis. These models can capture long-range dependencies and contextual relationships within images, potentially improving multi-disease detection.</w:t>
      </w:r>
    </w:p>
    <w:p w14:paraId="1B4EA3AA">
      <w:pPr>
        <w:pStyle w:val="12"/>
        <w:widowControl/>
        <w:spacing w:beforeAutospacing="1" w:afterAutospacing="1" w:line="360" w:lineRule="auto"/>
        <w:ind w:firstLine="720"/>
        <w:jc w:val="both"/>
        <w:rPr>
          <w:rFonts w:eastAsia="SimSun"/>
        </w:rPr>
      </w:pPr>
      <w:r>
        <w:rPr>
          <w:rFonts w:eastAsia="SimSun"/>
        </w:rPr>
        <w:t xml:space="preserve">The primary techniques used for multi-disease detection include </w:t>
      </w:r>
      <w:r>
        <w:rPr>
          <w:rStyle w:val="13"/>
          <w:rFonts w:eastAsia="SimSun"/>
          <w:b w:val="0"/>
          <w:bCs w:val="0"/>
        </w:rPr>
        <w:t>multi-class classification</w:t>
      </w:r>
      <w:r>
        <w:rPr>
          <w:rFonts w:eastAsia="SimSun"/>
        </w:rPr>
        <w:t xml:space="preserve"> and </w:t>
      </w:r>
      <w:r>
        <w:rPr>
          <w:rStyle w:val="13"/>
          <w:rFonts w:eastAsia="SimSun"/>
          <w:b w:val="0"/>
          <w:bCs w:val="0"/>
        </w:rPr>
        <w:t>multi-label classification</w:t>
      </w:r>
      <w:r>
        <w:rPr>
          <w:rFonts w:eastAsia="SimSun"/>
        </w:rPr>
        <w:t xml:space="preserve">. In </w:t>
      </w:r>
      <w:r>
        <w:rPr>
          <w:rStyle w:val="13"/>
          <w:rFonts w:eastAsia="SimSun"/>
          <w:b w:val="0"/>
          <w:bCs w:val="0"/>
        </w:rPr>
        <w:t>multi-class classification</w:t>
      </w:r>
      <w:r>
        <w:rPr>
          <w:rFonts w:eastAsia="SimSun"/>
        </w:rPr>
        <w:t xml:space="preserve">, the model is trained to assign an X-ray image to one of several distinct categories, such as pneumonia, tuberculosis, or normal lungs. In </w:t>
      </w:r>
      <w:r>
        <w:rPr>
          <w:rStyle w:val="13"/>
          <w:rFonts w:eastAsia="SimSun"/>
          <w:b w:val="0"/>
          <w:bCs w:val="0"/>
        </w:rPr>
        <w:t>multi-label classification</w:t>
      </w:r>
      <w:r>
        <w:rPr>
          <w:rFonts w:eastAsia="SimSun"/>
        </w:rPr>
        <w:t>, the model can assign multiple labels to a single image, allowing for the detection of more than one disease at once. Multi-label classification is more complex and requires the model to identify overlapping or co-occurring diseases, making it a more advanced task in medical imaging.</w:t>
      </w:r>
    </w:p>
    <w:p w14:paraId="32E968A8">
      <w:pPr>
        <w:pStyle w:val="12"/>
        <w:widowControl/>
        <w:spacing w:beforeAutospacing="1" w:afterAutospacing="1" w:line="360" w:lineRule="auto"/>
        <w:ind w:firstLine="720"/>
        <w:jc w:val="both"/>
      </w:pPr>
      <w:r>
        <w:rPr>
          <w:rFonts w:eastAsia="SimSun"/>
        </w:rPr>
        <w:t xml:space="preserve">The application of deep learning to multi-disease detection using X-ray images has seen significant progress in recent years. The development of models for </w:t>
      </w:r>
      <w:r>
        <w:rPr>
          <w:rStyle w:val="13"/>
          <w:rFonts w:eastAsia="SimSun"/>
          <w:b w:val="0"/>
          <w:bCs w:val="0"/>
        </w:rPr>
        <w:t>multi-class</w:t>
      </w:r>
      <w:r>
        <w:rPr>
          <w:rFonts w:eastAsia="SimSun"/>
        </w:rPr>
        <w:t xml:space="preserve"> and </w:t>
      </w:r>
      <w:r>
        <w:rPr>
          <w:rStyle w:val="13"/>
          <w:rFonts w:eastAsia="SimSun"/>
          <w:b w:val="0"/>
          <w:bCs w:val="0"/>
        </w:rPr>
        <w:t>multi-label</w:t>
      </w:r>
      <w:r>
        <w:rPr>
          <w:rFonts w:eastAsia="SimSun"/>
        </w:rPr>
        <w:t xml:space="preserve"> classification has enhanced the diagnostic potential of X-ray imaging. However, challenges such as </w:t>
      </w:r>
      <w:r>
        <w:rPr>
          <w:rStyle w:val="13"/>
          <w:rFonts w:eastAsia="SimSun"/>
          <w:b w:val="0"/>
          <w:bCs w:val="0"/>
        </w:rPr>
        <w:t>data imbalance</w:t>
      </w:r>
      <w:r>
        <w:rPr>
          <w:rFonts w:eastAsia="SimSun"/>
        </w:rPr>
        <w:t xml:space="preserve">, </w:t>
      </w:r>
      <w:r>
        <w:rPr>
          <w:rStyle w:val="13"/>
          <w:rFonts w:eastAsia="SimSun"/>
          <w:b w:val="0"/>
          <w:bCs w:val="0"/>
        </w:rPr>
        <w:t>interpretability</w:t>
      </w:r>
      <w:r>
        <w:rPr>
          <w:rFonts w:eastAsia="SimSun"/>
        </w:rPr>
        <w:t xml:space="preserve">, and </w:t>
      </w:r>
      <w:r>
        <w:rPr>
          <w:rStyle w:val="13"/>
          <w:rFonts w:eastAsia="SimSun"/>
          <w:b w:val="0"/>
          <w:bCs w:val="0"/>
        </w:rPr>
        <w:t>generalization</w:t>
      </w:r>
      <w:r>
        <w:rPr>
          <w:rFonts w:eastAsia="SimSun"/>
        </w:rPr>
        <w:t xml:space="preserve"> across datasets remain. Recent advancements in </w:t>
      </w:r>
      <w:r>
        <w:rPr>
          <w:rStyle w:val="13"/>
          <w:rFonts w:eastAsia="SimSun"/>
          <w:b w:val="0"/>
          <w:bCs w:val="0"/>
        </w:rPr>
        <w:t>transfer learning</w:t>
      </w:r>
      <w:r>
        <w:rPr>
          <w:rFonts w:eastAsia="SimSun"/>
        </w:rPr>
        <w:t xml:space="preserve">, </w:t>
      </w:r>
      <w:r>
        <w:rPr>
          <w:rStyle w:val="13"/>
          <w:rFonts w:eastAsia="SimSun"/>
          <w:b w:val="0"/>
          <w:bCs w:val="0"/>
        </w:rPr>
        <w:t>transformer models</w:t>
      </w:r>
      <w:r>
        <w:rPr>
          <w:rFonts w:eastAsia="SimSun"/>
        </w:rPr>
        <w:t xml:space="preserve">, and </w:t>
      </w:r>
      <w:r>
        <w:rPr>
          <w:rStyle w:val="13"/>
          <w:rFonts w:eastAsia="SimSun"/>
          <w:b w:val="0"/>
          <w:bCs w:val="0"/>
        </w:rPr>
        <w:t>federated learning</w:t>
      </w:r>
      <w:r>
        <w:rPr>
          <w:rFonts w:eastAsia="SimSun"/>
        </w:rPr>
        <w:t xml:space="preserve"> show great promise in addressing these issues. As the field continues to evolve, the integration of AI with medical imaging will likely lead to faster, more accurate, and more reliable disease detection, benefiting both clinicians and patients.</w:t>
      </w:r>
    </w:p>
    <w:p w14:paraId="3F60BBD7">
      <w:pPr>
        <w:pStyle w:val="8"/>
        <w:spacing w:before="243" w:line="360" w:lineRule="auto"/>
        <w:ind w:left="23" w:right="17" w:firstLine="720"/>
        <w:jc w:val="both"/>
      </w:pPr>
    </w:p>
    <w:p w14:paraId="7D12F387">
      <w:pPr>
        <w:pStyle w:val="8"/>
        <w:spacing w:line="360" w:lineRule="auto"/>
        <w:jc w:val="both"/>
        <w:sectPr>
          <w:pgSz w:w="11910" w:h="16840"/>
          <w:pgMar w:top="1760" w:right="1417" w:bottom="1260" w:left="1417" w:header="807" w:footer="1013" w:gutter="0"/>
          <w:cols w:space="720" w:num="1"/>
        </w:sectPr>
      </w:pPr>
    </w:p>
    <w:p w14:paraId="5B158CBC">
      <w:pPr>
        <w:pStyle w:val="12"/>
        <w:widowControl/>
        <w:spacing w:beforeAutospacing="1" w:afterAutospacing="1" w:line="360" w:lineRule="auto"/>
        <w:ind w:firstLine="720"/>
        <w:jc w:val="both"/>
      </w:pPr>
      <w:r>
        <w:t xml:space="preserve">Recent researchers have been exploring advanced techniques such as </w:t>
      </w:r>
      <w:r>
        <w:rPr>
          <w:rStyle w:val="13"/>
          <w:b w:val="0"/>
          <w:bCs w:val="0"/>
        </w:rPr>
        <w:t>transfer learning</w:t>
      </w:r>
      <w:r>
        <w:t xml:space="preserve">, where models trained on large, general image datasets are fine-tuned for medical tasks. This helps mitigate the problem of small or unbalanced medical datasets. </w:t>
      </w:r>
      <w:r>
        <w:rPr>
          <w:rStyle w:val="13"/>
          <w:b w:val="0"/>
          <w:bCs w:val="0"/>
        </w:rPr>
        <w:t>Multimodal learning</w:t>
      </w:r>
      <w:r>
        <w:t xml:space="preserve">, which combines X-ray images with other patient data (such as medical history or demographic information), is also being used to improve diagnostic accuracy. Furthermore, </w:t>
      </w:r>
      <w:r>
        <w:rPr>
          <w:rStyle w:val="13"/>
          <w:b w:val="0"/>
          <w:bCs w:val="0"/>
        </w:rPr>
        <w:t>federated learning</w:t>
      </w:r>
      <w:r>
        <w:t xml:space="preserve"> has emerged as a solution to privacy concerns. It allows models to be trained across multiple institutions without sharing sensitive patient data, enabling collaborative development while maintaining patient privacy.</w:t>
      </w:r>
    </w:p>
    <w:p w14:paraId="64C4EA87">
      <w:pPr>
        <w:pStyle w:val="12"/>
        <w:widowControl/>
        <w:spacing w:beforeAutospacing="1" w:afterAutospacing="1" w:line="360" w:lineRule="auto"/>
        <w:ind w:firstLine="720"/>
        <w:jc w:val="both"/>
        <w:rPr>
          <w:rFonts w:eastAsia="SimSun"/>
        </w:rPr>
      </w:pPr>
      <w:r>
        <w:rPr>
          <w:rFonts w:eastAsia="SimSun"/>
        </w:rPr>
        <w:t xml:space="preserve">Traditional techniques relied heavily on </w:t>
      </w:r>
      <w:r>
        <w:rPr>
          <w:rStyle w:val="13"/>
          <w:rFonts w:eastAsia="SimSun"/>
          <w:b w:val="0"/>
          <w:bCs w:val="0"/>
        </w:rPr>
        <w:t>manual feature extraction</w:t>
      </w:r>
      <w:r>
        <w:rPr>
          <w:rFonts w:eastAsia="SimSun"/>
        </w:rPr>
        <w:t xml:space="preserve">, where experts would design specific algorithms to detect features like edges or textures in X-ray images. In contrast, modern </w:t>
      </w:r>
      <w:r>
        <w:rPr>
          <w:rStyle w:val="13"/>
          <w:rFonts w:eastAsia="SimSun"/>
          <w:b w:val="0"/>
          <w:bCs w:val="0"/>
        </w:rPr>
        <w:t>deep learning models</w:t>
      </w:r>
      <w:r>
        <w:rPr>
          <w:rFonts w:eastAsia="SimSun"/>
        </w:rPr>
        <w:t>, particularly CNNs, automatically learn to extract features from the raw data, making them more efficient and capable of detecting complex patterns without human intervention.</w:t>
      </w:r>
    </w:p>
    <w:p w14:paraId="71661BE6">
      <w:pPr>
        <w:pStyle w:val="12"/>
        <w:widowControl/>
        <w:spacing w:beforeAutospacing="1" w:afterAutospacing="1" w:line="360" w:lineRule="auto"/>
        <w:ind w:firstLine="720"/>
        <w:jc w:val="both"/>
        <w:rPr>
          <w:rFonts w:eastAsia="SimSun"/>
        </w:rPr>
      </w:pPr>
      <w:r>
        <w:rPr>
          <w:rFonts w:eastAsia="SimSun"/>
        </w:rPr>
        <w:t xml:space="preserve">These methods focused on detecting specific, predefined patterns like edges and textures using algorithms designed by radiologists. They were typically designed for detecting </w:t>
      </w:r>
      <w:r>
        <w:rPr>
          <w:rStyle w:val="13"/>
          <w:rFonts w:eastAsia="SimSun"/>
          <w:b w:val="0"/>
          <w:bCs w:val="0"/>
        </w:rPr>
        <w:t>one disease at a time</w:t>
      </w:r>
      <w:r>
        <w:rPr>
          <w:rFonts w:eastAsia="SimSun"/>
        </w:rPr>
        <w:t xml:space="preserve">, requiring separate processes for each condition, and were limited by the need for expert knowledge. Modern deep learning techniques, such as </w:t>
      </w:r>
      <w:r>
        <w:rPr>
          <w:rStyle w:val="13"/>
          <w:rFonts w:eastAsia="SimSun"/>
          <w:b w:val="0"/>
          <w:bCs w:val="0"/>
        </w:rPr>
        <w:t>Convolutional Neural Networks (CNNs)</w:t>
      </w:r>
      <w:r>
        <w:rPr>
          <w:rFonts w:eastAsia="SimSun"/>
        </w:rPr>
        <w:t xml:space="preserve">, automate the entire process, learning features directly from raw data without manual intervention. These models are capable of detecting </w:t>
      </w:r>
      <w:r>
        <w:rPr>
          <w:rStyle w:val="13"/>
          <w:rFonts w:eastAsia="SimSun"/>
          <w:b w:val="0"/>
          <w:bCs w:val="0"/>
        </w:rPr>
        <w:t>multiple diseases simultaneously</w:t>
      </w:r>
      <w:r>
        <w:rPr>
          <w:rFonts w:eastAsia="SimSun"/>
        </w:rPr>
        <w:t xml:space="preserve"> from a single image, significantly improving diagnostic efficiency.</w:t>
      </w:r>
    </w:p>
    <w:p w14:paraId="7549451B">
      <w:pPr>
        <w:pStyle w:val="12"/>
        <w:widowControl/>
        <w:spacing w:beforeAutospacing="1" w:afterAutospacing="1" w:line="360" w:lineRule="auto"/>
        <w:ind w:firstLine="720"/>
        <w:jc w:val="both"/>
        <w:sectPr>
          <w:pgSz w:w="11910" w:h="16840"/>
          <w:pgMar w:top="1760" w:right="1417" w:bottom="1260" w:left="1417" w:header="807" w:footer="1013" w:gutter="0"/>
          <w:cols w:space="720" w:num="1"/>
        </w:sectPr>
      </w:pPr>
      <w:r>
        <w:rPr>
          <w:rFonts w:eastAsia="SimSun"/>
        </w:rPr>
        <w:t xml:space="preserve"> Unlike traditional methods, which required curated datasets and struggled with </w:t>
      </w:r>
      <w:r>
        <w:rPr>
          <w:rStyle w:val="13"/>
          <w:rFonts w:eastAsia="SimSun"/>
          <w:b w:val="0"/>
          <w:bCs w:val="0"/>
        </w:rPr>
        <w:t>generalization</w:t>
      </w:r>
      <w:r>
        <w:rPr>
          <w:rFonts w:eastAsia="SimSun"/>
        </w:rPr>
        <w:t xml:space="preserve">, deep learning models utilize large, diverse datasets and can adapt to various medical environments. While traditional techniques offered </w:t>
      </w:r>
      <w:r>
        <w:rPr>
          <w:rStyle w:val="13"/>
          <w:rFonts w:eastAsia="SimSun"/>
          <w:b w:val="0"/>
          <w:bCs w:val="0"/>
        </w:rPr>
        <w:t>clearer interpretability</w:t>
      </w:r>
      <w:r>
        <w:rPr>
          <w:rFonts w:eastAsia="SimSun"/>
        </w:rPr>
        <w:t xml:space="preserve">, modern deep learning models are more complex and often operate as "black boxes." However, advancements in </w:t>
      </w:r>
      <w:r>
        <w:rPr>
          <w:rStyle w:val="13"/>
          <w:rFonts w:eastAsia="SimSun"/>
          <w:b w:val="0"/>
          <w:bCs w:val="0"/>
        </w:rPr>
        <w:t>model interpretability</w:t>
      </w:r>
      <w:r>
        <w:rPr>
          <w:rFonts w:eastAsia="SimSun"/>
        </w:rPr>
        <w:t xml:space="preserve"> are helping to make these systems more transparent. Overall, modern techniques offer higher accuracy, adaptability, and speed, though they face challenges like data requirements and interpretability.</w:t>
      </w:r>
    </w:p>
    <w:p w14:paraId="16ED1512">
      <w:pPr>
        <w:pStyle w:val="8"/>
        <w:spacing w:before="63"/>
      </w:pPr>
    </w:p>
    <w:p w14:paraId="204E1B8C">
      <w:pPr>
        <w:pStyle w:val="8"/>
        <w:spacing w:before="63"/>
      </w:pPr>
    </w:p>
    <w:p w14:paraId="6F8392B0">
      <w:pPr>
        <w:pStyle w:val="4"/>
        <w:numPr>
          <w:ilvl w:val="2"/>
          <w:numId w:val="6"/>
        </w:numPr>
        <w:tabs>
          <w:tab w:val="left" w:pos="590"/>
        </w:tabs>
        <w:spacing w:before="1"/>
      </w:pPr>
      <w:r>
        <w:t>REVIEW</w:t>
      </w:r>
      <w:r>
        <w:rPr>
          <w:spacing w:val="-5"/>
        </w:rPr>
        <w:t xml:space="preserve"> </w:t>
      </w:r>
      <w:r>
        <w:t>OF</w:t>
      </w:r>
      <w:r>
        <w:rPr>
          <w:spacing w:val="-4"/>
        </w:rPr>
        <w:t xml:space="preserve"> </w:t>
      </w:r>
      <w:r>
        <w:t>RELATED</w:t>
      </w:r>
      <w:r>
        <w:rPr>
          <w:spacing w:val="-5"/>
        </w:rPr>
        <w:t xml:space="preserve"> </w:t>
      </w:r>
      <w:r>
        <w:rPr>
          <w:spacing w:val="-4"/>
        </w:rPr>
        <w:t>WORK</w:t>
      </w:r>
    </w:p>
    <w:p w14:paraId="259F590F">
      <w:pPr>
        <w:pStyle w:val="4"/>
        <w:tabs>
          <w:tab w:val="left" w:pos="590"/>
        </w:tabs>
        <w:spacing w:before="1"/>
        <w:ind w:left="22"/>
        <w:rPr>
          <w:sz w:val="24"/>
          <w:szCs w:val="24"/>
        </w:rPr>
      </w:pPr>
    </w:p>
    <w:p w14:paraId="6D28564F">
      <w:pPr>
        <w:pStyle w:val="8"/>
        <w:spacing w:before="142" w:line="360" w:lineRule="auto"/>
        <w:ind w:firstLine="720" w:firstLineChars="300"/>
        <w:jc w:val="both"/>
        <w:rPr>
          <w:rFonts w:eastAsia="SimSun"/>
        </w:rPr>
      </w:pPr>
      <w:r>
        <w:rPr>
          <w:rFonts w:eastAsia="SimSun"/>
        </w:rPr>
        <w:t xml:space="preserve">The application of deep learning in medical image analysis, particularly for </w:t>
      </w:r>
      <w:r>
        <w:rPr>
          <w:rStyle w:val="13"/>
          <w:rFonts w:eastAsia="SimSun"/>
          <w:b w:val="0"/>
          <w:bCs w:val="0"/>
        </w:rPr>
        <w:t>multi-disease detection in X-ray images</w:t>
      </w:r>
      <w:r>
        <w:rPr>
          <w:rFonts w:eastAsia="SimSun"/>
        </w:rPr>
        <w:t>, has garnered significant attention in recent years. Previous research has explored a wide range of techniques, from traditional methods to cutting-edge deep learning models, aiming to enhance diagnostic accuracy and automate the detection of multiple diseases. This review discusses the evolution of methodologies used in this domain, emphasizing their strengths and limitations.</w:t>
      </w:r>
    </w:p>
    <w:p w14:paraId="3F8407F0">
      <w:pPr>
        <w:pStyle w:val="8"/>
        <w:spacing w:before="56" w:line="360" w:lineRule="auto"/>
        <w:ind w:firstLine="720" w:firstLineChars="300"/>
        <w:jc w:val="both"/>
        <w:rPr>
          <w:rFonts w:eastAsia="SimSun"/>
        </w:rPr>
      </w:pPr>
    </w:p>
    <w:p w14:paraId="47316A1D">
      <w:pPr>
        <w:pStyle w:val="15"/>
        <w:numPr>
          <w:ilvl w:val="3"/>
          <w:numId w:val="6"/>
        </w:numPr>
        <w:tabs>
          <w:tab w:val="left" w:pos="772"/>
        </w:tabs>
        <w:rPr>
          <w:sz w:val="24"/>
          <w:szCs w:val="24"/>
          <w:u w:val="single"/>
        </w:rPr>
      </w:pPr>
      <w:r>
        <w:rPr>
          <w:rStyle w:val="13"/>
          <w:rFonts w:eastAsia="SimSun"/>
          <w:b w:val="0"/>
          <w:bCs w:val="0"/>
          <w:sz w:val="24"/>
          <w:szCs w:val="24"/>
          <w:u w:val="single"/>
        </w:rPr>
        <w:t>Early Approaches and Traditional Techniques</w:t>
      </w:r>
      <w:r>
        <w:rPr>
          <w:rFonts w:eastAsia="SimSun"/>
          <w:sz w:val="24"/>
          <w:szCs w:val="24"/>
          <w:u w:val="single"/>
        </w:rPr>
        <w:t>:</w:t>
      </w:r>
    </w:p>
    <w:p w14:paraId="4DC0B1E7">
      <w:pPr>
        <w:pStyle w:val="8"/>
      </w:pPr>
    </w:p>
    <w:p w14:paraId="7475BCD0">
      <w:pPr>
        <w:pStyle w:val="8"/>
        <w:spacing w:before="2"/>
      </w:pPr>
    </w:p>
    <w:p w14:paraId="63D965DB">
      <w:pPr>
        <w:pStyle w:val="8"/>
        <w:spacing w:line="360" w:lineRule="auto"/>
        <w:ind w:left="744" w:right="21" w:firstLine="720"/>
        <w:jc w:val="both"/>
        <w:rPr>
          <w:rFonts w:eastAsia="SimSun"/>
        </w:rPr>
      </w:pPr>
      <w:r>
        <w:t>Early</w:t>
      </w:r>
      <w:r>
        <w:rPr>
          <w:spacing w:val="-15"/>
        </w:rPr>
        <w:t xml:space="preserve"> </w:t>
      </w:r>
      <w:r>
        <w:t>methods</w:t>
      </w:r>
      <w:r>
        <w:rPr>
          <w:spacing w:val="-15"/>
        </w:rPr>
        <w:t xml:space="preserve"> </w:t>
      </w:r>
      <w:r>
        <w:t>of</w:t>
      </w:r>
      <w:r>
        <w:rPr>
          <w:spacing w:val="-15"/>
        </w:rPr>
        <w:t xml:space="preserve"> </w:t>
      </w:r>
      <w:r>
        <w:rPr>
          <w:rFonts w:eastAsia="SimSun"/>
        </w:rPr>
        <w:t xml:space="preserve">disease detection in X-ray images relied on </w:t>
      </w:r>
      <w:r>
        <w:rPr>
          <w:rStyle w:val="13"/>
          <w:rFonts w:eastAsia="SimSun"/>
          <w:b w:val="0"/>
          <w:bCs w:val="0"/>
        </w:rPr>
        <w:t>rule-based systems</w:t>
      </w:r>
      <w:r>
        <w:rPr>
          <w:rFonts w:eastAsia="SimSun"/>
        </w:rPr>
        <w:t xml:space="preserve"> and </w:t>
      </w:r>
      <w:r>
        <w:rPr>
          <w:rStyle w:val="13"/>
          <w:rFonts w:eastAsia="SimSun"/>
          <w:b w:val="0"/>
          <w:bCs w:val="0"/>
        </w:rPr>
        <w:t>handcrafted feature extraction</w:t>
      </w:r>
      <w:r>
        <w:rPr>
          <w:rFonts w:eastAsia="SimSun"/>
        </w:rPr>
        <w:t xml:space="preserve">. These systems used </w:t>
      </w:r>
      <w:r>
        <w:rPr>
          <w:rStyle w:val="13"/>
          <w:rFonts w:eastAsia="SimSun"/>
          <w:b w:val="0"/>
          <w:bCs w:val="0"/>
        </w:rPr>
        <w:t>image processing techniques</w:t>
      </w:r>
      <w:r>
        <w:rPr>
          <w:rFonts w:eastAsia="SimSun"/>
        </w:rPr>
        <w:t xml:space="preserve"> such as edge detection, thresholding, and texture analysis to identify certain conditions. While these methods were an important step toward automation, they were limited by the need for manual intervention and expert knowledge. The inability to adapt to varying image qualities and patient demographics further constrained the effectiveness of these techniques.</w:t>
      </w:r>
    </w:p>
    <w:p w14:paraId="26256AC9">
      <w:pPr>
        <w:pStyle w:val="8"/>
        <w:spacing w:line="360" w:lineRule="auto"/>
        <w:ind w:left="744" w:right="21" w:firstLine="720"/>
        <w:jc w:val="both"/>
        <w:rPr>
          <w:rFonts w:eastAsia="SimSun"/>
        </w:rPr>
      </w:pPr>
    </w:p>
    <w:p w14:paraId="047E6DE6">
      <w:pPr>
        <w:pStyle w:val="15"/>
        <w:numPr>
          <w:ilvl w:val="3"/>
          <w:numId w:val="6"/>
        </w:numPr>
        <w:tabs>
          <w:tab w:val="left" w:pos="834"/>
        </w:tabs>
        <w:rPr>
          <w:sz w:val="24"/>
        </w:rPr>
      </w:pPr>
      <w:r>
        <w:rPr>
          <w:sz w:val="24"/>
          <w:u w:val="single"/>
        </w:rPr>
        <w:t>Machine</w:t>
      </w:r>
      <w:r>
        <w:rPr>
          <w:spacing w:val="-6"/>
          <w:sz w:val="24"/>
          <w:u w:val="single"/>
        </w:rPr>
        <w:t xml:space="preserve"> </w:t>
      </w:r>
      <w:r>
        <w:rPr>
          <w:sz w:val="24"/>
          <w:u w:val="single"/>
        </w:rPr>
        <w:t>Learning-Based</w:t>
      </w:r>
      <w:r>
        <w:rPr>
          <w:spacing w:val="-5"/>
          <w:sz w:val="24"/>
          <w:u w:val="single"/>
        </w:rPr>
        <w:t xml:space="preserve"> </w:t>
      </w:r>
      <w:r>
        <w:rPr>
          <w:spacing w:val="-2"/>
          <w:sz w:val="24"/>
          <w:u w:val="single"/>
        </w:rPr>
        <w:t>Approaches:</w:t>
      </w:r>
    </w:p>
    <w:p w14:paraId="014AD1F9">
      <w:pPr>
        <w:pStyle w:val="8"/>
      </w:pPr>
    </w:p>
    <w:p w14:paraId="2E65E086">
      <w:pPr>
        <w:pStyle w:val="8"/>
        <w:spacing w:before="3"/>
      </w:pPr>
    </w:p>
    <w:p w14:paraId="15634ED3">
      <w:pPr>
        <w:pStyle w:val="8"/>
        <w:spacing w:line="360" w:lineRule="auto"/>
        <w:ind w:left="744" w:right="10" w:firstLine="720"/>
        <w:jc w:val="both"/>
      </w:pPr>
      <w:r>
        <w:t xml:space="preserve">With  </w:t>
      </w:r>
      <w:r>
        <w:rPr>
          <w:rFonts w:eastAsia="SimSun"/>
        </w:rPr>
        <w:t xml:space="preserve">machine learning algorithms such as </w:t>
      </w:r>
      <w:r>
        <w:rPr>
          <w:rStyle w:val="13"/>
          <w:rFonts w:eastAsia="SimSun"/>
          <w:b w:val="0"/>
          <w:bCs w:val="0"/>
        </w:rPr>
        <w:t>Support Vector Machines (SVM)</w:t>
      </w:r>
      <w:r>
        <w:rPr>
          <w:rFonts w:eastAsia="SimSun"/>
        </w:rPr>
        <w:t xml:space="preserve">, </w:t>
      </w:r>
      <w:r>
        <w:rPr>
          <w:rStyle w:val="13"/>
          <w:rFonts w:eastAsia="SimSun"/>
          <w:b w:val="0"/>
          <w:bCs w:val="0"/>
        </w:rPr>
        <w:t>Random Forests</w:t>
      </w:r>
      <w:r>
        <w:rPr>
          <w:rFonts w:eastAsia="SimSun"/>
        </w:rPr>
        <w:t xml:space="preserve">, or </w:t>
      </w:r>
      <w:r>
        <w:rPr>
          <w:rStyle w:val="13"/>
          <w:rFonts w:eastAsia="SimSun"/>
          <w:b w:val="0"/>
          <w:bCs w:val="0"/>
        </w:rPr>
        <w:t>Gradient Boosting Machines (GBM)</w:t>
      </w:r>
      <w:r>
        <w:rPr>
          <w:rFonts w:eastAsia="SimSun"/>
        </w:rPr>
        <w:t xml:space="preserve"> can be used to classify the extracted features into multiple disease categories. These models are especially useful for handling challenges like </w:t>
      </w:r>
      <w:r>
        <w:rPr>
          <w:rStyle w:val="13"/>
          <w:rFonts w:eastAsia="SimSun"/>
          <w:b w:val="0"/>
          <w:bCs w:val="0"/>
        </w:rPr>
        <w:t>data imbalance</w:t>
      </w:r>
      <w:r>
        <w:rPr>
          <w:rFonts w:eastAsia="SimSun"/>
        </w:rPr>
        <w:t xml:space="preserve"> and </w:t>
      </w:r>
      <w:r>
        <w:rPr>
          <w:rStyle w:val="13"/>
          <w:rFonts w:eastAsia="SimSun"/>
          <w:b w:val="0"/>
          <w:bCs w:val="0"/>
        </w:rPr>
        <w:t>multi-label classification</w:t>
      </w:r>
      <w:r>
        <w:rPr>
          <w:rFonts w:eastAsia="SimSun"/>
        </w:rPr>
        <w:t>, improving the overall accuracy of disease detection. M</w:t>
      </w:r>
      <w:r>
        <w:rPr>
          <w:rStyle w:val="13"/>
          <w:rFonts w:eastAsia="SimSun"/>
          <w:b w:val="0"/>
          <w:bCs w:val="0"/>
        </w:rPr>
        <w:t>achine learning algorithms</w:t>
      </w:r>
      <w:r>
        <w:rPr>
          <w:rFonts w:eastAsia="SimSun"/>
        </w:rPr>
        <w:t xml:space="preserve"> can refine the final predictions, enhance multi-disease detection, and help manage challenges like </w:t>
      </w:r>
      <w:r>
        <w:rPr>
          <w:rStyle w:val="13"/>
          <w:rFonts w:eastAsia="SimSun"/>
          <w:b w:val="0"/>
          <w:bCs w:val="0"/>
        </w:rPr>
        <w:t>data imbalance</w:t>
      </w:r>
      <w:r>
        <w:rPr>
          <w:rFonts w:eastAsia="SimSun"/>
        </w:rPr>
        <w:t>.</w:t>
      </w:r>
      <w:r>
        <w:rPr>
          <w:rFonts w:ascii="SimSun" w:hAnsi="SimSun" w:eastAsia="SimSun" w:cs="SimSun"/>
        </w:rPr>
        <w:t xml:space="preserve"> </w:t>
      </w:r>
      <w:r>
        <w:rPr>
          <w:rFonts w:eastAsia="SimSun"/>
        </w:rPr>
        <w:t>Additionally, hybrid models that combine deep learning for feature extraction and machine learning for classification can provide better performance and robustness in diagnosing multiple diseases simultaneously.</w:t>
      </w:r>
    </w:p>
    <w:p w14:paraId="1DD3A0FA">
      <w:pPr>
        <w:pStyle w:val="8"/>
        <w:spacing w:before="140"/>
      </w:pPr>
    </w:p>
    <w:p w14:paraId="5AD34802">
      <w:pPr>
        <w:pStyle w:val="8"/>
        <w:spacing w:before="140"/>
      </w:pPr>
    </w:p>
    <w:p w14:paraId="767E6B39">
      <w:pPr>
        <w:pStyle w:val="8"/>
        <w:spacing w:before="140"/>
      </w:pPr>
    </w:p>
    <w:p w14:paraId="6AE460D7">
      <w:pPr>
        <w:pStyle w:val="8"/>
        <w:spacing w:before="140"/>
      </w:pPr>
    </w:p>
    <w:p w14:paraId="5664111D">
      <w:pPr>
        <w:pStyle w:val="15"/>
        <w:numPr>
          <w:ilvl w:val="3"/>
          <w:numId w:val="6"/>
        </w:numPr>
        <w:tabs>
          <w:tab w:val="left" w:pos="772"/>
        </w:tabs>
      </w:pPr>
      <w:r>
        <w:rPr>
          <w:sz w:val="24"/>
          <w:u w:val="single"/>
        </w:rPr>
        <w:t>Deep</w:t>
      </w:r>
      <w:r>
        <w:rPr>
          <w:spacing w:val="-4"/>
          <w:sz w:val="24"/>
          <w:u w:val="single"/>
        </w:rPr>
        <w:t xml:space="preserve"> </w:t>
      </w:r>
      <w:r>
        <w:rPr>
          <w:sz w:val="24"/>
          <w:u w:val="single"/>
        </w:rPr>
        <w:t xml:space="preserve">Learning-Based </w:t>
      </w:r>
      <w:r>
        <w:rPr>
          <w:spacing w:val="-2"/>
          <w:sz w:val="24"/>
          <w:u w:val="single"/>
        </w:rPr>
        <w:t>Approaches:</w:t>
      </w:r>
    </w:p>
    <w:p w14:paraId="57F16CDC">
      <w:pPr>
        <w:pStyle w:val="8"/>
      </w:pPr>
    </w:p>
    <w:p w14:paraId="63EA2044">
      <w:pPr>
        <w:pStyle w:val="8"/>
        <w:spacing w:before="3"/>
      </w:pPr>
    </w:p>
    <w:p w14:paraId="27E4C392">
      <w:pPr>
        <w:pStyle w:val="8"/>
        <w:spacing w:line="360" w:lineRule="auto"/>
        <w:ind w:left="744" w:right="8" w:firstLine="720"/>
        <w:jc w:val="both"/>
      </w:pPr>
      <w:r>
        <w:t xml:space="preserve">Recent advancements in deep learning, </w:t>
      </w:r>
      <w:r>
        <w:rPr>
          <w:rFonts w:eastAsia="SimSun"/>
        </w:rPr>
        <w:t xml:space="preserve">particularly </w:t>
      </w:r>
      <w:r>
        <w:rPr>
          <w:rStyle w:val="13"/>
          <w:rFonts w:eastAsia="SimSun"/>
          <w:b w:val="0"/>
          <w:bCs w:val="0"/>
        </w:rPr>
        <w:t>Convolutional Neural Networks (CNNs)</w:t>
      </w:r>
      <w:r>
        <w:rPr>
          <w:rFonts w:eastAsia="SimSun"/>
        </w:rPr>
        <w:t xml:space="preserve">, revolutionized disease detection in X-rays. A CNN model trained to detect pneumonia from chest X-rays, which outperformed radiologists in some cases. Since then, deep learning models have been extended to detect a wide range of diseases, including </w:t>
      </w:r>
      <w:r>
        <w:rPr>
          <w:rStyle w:val="13"/>
          <w:rFonts w:eastAsia="SimSun"/>
          <w:b w:val="0"/>
          <w:bCs w:val="0"/>
        </w:rPr>
        <w:t>tuberculosis</w:t>
      </w:r>
      <w:r>
        <w:rPr>
          <w:rFonts w:eastAsia="SimSun"/>
        </w:rPr>
        <w:t xml:space="preserve">, </w:t>
      </w:r>
      <w:r>
        <w:rPr>
          <w:rStyle w:val="13"/>
          <w:rFonts w:eastAsia="SimSun"/>
          <w:b w:val="0"/>
          <w:bCs w:val="0"/>
        </w:rPr>
        <w:t>lung cancer</w:t>
      </w:r>
      <w:r>
        <w:rPr>
          <w:rFonts w:eastAsia="SimSun"/>
        </w:rPr>
        <w:t xml:space="preserve">, </w:t>
      </w:r>
      <w:r>
        <w:rPr>
          <w:rStyle w:val="13"/>
          <w:rFonts w:eastAsia="SimSun"/>
          <w:b w:val="0"/>
          <w:bCs w:val="0"/>
        </w:rPr>
        <w:t>pleural effusion</w:t>
      </w:r>
      <w:r>
        <w:rPr>
          <w:rFonts w:eastAsia="SimSun"/>
        </w:rPr>
        <w:t>, and more. These models automatically extract relevant features from images and can learn to recognize complex patterns, offering a significant improvement over traditional methods.</w:t>
      </w:r>
    </w:p>
    <w:p w14:paraId="0E2F7CFA">
      <w:pPr>
        <w:pStyle w:val="8"/>
        <w:spacing w:before="140"/>
      </w:pPr>
    </w:p>
    <w:p w14:paraId="4EDA3A7E">
      <w:pPr>
        <w:pStyle w:val="8"/>
        <w:spacing w:before="1" w:line="360" w:lineRule="auto"/>
        <w:ind w:left="23" w:right="17" w:firstLine="720"/>
        <w:jc w:val="both"/>
      </w:pPr>
      <w:r>
        <w:t>One of</w:t>
      </w:r>
      <w:r>
        <w:rPr>
          <w:spacing w:val="-6"/>
        </w:rPr>
        <w:t xml:space="preserve"> </w:t>
      </w:r>
      <w:r>
        <w:t>the most effective architectures</w:t>
      </w:r>
      <w:r>
        <w:rPr>
          <w:spacing w:val="-1"/>
        </w:rPr>
        <w:t xml:space="preserve"> </w:t>
      </w:r>
      <w:r>
        <w:t>for image processing is</w:t>
      </w:r>
      <w:r>
        <w:rPr>
          <w:spacing w:val="-1"/>
        </w:rPr>
        <w:t xml:space="preserve"> </w:t>
      </w:r>
      <w:r>
        <w:t>CNN-LSTM</w:t>
      </w:r>
      <w:r>
        <w:rPr>
          <w:spacing w:val="-1"/>
        </w:rPr>
        <w:t xml:space="preserve"> </w:t>
      </w:r>
      <w:r>
        <w:t>hybrids, where CNNs extract spatial features, and LSTMs analyze temporal relationships. Studies have demonstrated the effectiveness of pre-trained CNN models like VGG-16, ResNet, and EfficientNet for</w:t>
      </w:r>
      <w:r>
        <w:rPr>
          <w:spacing w:val="-2"/>
        </w:rPr>
        <w:t xml:space="preserve"> </w:t>
      </w:r>
      <w:r>
        <w:t>feature</w:t>
      </w:r>
      <w:r>
        <w:rPr>
          <w:spacing w:val="-4"/>
        </w:rPr>
        <w:t xml:space="preserve"> </w:t>
      </w:r>
      <w:r>
        <w:t>extraction, followed by</w:t>
      </w:r>
      <w:r>
        <w:rPr>
          <w:spacing w:val="-8"/>
        </w:rPr>
        <w:t xml:space="preserve"> </w:t>
      </w:r>
      <w:r>
        <w:t>LSTM</w:t>
      </w:r>
      <w:r>
        <w:rPr>
          <w:spacing w:val="-5"/>
        </w:rPr>
        <w:t xml:space="preserve"> </w:t>
      </w:r>
      <w:r>
        <w:t>or</w:t>
      </w:r>
      <w:r>
        <w:rPr>
          <w:spacing w:val="-2"/>
        </w:rPr>
        <w:t xml:space="preserve"> </w:t>
      </w:r>
      <w:r>
        <w:t>GRU</w:t>
      </w:r>
      <w:r>
        <w:rPr>
          <w:spacing w:val="-4"/>
        </w:rPr>
        <w:t xml:space="preserve"> </w:t>
      </w:r>
      <w:r>
        <w:t>layers</w:t>
      </w:r>
      <w:r>
        <w:rPr>
          <w:spacing w:val="-1"/>
        </w:rPr>
        <w:t xml:space="preserve"> </w:t>
      </w:r>
      <w:r>
        <w:t>for</w:t>
      </w:r>
      <w:r>
        <w:rPr>
          <w:spacing w:val="-2"/>
        </w:rPr>
        <w:t xml:space="preserve"> </w:t>
      </w:r>
      <w:r>
        <w:t>sequence modeling. Despite</w:t>
      </w:r>
      <w:r>
        <w:rPr>
          <w:spacing w:val="-15"/>
        </w:rPr>
        <w:t xml:space="preserve"> </w:t>
      </w:r>
      <w:r>
        <w:t>their</w:t>
      </w:r>
      <w:r>
        <w:rPr>
          <w:spacing w:val="-11"/>
        </w:rPr>
        <w:t xml:space="preserve"> </w:t>
      </w:r>
      <w:r>
        <w:t>success,</w:t>
      </w:r>
      <w:r>
        <w:rPr>
          <w:spacing w:val="-11"/>
        </w:rPr>
        <w:t xml:space="preserve"> </w:t>
      </w:r>
      <w:r>
        <w:t>these</w:t>
      </w:r>
      <w:r>
        <w:rPr>
          <w:spacing w:val="-9"/>
        </w:rPr>
        <w:t xml:space="preserve"> </w:t>
      </w:r>
      <w:r>
        <w:t>models</w:t>
      </w:r>
      <w:r>
        <w:rPr>
          <w:spacing w:val="-15"/>
        </w:rPr>
        <w:t xml:space="preserve"> </w:t>
      </w:r>
      <w:r>
        <w:t>often</w:t>
      </w:r>
      <w:r>
        <w:rPr>
          <w:spacing w:val="-15"/>
        </w:rPr>
        <w:t xml:space="preserve"> </w:t>
      </w:r>
      <w:r>
        <w:t>require</w:t>
      </w:r>
      <w:r>
        <w:rPr>
          <w:spacing w:val="-9"/>
        </w:rPr>
        <w:t xml:space="preserve"> </w:t>
      </w:r>
      <w:r>
        <w:t>large-scale</w:t>
      </w:r>
      <w:r>
        <w:rPr>
          <w:spacing w:val="-14"/>
        </w:rPr>
        <w:t xml:space="preserve"> </w:t>
      </w:r>
      <w:r>
        <w:t>annotated</w:t>
      </w:r>
      <w:r>
        <w:rPr>
          <w:spacing w:val="-13"/>
        </w:rPr>
        <w:t xml:space="preserve"> </w:t>
      </w:r>
      <w:r>
        <w:t>datasets</w:t>
      </w:r>
      <w:r>
        <w:rPr>
          <w:spacing w:val="-15"/>
        </w:rPr>
        <w:t xml:space="preserve"> </w:t>
      </w:r>
      <w:r>
        <w:t>and</w:t>
      </w:r>
      <w:r>
        <w:rPr>
          <w:spacing w:val="-13"/>
        </w:rPr>
        <w:t xml:space="preserve"> </w:t>
      </w:r>
      <w:r>
        <w:t>suffer</w:t>
      </w:r>
      <w:r>
        <w:rPr>
          <w:spacing w:val="-6"/>
        </w:rPr>
        <w:t xml:space="preserve"> </w:t>
      </w:r>
      <w:r>
        <w:t>from computational complexity, limiting their real-time application.</w:t>
      </w:r>
    </w:p>
    <w:p w14:paraId="2502CC0A">
      <w:pPr>
        <w:pStyle w:val="8"/>
        <w:spacing w:before="144"/>
      </w:pPr>
    </w:p>
    <w:p w14:paraId="775A746B">
      <w:pPr>
        <w:pStyle w:val="15"/>
        <w:numPr>
          <w:ilvl w:val="3"/>
          <w:numId w:val="6"/>
        </w:numPr>
        <w:tabs>
          <w:tab w:val="left" w:pos="772"/>
        </w:tabs>
        <w:rPr>
          <w:spacing w:val="-2"/>
          <w:sz w:val="24"/>
          <w:u w:val="single"/>
        </w:rPr>
      </w:pPr>
      <w:r>
        <w:rPr>
          <w:sz w:val="24"/>
          <w:u w:val="single"/>
        </w:rPr>
        <w:t>Recent</w:t>
      </w:r>
      <w:r>
        <w:rPr>
          <w:spacing w:val="1"/>
          <w:sz w:val="24"/>
          <w:u w:val="single"/>
        </w:rPr>
        <w:t xml:space="preserve"> </w:t>
      </w:r>
      <w:r>
        <w:rPr>
          <w:sz w:val="24"/>
          <w:u w:val="single"/>
        </w:rPr>
        <w:t>Advances:</w:t>
      </w:r>
      <w:r>
        <w:rPr>
          <w:spacing w:val="1"/>
          <w:sz w:val="24"/>
          <w:u w:val="single"/>
        </w:rPr>
        <w:t xml:space="preserve"> </w:t>
      </w:r>
      <w:r>
        <w:rPr>
          <w:sz w:val="24"/>
          <w:u w:val="single"/>
        </w:rPr>
        <w:t>Attention</w:t>
      </w:r>
      <w:r>
        <w:rPr>
          <w:spacing w:val="-9"/>
          <w:sz w:val="24"/>
          <w:u w:val="single"/>
        </w:rPr>
        <w:t xml:space="preserve"> </w:t>
      </w:r>
      <w:r>
        <w:rPr>
          <w:sz w:val="24"/>
          <w:u w:val="single"/>
        </w:rPr>
        <w:t>Mechanisms</w:t>
      </w:r>
      <w:r>
        <w:rPr>
          <w:spacing w:val="-2"/>
          <w:sz w:val="24"/>
          <w:u w:val="single"/>
        </w:rPr>
        <w:t xml:space="preserve"> </w:t>
      </w:r>
      <w:r>
        <w:rPr>
          <w:sz w:val="24"/>
          <w:u w:val="single"/>
        </w:rPr>
        <w:t>&amp;</w:t>
      </w:r>
      <w:r>
        <w:rPr>
          <w:spacing w:val="-8"/>
          <w:sz w:val="24"/>
          <w:u w:val="single"/>
        </w:rPr>
        <w:t xml:space="preserve"> </w:t>
      </w:r>
      <w:r>
        <w:rPr>
          <w:sz w:val="24"/>
          <w:u w:val="single"/>
        </w:rPr>
        <w:t>Transformer-Based</w:t>
      </w:r>
      <w:r>
        <w:rPr>
          <w:spacing w:val="-3"/>
          <w:sz w:val="24"/>
          <w:u w:val="single"/>
        </w:rPr>
        <w:t xml:space="preserve"> </w:t>
      </w:r>
      <w:r>
        <w:rPr>
          <w:spacing w:val="-2"/>
          <w:sz w:val="24"/>
          <w:u w:val="single"/>
        </w:rPr>
        <w:t>Models:</w:t>
      </w:r>
    </w:p>
    <w:p w14:paraId="64313670">
      <w:pPr>
        <w:pStyle w:val="8"/>
        <w:spacing w:before="274"/>
      </w:pPr>
    </w:p>
    <w:p w14:paraId="4F025368">
      <w:pPr>
        <w:pStyle w:val="8"/>
        <w:spacing w:line="360" w:lineRule="auto"/>
        <w:ind w:left="744" w:right="26" w:firstLine="720"/>
        <w:jc w:val="both"/>
        <w:rPr>
          <w:rFonts w:eastAsia="SimSun"/>
        </w:rPr>
      </w:pPr>
      <w:r>
        <w:rPr>
          <w:rFonts w:eastAsia="SimSun"/>
        </w:rPr>
        <w:t xml:space="preserve">Transformer-based models, such as the </w:t>
      </w:r>
      <w:r>
        <w:rPr>
          <w:rStyle w:val="13"/>
          <w:rFonts w:eastAsia="SimSun"/>
          <w:b w:val="0"/>
          <w:bCs w:val="0"/>
        </w:rPr>
        <w:t>Vision Transformer (ViT)</w:t>
      </w:r>
      <w:r>
        <w:rPr>
          <w:rFonts w:eastAsia="SimSun"/>
        </w:rPr>
        <w:t xml:space="preserve">, employ a mechanism that processes the entire image as a sequence, capturing long-range dependencies and global context. Additionally, </w:t>
      </w:r>
      <w:r>
        <w:rPr>
          <w:rStyle w:val="13"/>
          <w:rFonts w:eastAsia="SimSun"/>
          <w:b w:val="0"/>
          <w:bCs w:val="0"/>
        </w:rPr>
        <w:t>hybrid models</w:t>
      </w:r>
      <w:r>
        <w:rPr>
          <w:rFonts w:eastAsia="SimSun"/>
        </w:rPr>
        <w:t xml:space="preserve"> that combine </w:t>
      </w:r>
      <w:r>
        <w:rPr>
          <w:rStyle w:val="13"/>
          <w:rFonts w:eastAsia="SimSun"/>
          <w:b w:val="0"/>
          <w:bCs w:val="0"/>
        </w:rPr>
        <w:t>CNNs with transformers</w:t>
      </w:r>
      <w:r>
        <w:rPr>
          <w:rFonts w:eastAsia="SimSun"/>
        </w:rPr>
        <w:t xml:space="preserve"> and </w:t>
      </w:r>
      <w:r>
        <w:rPr>
          <w:rStyle w:val="13"/>
          <w:rFonts w:eastAsia="SimSun"/>
          <w:b w:val="0"/>
          <w:bCs w:val="0"/>
        </w:rPr>
        <w:t>Attention U-Net</w:t>
      </w:r>
      <w:r>
        <w:rPr>
          <w:rFonts w:eastAsia="SimSun"/>
        </w:rPr>
        <w:t xml:space="preserve"> architectures are being used to enhance feature extraction and disease classification accuracy. </w:t>
      </w:r>
      <w:r>
        <w:rPr>
          <w:rStyle w:val="13"/>
          <w:rFonts w:eastAsia="SimSun"/>
          <w:b w:val="0"/>
          <w:bCs w:val="0"/>
        </w:rPr>
        <w:t>Vision Transformer (ViT)</w:t>
      </w:r>
      <w:r>
        <w:rPr>
          <w:rFonts w:eastAsia="SimSun"/>
        </w:rPr>
        <w:t xml:space="preserve"> and </w:t>
      </w:r>
      <w:r>
        <w:rPr>
          <w:rStyle w:val="13"/>
          <w:rFonts w:eastAsia="SimSun"/>
          <w:b w:val="0"/>
          <w:bCs w:val="0"/>
        </w:rPr>
        <w:t>Swin Transformer</w:t>
      </w:r>
      <w:r>
        <w:rPr>
          <w:rFonts w:eastAsia="SimSun"/>
        </w:rPr>
        <w:t xml:space="preserve"> are examples of transformer-based models that have demonstrated strong performance in medical image tasks, including </w:t>
      </w:r>
      <w:r>
        <w:rPr>
          <w:rStyle w:val="13"/>
          <w:rFonts w:eastAsia="SimSun"/>
          <w:b w:val="0"/>
          <w:bCs w:val="0"/>
        </w:rPr>
        <w:t>disease segmentation</w:t>
      </w:r>
      <w:r>
        <w:rPr>
          <w:rFonts w:eastAsia="SimSun"/>
        </w:rPr>
        <w:t xml:space="preserve"> and classification. </w:t>
      </w:r>
    </w:p>
    <w:p w14:paraId="2746AC20">
      <w:pPr>
        <w:pStyle w:val="8"/>
        <w:spacing w:line="360" w:lineRule="auto"/>
        <w:ind w:left="744" w:right="26" w:firstLine="720"/>
        <w:jc w:val="both"/>
        <w:rPr>
          <w:rFonts w:eastAsia="SimSun"/>
        </w:rPr>
      </w:pPr>
    </w:p>
    <w:p w14:paraId="5D461E51">
      <w:pPr>
        <w:pStyle w:val="8"/>
        <w:spacing w:line="362" w:lineRule="auto"/>
        <w:ind w:firstLine="720"/>
      </w:pPr>
      <w:r>
        <w:t>However, these models require massive computational resources and pre-training on large datasets.</w:t>
      </w:r>
    </w:p>
    <w:p w14:paraId="6605E955">
      <w:pPr>
        <w:pStyle w:val="8"/>
        <w:spacing w:line="360" w:lineRule="auto"/>
        <w:ind w:right="26"/>
        <w:jc w:val="both"/>
        <w:rPr>
          <w:rFonts w:eastAsia="SimSun"/>
        </w:rPr>
        <w:sectPr>
          <w:pgSz w:w="11910" w:h="16840"/>
          <w:pgMar w:top="1340" w:right="1417" w:bottom="1200" w:left="1417" w:header="807" w:footer="1013" w:gutter="0"/>
          <w:cols w:space="720" w:num="1"/>
        </w:sectPr>
      </w:pPr>
    </w:p>
    <w:p w14:paraId="0BD54EE7">
      <w:pPr>
        <w:pStyle w:val="8"/>
        <w:spacing w:before="139"/>
      </w:pPr>
    </w:p>
    <w:p w14:paraId="1140B269">
      <w:pPr>
        <w:pStyle w:val="15"/>
        <w:numPr>
          <w:ilvl w:val="3"/>
          <w:numId w:val="6"/>
        </w:numPr>
        <w:tabs>
          <w:tab w:val="left" w:pos="988"/>
        </w:tabs>
        <w:rPr>
          <w:sz w:val="24"/>
        </w:rPr>
      </w:pPr>
      <w:r>
        <w:rPr>
          <w:sz w:val="24"/>
          <w:u w:val="single"/>
        </w:rPr>
        <w:t>Comparison</w:t>
      </w:r>
      <w:r>
        <w:rPr>
          <w:spacing w:val="-7"/>
          <w:sz w:val="24"/>
          <w:u w:val="single"/>
        </w:rPr>
        <w:t xml:space="preserve"> </w:t>
      </w:r>
      <w:r>
        <w:rPr>
          <w:sz w:val="24"/>
          <w:u w:val="single"/>
        </w:rPr>
        <w:t>with</w:t>
      </w:r>
      <w:r>
        <w:rPr>
          <w:spacing w:val="-6"/>
          <w:sz w:val="24"/>
          <w:u w:val="single"/>
        </w:rPr>
        <w:t xml:space="preserve"> </w:t>
      </w:r>
      <w:r>
        <w:rPr>
          <w:sz w:val="24"/>
          <w:u w:val="single"/>
        </w:rPr>
        <w:t>the</w:t>
      </w:r>
      <w:r>
        <w:rPr>
          <w:spacing w:val="-3"/>
          <w:sz w:val="24"/>
          <w:u w:val="single"/>
        </w:rPr>
        <w:t xml:space="preserve"> </w:t>
      </w:r>
      <w:r>
        <w:rPr>
          <w:sz w:val="24"/>
          <w:u w:val="single"/>
        </w:rPr>
        <w:t>Proposed</w:t>
      </w:r>
      <w:r>
        <w:rPr>
          <w:spacing w:val="-1"/>
          <w:sz w:val="24"/>
          <w:u w:val="single"/>
        </w:rPr>
        <w:t xml:space="preserve"> </w:t>
      </w:r>
      <w:r>
        <w:rPr>
          <w:spacing w:val="-2"/>
          <w:sz w:val="24"/>
          <w:u w:val="single"/>
        </w:rPr>
        <w:t>Approach:</w:t>
      </w:r>
    </w:p>
    <w:p w14:paraId="7A092C59">
      <w:pPr>
        <w:pStyle w:val="8"/>
      </w:pPr>
    </w:p>
    <w:p w14:paraId="4CF75A1A">
      <w:pPr>
        <w:pStyle w:val="8"/>
        <w:spacing w:before="3"/>
      </w:pPr>
    </w:p>
    <w:p w14:paraId="48487661">
      <w:pPr>
        <w:pStyle w:val="8"/>
        <w:spacing w:line="360" w:lineRule="auto"/>
        <w:ind w:left="873" w:right="13" w:firstLine="719"/>
        <w:jc w:val="both"/>
      </w:pPr>
      <w:r>
        <w:t>While</w:t>
      </w:r>
      <w:r>
        <w:rPr>
          <w:spacing w:val="-1"/>
        </w:rPr>
        <w:t xml:space="preserve"> </w:t>
      </w:r>
      <w:r>
        <w:t>existing methods</w:t>
      </w:r>
      <w:r>
        <w:rPr>
          <w:spacing w:val="-3"/>
        </w:rPr>
        <w:t xml:space="preserve"> </w:t>
      </w:r>
      <w:r>
        <w:t>have made</w:t>
      </w:r>
      <w:r>
        <w:rPr>
          <w:spacing w:val="-1"/>
        </w:rPr>
        <w:t xml:space="preserve"> </w:t>
      </w:r>
      <w:r>
        <w:t>significant progress in</w:t>
      </w:r>
      <w:r>
        <w:rPr>
          <w:spacing w:val="-5"/>
        </w:rPr>
        <w:t xml:space="preserve"> multi-disease detection</w:t>
      </w:r>
      <w:r>
        <w:t>, challenges remain in terms of accuracy, scalability, and real-time detection. The proposed</w:t>
      </w:r>
      <w:r>
        <w:rPr>
          <w:spacing w:val="-15"/>
        </w:rPr>
        <w:t xml:space="preserve"> </w:t>
      </w:r>
      <w:r>
        <w:t>approach</w:t>
      </w:r>
      <w:r>
        <w:rPr>
          <w:spacing w:val="-15"/>
        </w:rPr>
        <w:t xml:space="preserve"> </w:t>
      </w:r>
      <w:r>
        <w:t>in</w:t>
      </w:r>
      <w:r>
        <w:rPr>
          <w:spacing w:val="-15"/>
        </w:rPr>
        <w:t xml:space="preserve"> </w:t>
      </w:r>
      <w:r>
        <w:t>this</w:t>
      </w:r>
      <w:r>
        <w:rPr>
          <w:spacing w:val="-15"/>
        </w:rPr>
        <w:t xml:space="preserve"> </w:t>
      </w:r>
      <w:r>
        <w:t>project</w:t>
      </w:r>
      <w:r>
        <w:rPr>
          <w:spacing w:val="-15"/>
        </w:rPr>
        <w:t xml:space="preserve"> </w:t>
      </w:r>
      <w:r>
        <w:t xml:space="preserve">can identify multiple diseases simultaneously. Moreover, current systems often require extensive manual feature extraction, whereas the deep learning model reduces the need for this, offering faster and more accurate results. </w:t>
      </w:r>
      <w:r>
        <w:rPr>
          <w:rFonts w:eastAsia="SimSun"/>
        </w:rPr>
        <w:t>Real-time detection is another key advantage, as the deep learning system can provide immediate results, making it suitable for clinical environments where time is crucial.</w:t>
      </w:r>
      <w:r>
        <w:t xml:space="preserve"> The proposed approach also adapts better to various datasets, ensuring better generalization across diverse patient populations.</w:t>
      </w:r>
    </w:p>
    <w:p w14:paraId="1EF24666">
      <w:pPr>
        <w:pStyle w:val="8"/>
        <w:spacing w:before="139"/>
      </w:pPr>
    </w:p>
    <w:p w14:paraId="4F8384C1">
      <w:pPr>
        <w:pStyle w:val="8"/>
        <w:spacing w:line="360" w:lineRule="auto"/>
        <w:ind w:left="23" w:right="18" w:firstLine="720"/>
        <w:jc w:val="both"/>
      </w:pPr>
      <w:r>
        <w:t>This review highlights the evolution of content moderation techniques, emphasizing the machine learning approaches to deep learning-based models. The proposed</w:t>
      </w:r>
      <w:r>
        <w:rPr>
          <w:spacing w:val="-15"/>
        </w:rPr>
        <w:t xml:space="preserve"> </w:t>
      </w:r>
      <w:r>
        <w:t>methodology</w:t>
      </w:r>
      <w:r>
        <w:rPr>
          <w:spacing w:val="-15"/>
        </w:rPr>
        <w:t xml:space="preserve"> </w:t>
      </w:r>
      <w:r>
        <w:t>aims</w:t>
      </w:r>
      <w:r>
        <w:rPr>
          <w:spacing w:val="-15"/>
        </w:rPr>
        <w:t xml:space="preserve"> </w:t>
      </w:r>
      <w:r>
        <w:t>to</w:t>
      </w:r>
      <w:r>
        <w:rPr>
          <w:spacing w:val="-10"/>
        </w:rPr>
        <w:t xml:space="preserve"> </w:t>
      </w:r>
      <w:r>
        <w:t>address</w:t>
      </w:r>
      <w:r>
        <w:rPr>
          <w:spacing w:val="-13"/>
        </w:rPr>
        <w:t xml:space="preserve"> </w:t>
      </w:r>
      <w:r>
        <w:t>the</w:t>
      </w:r>
      <w:r>
        <w:rPr>
          <w:spacing w:val="-12"/>
        </w:rPr>
        <w:t xml:space="preserve"> </w:t>
      </w:r>
      <w:r>
        <w:t>limitations</w:t>
      </w:r>
      <w:r>
        <w:rPr>
          <w:spacing w:val="-13"/>
        </w:rPr>
        <w:t xml:space="preserve"> </w:t>
      </w:r>
      <w:r>
        <w:t>of</w:t>
      </w:r>
      <w:r>
        <w:rPr>
          <w:spacing w:val="-15"/>
        </w:rPr>
        <w:t xml:space="preserve"> </w:t>
      </w:r>
      <w:r>
        <w:t>previous</w:t>
      </w:r>
      <w:r>
        <w:rPr>
          <w:spacing w:val="-13"/>
        </w:rPr>
        <w:t xml:space="preserve"> </w:t>
      </w:r>
      <w:r>
        <w:t>research</w:t>
      </w:r>
      <w:r>
        <w:rPr>
          <w:spacing w:val="-15"/>
        </w:rPr>
        <w:t xml:space="preserve"> </w:t>
      </w:r>
      <w:r>
        <w:t>by</w:t>
      </w:r>
      <w:r>
        <w:rPr>
          <w:spacing w:val="-15"/>
        </w:rPr>
        <w:t xml:space="preserve"> </w:t>
      </w:r>
      <w:r>
        <w:t>offering</w:t>
      </w:r>
      <w:r>
        <w:rPr>
          <w:spacing w:val="-11"/>
        </w:rPr>
        <w:t xml:space="preserve"> </w:t>
      </w:r>
      <w:r>
        <w:t>a</w:t>
      </w:r>
      <w:r>
        <w:rPr>
          <w:spacing w:val="-12"/>
        </w:rPr>
        <w:t xml:space="preserve"> </w:t>
      </w:r>
      <w:r>
        <w:t xml:space="preserve">highly accurate, scalable. </w:t>
      </w:r>
      <w:r>
        <w:rPr>
          <w:rFonts w:eastAsia="SimSun"/>
        </w:rPr>
        <w:t>The system’s ability to use deep learning, particularly CNNs, to automatically analyze and classify diseases is a significant advancement over traditional methods. The review focuses on the accuracy, efficiency, and scalability of the approach, highlighting its potential to improve diagnostic processes in healthcare.</w:t>
      </w:r>
    </w:p>
    <w:p w14:paraId="0388C7D1">
      <w:pPr>
        <w:pStyle w:val="8"/>
        <w:spacing w:before="147"/>
      </w:pPr>
    </w:p>
    <w:p w14:paraId="31665F63">
      <w:pPr>
        <w:pStyle w:val="4"/>
        <w:numPr>
          <w:ilvl w:val="1"/>
          <w:numId w:val="7"/>
        </w:numPr>
        <w:tabs>
          <w:tab w:val="left" w:pos="590"/>
        </w:tabs>
      </w:pPr>
      <w:r>
        <w:t>DEFINITION</w:t>
      </w:r>
      <w:r>
        <w:rPr>
          <w:spacing w:val="-10"/>
        </w:rPr>
        <w:t xml:space="preserve"> </w:t>
      </w:r>
      <w:r>
        <w:t>OF</w:t>
      </w:r>
      <w:r>
        <w:rPr>
          <w:spacing w:val="-8"/>
        </w:rPr>
        <w:t xml:space="preserve"> </w:t>
      </w:r>
      <w:r>
        <w:t>PROBLEM</w:t>
      </w:r>
      <w:r>
        <w:rPr>
          <w:spacing w:val="-2"/>
        </w:rPr>
        <w:t xml:space="preserve"> STATEMENT</w:t>
      </w:r>
    </w:p>
    <w:p w14:paraId="3F66373A">
      <w:pPr>
        <w:pStyle w:val="8"/>
        <w:spacing w:before="316" w:line="360" w:lineRule="auto"/>
        <w:ind w:left="23" w:right="22" w:firstLine="720"/>
        <w:jc w:val="both"/>
      </w:pPr>
      <w:r>
        <w:t>The</w:t>
      </w:r>
      <w:r>
        <w:rPr>
          <w:spacing w:val="-9"/>
        </w:rPr>
        <w:t xml:space="preserve"> </w:t>
      </w:r>
      <w:r>
        <w:t>primary</w:t>
      </w:r>
      <w:r>
        <w:rPr>
          <w:spacing w:val="-15"/>
        </w:rPr>
        <w:t xml:space="preserve"> </w:t>
      </w:r>
      <w:r>
        <w:t>goal</w:t>
      </w:r>
      <w:r>
        <w:rPr>
          <w:spacing w:val="-15"/>
        </w:rPr>
        <w:t xml:space="preserve"> </w:t>
      </w:r>
      <w:r>
        <w:t>of</w:t>
      </w:r>
      <w:r>
        <w:rPr>
          <w:spacing w:val="-15"/>
        </w:rPr>
        <w:t xml:space="preserve"> </w:t>
      </w:r>
      <w:r>
        <w:t>this</w:t>
      </w:r>
      <w:r>
        <w:rPr>
          <w:spacing w:val="-9"/>
        </w:rPr>
        <w:t xml:space="preserve"> </w:t>
      </w:r>
      <w:r>
        <w:t xml:space="preserve">project is to create an </w:t>
      </w:r>
      <w:r>
        <w:rPr>
          <w:rStyle w:val="13"/>
          <w:b w:val="0"/>
          <w:bCs w:val="0"/>
        </w:rPr>
        <w:t>automated system</w:t>
      </w:r>
      <w:r>
        <w:t xml:space="preserve"> that can detect multiple diseases like pneumonia, tuberculosis, and Brain Tumor from </w:t>
      </w:r>
      <w:r>
        <w:rPr>
          <w:rStyle w:val="13"/>
          <w:b w:val="0"/>
          <w:bCs w:val="0"/>
        </w:rPr>
        <w:t>X-ray images</w:t>
      </w:r>
      <w:r>
        <w:t xml:space="preserve"> using deep learning. This system will help doctors by providing faster and more accurate diagnoses. The key objectives include achieving </w:t>
      </w:r>
      <w:r>
        <w:rPr>
          <w:rStyle w:val="13"/>
          <w:b w:val="0"/>
          <w:bCs w:val="0"/>
        </w:rPr>
        <w:t>high accuracy</w:t>
      </w:r>
      <w:r>
        <w:t xml:space="preserve"> and </w:t>
      </w:r>
      <w:r>
        <w:rPr>
          <w:rStyle w:val="13"/>
          <w:b w:val="0"/>
          <w:bCs w:val="0"/>
        </w:rPr>
        <w:t>sensitivity</w:t>
      </w:r>
      <w:r>
        <w:t xml:space="preserve"> while identifying various diseases from X-ray scans. The system must also </w:t>
      </w:r>
      <w:r>
        <w:rPr>
          <w:rStyle w:val="13"/>
          <w:b w:val="0"/>
          <w:bCs w:val="0"/>
        </w:rPr>
        <w:t>handle diverse and imbalanced datasets</w:t>
      </w:r>
      <w:r>
        <w:t xml:space="preserve"> effectively to ensure reliable results. It will use </w:t>
      </w:r>
      <w:r>
        <w:rPr>
          <w:rStyle w:val="13"/>
          <w:b w:val="0"/>
          <w:bCs w:val="0"/>
        </w:rPr>
        <w:t>advanced deep learning models</w:t>
      </w:r>
      <w:r>
        <w:t xml:space="preserve"> to process images and make predictions. The model should be able to </w:t>
      </w:r>
      <w:r>
        <w:rPr>
          <w:rStyle w:val="13"/>
          <w:b w:val="0"/>
          <w:bCs w:val="0"/>
        </w:rPr>
        <w:t>differentiate between diseases</w:t>
      </w:r>
      <w:r>
        <w:t xml:space="preserve"> that may have similar symptoms. Additionally, the system aims to be </w:t>
      </w:r>
      <w:r>
        <w:rPr>
          <w:rStyle w:val="13"/>
          <w:b w:val="0"/>
          <w:bCs w:val="0"/>
        </w:rPr>
        <w:t>interpretable</w:t>
      </w:r>
      <w:r>
        <w:t>, so doctors can trust its results. By automating the detection process, it will help save time and support medical professionals, especially in areas with limited access to experts.</w:t>
      </w:r>
    </w:p>
    <w:p w14:paraId="4F6172E0">
      <w:pPr>
        <w:pStyle w:val="8"/>
        <w:spacing w:before="146"/>
        <w:sectPr>
          <w:pgSz w:w="11910" w:h="16840"/>
          <w:pgMar w:top="1340" w:right="1417" w:bottom="1200" w:left="1417" w:header="807" w:footer="1013" w:gutter="0"/>
          <w:cols w:space="720" w:num="1"/>
        </w:sectPr>
      </w:pPr>
    </w:p>
    <w:p w14:paraId="6880EE2A">
      <w:pPr>
        <w:pStyle w:val="8"/>
        <w:spacing w:before="146"/>
      </w:pPr>
    </w:p>
    <w:p w14:paraId="353DA596">
      <w:pPr>
        <w:pStyle w:val="4"/>
        <w:numPr>
          <w:ilvl w:val="1"/>
          <w:numId w:val="7"/>
        </w:numPr>
        <w:tabs>
          <w:tab w:val="left" w:pos="590"/>
        </w:tabs>
      </w:pPr>
      <w:r>
        <w:rPr>
          <w:spacing w:val="-2"/>
        </w:rPr>
        <w:t>EXISTING</w:t>
      </w:r>
      <w:r>
        <w:rPr>
          <w:spacing w:val="-7"/>
        </w:rPr>
        <w:t xml:space="preserve"> </w:t>
      </w:r>
      <w:r>
        <w:rPr>
          <w:spacing w:val="-2"/>
        </w:rPr>
        <w:t>SYSTEM</w:t>
      </w:r>
    </w:p>
    <w:p w14:paraId="19064DA7">
      <w:pPr>
        <w:pStyle w:val="8"/>
        <w:spacing w:line="360" w:lineRule="auto"/>
        <w:ind w:left="23" w:right="25" w:firstLine="566"/>
        <w:jc w:val="both"/>
      </w:pPr>
    </w:p>
    <w:p w14:paraId="21DDB133">
      <w:pPr>
        <w:pStyle w:val="8"/>
        <w:spacing w:line="360" w:lineRule="auto"/>
        <w:ind w:right="91" w:firstLine="720"/>
        <w:jc w:val="both"/>
      </w:pPr>
      <w:r>
        <w:t>Existing systems for disease detection using X-ray images mainly focus on identifying specific</w:t>
      </w:r>
      <w:r>
        <w:rPr>
          <w:spacing w:val="-4"/>
        </w:rPr>
        <w:t xml:space="preserve"> </w:t>
      </w:r>
      <w:r>
        <w:t>conditions</w:t>
      </w:r>
      <w:r>
        <w:rPr>
          <w:spacing w:val="-5"/>
        </w:rPr>
        <w:t xml:space="preserve"> </w:t>
      </w:r>
      <w:r>
        <w:t>like</w:t>
      </w:r>
      <w:r>
        <w:rPr>
          <w:spacing w:val="-10"/>
        </w:rPr>
        <w:t xml:space="preserve"> </w:t>
      </w:r>
      <w:r>
        <w:t>pneumonia,</w:t>
      </w:r>
      <w:r>
        <w:rPr>
          <w:spacing w:val="-5"/>
        </w:rPr>
        <w:t xml:space="preserve"> </w:t>
      </w:r>
      <w:r>
        <w:t>tuberculosis,</w:t>
      </w:r>
      <w:r>
        <w:rPr>
          <w:spacing w:val="-1"/>
        </w:rPr>
        <w:t xml:space="preserve"> </w:t>
      </w:r>
      <w:r>
        <w:t>or</w:t>
      </w:r>
      <w:r>
        <w:rPr>
          <w:spacing w:val="-7"/>
        </w:rPr>
        <w:t xml:space="preserve"> </w:t>
      </w:r>
      <w:r>
        <w:t>fractures.</w:t>
      </w:r>
      <w:r>
        <w:rPr>
          <w:spacing w:val="-5"/>
        </w:rPr>
        <w:t xml:space="preserve"> </w:t>
      </w:r>
      <w:r>
        <w:t>These</w:t>
      </w:r>
      <w:r>
        <w:rPr>
          <w:spacing w:val="-9"/>
        </w:rPr>
        <w:t xml:space="preserve"> </w:t>
      </w:r>
      <w:r>
        <w:t>systems</w:t>
      </w:r>
      <w:r>
        <w:rPr>
          <w:spacing w:val="-6"/>
        </w:rPr>
        <w:t xml:space="preserve"> </w:t>
      </w:r>
      <w:r>
        <w:t>often</w:t>
      </w:r>
      <w:r>
        <w:rPr>
          <w:spacing w:val="-8"/>
        </w:rPr>
        <w:t xml:space="preserve"> </w:t>
      </w:r>
      <w:r>
        <w:t>rely</w:t>
      </w:r>
      <w:r>
        <w:rPr>
          <w:spacing w:val="-13"/>
        </w:rPr>
        <w:t xml:space="preserve"> </w:t>
      </w:r>
      <w:r>
        <w:t>on</w:t>
      </w:r>
      <w:r>
        <w:rPr>
          <w:spacing w:val="-9"/>
        </w:rPr>
        <w:t xml:space="preserve"> </w:t>
      </w:r>
      <w:r>
        <w:t>deep learning models, particularly Convolutional Neural Networks (CNNs), which can analyze images</w:t>
      </w:r>
      <w:r>
        <w:rPr>
          <w:spacing w:val="-1"/>
        </w:rPr>
        <w:t xml:space="preserve"> </w:t>
      </w:r>
      <w:r>
        <w:t>and detect abnormalities. Some systems, like CheXNet,</w:t>
      </w:r>
      <w:r>
        <w:rPr>
          <w:spacing w:val="-1"/>
        </w:rPr>
        <w:t xml:space="preserve"> </w:t>
      </w:r>
      <w:r>
        <w:t>are</w:t>
      </w:r>
      <w:r>
        <w:rPr>
          <w:spacing w:val="-6"/>
        </w:rPr>
        <w:t xml:space="preserve"> </w:t>
      </w:r>
      <w:r>
        <w:t>trained to identify multiple diseases from</w:t>
      </w:r>
      <w:r>
        <w:rPr>
          <w:spacing w:val="-12"/>
        </w:rPr>
        <w:t xml:space="preserve"> </w:t>
      </w:r>
      <w:r>
        <w:t>chest X-rays,</w:t>
      </w:r>
      <w:r>
        <w:rPr>
          <w:spacing w:val="-1"/>
        </w:rPr>
        <w:t xml:space="preserve"> </w:t>
      </w:r>
      <w:r>
        <w:t>but</w:t>
      </w:r>
      <w:r>
        <w:rPr>
          <w:spacing w:val="-7"/>
        </w:rPr>
        <w:t xml:space="preserve"> </w:t>
      </w:r>
      <w:r>
        <w:t>they</w:t>
      </w:r>
      <w:r>
        <w:rPr>
          <w:spacing w:val="-12"/>
        </w:rPr>
        <w:t xml:space="preserve"> </w:t>
      </w:r>
      <w:r>
        <w:t>are</w:t>
      </w:r>
      <w:r>
        <w:rPr>
          <w:spacing w:val="-8"/>
        </w:rPr>
        <w:t xml:space="preserve"> </w:t>
      </w:r>
      <w:r>
        <w:t>limited</w:t>
      </w:r>
      <w:r>
        <w:rPr>
          <w:spacing w:val="-7"/>
        </w:rPr>
        <w:t xml:space="preserve"> </w:t>
      </w:r>
      <w:r>
        <w:t>to</w:t>
      </w:r>
      <w:r>
        <w:rPr>
          <w:spacing w:val="-4"/>
        </w:rPr>
        <w:t xml:space="preserve"> </w:t>
      </w:r>
      <w:r>
        <w:t>a</w:t>
      </w:r>
      <w:r>
        <w:rPr>
          <w:spacing w:val="-4"/>
        </w:rPr>
        <w:t xml:space="preserve"> </w:t>
      </w:r>
      <w:r>
        <w:t>few</w:t>
      </w:r>
      <w:r>
        <w:rPr>
          <w:spacing w:val="-4"/>
        </w:rPr>
        <w:t xml:space="preserve"> </w:t>
      </w:r>
      <w:r>
        <w:t>conditions. Many</w:t>
      </w:r>
      <w:r>
        <w:rPr>
          <w:spacing w:val="-4"/>
        </w:rPr>
        <w:t xml:space="preserve"> </w:t>
      </w:r>
      <w:r>
        <w:t>models</w:t>
      </w:r>
      <w:r>
        <w:rPr>
          <w:spacing w:val="-4"/>
        </w:rPr>
        <w:t xml:space="preserve"> </w:t>
      </w:r>
      <w:r>
        <w:t>still</w:t>
      </w:r>
      <w:r>
        <w:rPr>
          <w:spacing w:val="-7"/>
        </w:rPr>
        <w:t xml:space="preserve"> </w:t>
      </w:r>
      <w:r>
        <w:t>struggle with variations in image quality, differences in equipment, and the need for large, labeled datasets. Although progress has been made, most systems are not fully capable of detecting a wide</w:t>
      </w:r>
      <w:r>
        <w:rPr>
          <w:spacing w:val="-3"/>
        </w:rPr>
        <w:t xml:space="preserve"> </w:t>
      </w:r>
      <w:r>
        <w:t>range</w:t>
      </w:r>
      <w:r>
        <w:rPr>
          <w:spacing w:val="-4"/>
        </w:rPr>
        <w:t xml:space="preserve"> </w:t>
      </w:r>
      <w:r>
        <w:t>of</w:t>
      </w:r>
      <w:r>
        <w:rPr>
          <w:spacing w:val="-10"/>
        </w:rPr>
        <w:t xml:space="preserve"> </w:t>
      </w:r>
      <w:r>
        <w:t>diseases from</w:t>
      </w:r>
      <w:r>
        <w:rPr>
          <w:spacing w:val="-10"/>
        </w:rPr>
        <w:t xml:space="preserve"> </w:t>
      </w:r>
      <w:r>
        <w:t>a</w:t>
      </w:r>
      <w:r>
        <w:rPr>
          <w:spacing w:val="-4"/>
        </w:rPr>
        <w:t xml:space="preserve"> </w:t>
      </w:r>
      <w:r>
        <w:t>single</w:t>
      </w:r>
      <w:r>
        <w:rPr>
          <w:spacing w:val="-4"/>
        </w:rPr>
        <w:t xml:space="preserve"> </w:t>
      </w:r>
      <w:r>
        <w:t>X-ray</w:t>
      </w:r>
      <w:r>
        <w:rPr>
          <w:spacing w:val="-7"/>
        </w:rPr>
        <w:t xml:space="preserve"> </w:t>
      </w:r>
      <w:r>
        <w:t>image. Multi-disease detection using deep learning algorithms represents a significant advancement in medical diagnostics, offering enhanced accuracy, efficiency, and scalability compared to traditional methods. By harnessing the power of artificial intelligence and medical imaging data, these innovative approaches have the potential to revolutionize disease detection and management, ultimately improving patient outcomes and healthcare delivery worldwide.The</w:t>
      </w:r>
      <w:r>
        <w:rPr>
          <w:spacing w:val="-3"/>
        </w:rPr>
        <w:t xml:space="preserve"> </w:t>
      </w:r>
      <w:r>
        <w:t>challenge</w:t>
      </w:r>
      <w:r>
        <w:rPr>
          <w:spacing w:val="-3"/>
        </w:rPr>
        <w:t xml:space="preserve"> </w:t>
      </w:r>
      <w:r>
        <w:t>remains</w:t>
      </w:r>
      <w:r>
        <w:rPr>
          <w:spacing w:val="-4"/>
        </w:rPr>
        <w:t xml:space="preserve"> </w:t>
      </w:r>
      <w:r>
        <w:t>to</w:t>
      </w:r>
      <w:r>
        <w:rPr>
          <w:spacing w:val="-3"/>
        </w:rPr>
        <w:t xml:space="preserve"> </w:t>
      </w:r>
      <w:r>
        <w:t>create</w:t>
      </w:r>
      <w:r>
        <w:rPr>
          <w:spacing w:val="-4"/>
        </w:rPr>
        <w:t xml:space="preserve"> </w:t>
      </w:r>
      <w:r>
        <w:t>an</w:t>
      </w:r>
      <w:r>
        <w:rPr>
          <w:spacing w:val="-2"/>
        </w:rPr>
        <w:t xml:space="preserve"> </w:t>
      </w:r>
      <w:r>
        <w:t>efficient, multi-disease detection system that can handle diverse image data and provide accurate diagnoses across different medical conditions.</w:t>
      </w:r>
    </w:p>
    <w:p w14:paraId="50E3A77A">
      <w:pPr>
        <w:pStyle w:val="8"/>
        <w:spacing w:line="360" w:lineRule="auto"/>
        <w:ind w:right="23"/>
        <w:jc w:val="both"/>
      </w:pPr>
    </w:p>
    <w:p w14:paraId="489CC4C4">
      <w:pPr>
        <w:pStyle w:val="5"/>
        <w:ind w:firstLine="0"/>
      </w:pPr>
      <w:r>
        <w:t>Limitations</w:t>
      </w:r>
      <w:r>
        <w:rPr>
          <w:spacing w:val="-6"/>
        </w:rPr>
        <w:t xml:space="preserve"> </w:t>
      </w:r>
      <w:r>
        <w:t>of</w:t>
      </w:r>
      <w:r>
        <w:rPr>
          <w:spacing w:val="-9"/>
        </w:rPr>
        <w:t xml:space="preserve"> </w:t>
      </w:r>
      <w:r>
        <w:t>Existing</w:t>
      </w:r>
      <w:r>
        <w:rPr>
          <w:spacing w:val="5"/>
        </w:rPr>
        <w:t xml:space="preserve"> </w:t>
      </w:r>
      <w:r>
        <w:rPr>
          <w:spacing w:val="-2"/>
        </w:rPr>
        <w:t>System</w:t>
      </w:r>
    </w:p>
    <w:p w14:paraId="41357E0D">
      <w:pPr>
        <w:pStyle w:val="8"/>
        <w:spacing w:before="114"/>
        <w:rPr>
          <w:b/>
          <w:sz w:val="28"/>
        </w:rPr>
      </w:pPr>
    </w:p>
    <w:p w14:paraId="3C319350">
      <w:pPr>
        <w:pStyle w:val="8"/>
        <w:spacing w:line="362" w:lineRule="auto"/>
        <w:ind w:left="590"/>
      </w:pPr>
      <w:r>
        <w:t>Despite improvements in video content classification, the existing system suffers from the following challenges:</w:t>
      </w:r>
    </w:p>
    <w:p w14:paraId="54ED2EB1">
      <w:pPr>
        <w:pStyle w:val="8"/>
        <w:spacing w:line="362" w:lineRule="auto"/>
        <w:ind w:left="590"/>
      </w:pPr>
    </w:p>
    <w:p w14:paraId="2A2512D8">
      <w:pPr>
        <w:pStyle w:val="15"/>
        <w:numPr>
          <w:ilvl w:val="3"/>
          <w:numId w:val="8"/>
        </w:numPr>
        <w:tabs>
          <w:tab w:val="left" w:pos="1198"/>
        </w:tabs>
        <w:spacing w:line="357" w:lineRule="auto"/>
        <w:ind w:right="189"/>
        <w:jc w:val="both"/>
        <w:rPr>
          <w:sz w:val="24"/>
        </w:rPr>
      </w:pPr>
      <w:r>
        <w:rPr>
          <w:rFonts w:ascii="Symbol" w:hAnsi="Symbol"/>
          <w:sz w:val="24"/>
          <w:u w:val="single"/>
        </w:rPr>
        <mc:AlternateContent>
          <mc:Choice Requires="wps">
            <w:drawing>
              <wp:anchor distT="0" distB="0" distL="0" distR="0" simplePos="0" relativeHeight="251664384" behindDoc="0" locked="0" layoutInCell="1" allowOverlap="1">
                <wp:simplePos x="0" y="0"/>
                <wp:positionH relativeFrom="page">
                  <wp:posOffset>3841750</wp:posOffset>
                </wp:positionH>
                <wp:positionV relativeFrom="paragraph">
                  <wp:posOffset>603885</wp:posOffset>
                </wp:positionV>
                <wp:extent cx="40005" cy="6350"/>
                <wp:effectExtent l="0" t="0" r="0" b="0"/>
                <wp:wrapNone/>
                <wp:docPr id="10" name="Graphic 10"/>
                <wp:cNvGraphicFramePr/>
                <a:graphic xmlns:a="http://schemas.openxmlformats.org/drawingml/2006/main">
                  <a:graphicData uri="http://schemas.microsoft.com/office/word/2010/wordprocessingShape">
                    <wps:wsp>
                      <wps:cNvSpPr/>
                      <wps:spPr>
                        <a:xfrm>
                          <a:off x="0" y="0"/>
                          <a:ext cx="40005" cy="6350"/>
                        </a:xfrm>
                        <a:custGeom>
                          <a:avLst/>
                          <a:gdLst/>
                          <a:ahLst/>
                          <a:cxnLst/>
                          <a:rect l="l" t="t" r="r" b="b"/>
                          <a:pathLst>
                            <a:path w="40005" h="6350">
                              <a:moveTo>
                                <a:pt x="39624" y="0"/>
                              </a:moveTo>
                              <a:lnTo>
                                <a:pt x="0" y="0"/>
                              </a:lnTo>
                              <a:lnTo>
                                <a:pt x="0" y="6096"/>
                              </a:lnTo>
                              <a:lnTo>
                                <a:pt x="39624" y="6096"/>
                              </a:lnTo>
                              <a:lnTo>
                                <a:pt x="39624" y="0"/>
                              </a:lnTo>
                              <a:close/>
                            </a:path>
                          </a:pathLst>
                        </a:custGeom>
                        <a:solidFill>
                          <a:srgbClr val="000000"/>
                        </a:solidFill>
                      </wps:spPr>
                      <wps:bodyPr wrap="square" lIns="0" tIns="0" rIns="0" bIns="0" rtlCol="0">
                        <a:noAutofit/>
                      </wps:bodyPr>
                    </wps:wsp>
                  </a:graphicData>
                </a:graphic>
              </wp:anchor>
            </w:drawing>
          </mc:Choice>
          <mc:Fallback>
            <w:pict>
              <v:shape id="Graphic 10" o:spid="_x0000_s1026" o:spt="100" style="position:absolute;left:0pt;margin-left:302.5pt;margin-top:47.55pt;height:0.5pt;width:3.15pt;mso-position-horizontal-relative:page;z-index:251664384;mso-width-relative:page;mso-height-relative:page;" fillcolor="#000000" filled="t" stroked="f" coordsize="40005,6350" o:gfxdata="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LmYi&#10;GtsAAAAJAQAADwAAAAAAAAABACAAAAAiAAAAZHJzL2Rvd25yZXYueG1sUEsBAhQAFAAAAAgAh07i&#10;QAkdfH0fAgAA1AQAAA4AAAAAAAAAAQAgAAAAKgEAAGRycy9lMm9Eb2MueG1sUEsFBgAAAAAGAAYA&#10;WQEAALsFAAAAAA==&#10;" path="m39624,0l0,0,0,6096,39624,6096,39624,0xe">
                <v:fill on="t" focussize="0,0"/>
                <v:stroke on="f"/>
                <v:imagedata o:title=""/>
                <o:lock v:ext="edit" aspectratio="f"/>
                <v:textbox inset="0mm,0mm,0mm,0mm"/>
              </v:shape>
            </w:pict>
          </mc:Fallback>
        </mc:AlternateContent>
      </w:r>
      <w:r>
        <w:rPr>
          <w:sz w:val="24"/>
          <w:u w:val="single"/>
        </w:rPr>
        <w:t>Data Limitations:</w:t>
      </w:r>
      <w:r>
        <w:rPr>
          <w:sz w:val="24"/>
        </w:rPr>
        <w:t xml:space="preserve"> Many</w:t>
      </w:r>
      <w:r>
        <w:rPr>
          <w:spacing w:val="-1"/>
          <w:sz w:val="24"/>
        </w:rPr>
        <w:t xml:space="preserve"> </w:t>
      </w:r>
      <w:r>
        <w:rPr>
          <w:sz w:val="24"/>
        </w:rPr>
        <w:t>systems need a lot of labeled data to train, but for rare diseases, this data may not be available. If the data is limited, the model may become overfitted, meaning it works</w:t>
      </w:r>
      <w:r>
        <w:rPr>
          <w:spacing w:val="-1"/>
          <w:sz w:val="24"/>
        </w:rPr>
        <w:t xml:space="preserve"> </w:t>
      </w:r>
      <w:r>
        <w:rPr>
          <w:sz w:val="24"/>
        </w:rPr>
        <w:t>well on</w:t>
      </w:r>
      <w:r>
        <w:rPr>
          <w:spacing w:val="-5"/>
          <w:sz w:val="24"/>
        </w:rPr>
        <w:t xml:space="preserve"> </w:t>
      </w:r>
      <w:r>
        <w:rPr>
          <w:sz w:val="24"/>
        </w:rPr>
        <w:t>the training data but struggles with new, unseen data.</w:t>
      </w:r>
    </w:p>
    <w:p w14:paraId="6B50BA70">
      <w:pPr>
        <w:pStyle w:val="15"/>
        <w:tabs>
          <w:tab w:val="left" w:pos="1198"/>
        </w:tabs>
        <w:spacing w:line="357" w:lineRule="auto"/>
        <w:ind w:left="837" w:right="189" w:firstLine="0"/>
        <w:jc w:val="both"/>
        <w:rPr>
          <w:sz w:val="24"/>
        </w:rPr>
      </w:pPr>
    </w:p>
    <w:p w14:paraId="130D4FF4">
      <w:pPr>
        <w:pStyle w:val="15"/>
        <w:numPr>
          <w:ilvl w:val="3"/>
          <w:numId w:val="8"/>
        </w:numPr>
        <w:tabs>
          <w:tab w:val="left" w:pos="1198"/>
        </w:tabs>
        <w:spacing w:before="93" w:line="355" w:lineRule="auto"/>
        <w:ind w:right="188"/>
        <w:jc w:val="both"/>
        <w:rPr>
          <w:sz w:val="24"/>
        </w:rPr>
        <w:sectPr>
          <w:pgSz w:w="11910" w:h="16840"/>
          <w:pgMar w:top="1340" w:right="1417" w:bottom="1200" w:left="1417" w:header="807" w:footer="1013" w:gutter="0"/>
          <w:cols w:space="720" w:num="1"/>
        </w:sectPr>
      </w:pPr>
      <w:r>
        <w:rPr>
          <w:bCs/>
          <w:sz w:val="24"/>
          <w:u w:val="single"/>
        </w:rPr>
        <w:t>Computational</w:t>
      </w:r>
      <w:r>
        <w:rPr>
          <w:bCs/>
          <w:spacing w:val="-9"/>
          <w:sz w:val="24"/>
          <w:u w:val="single"/>
        </w:rPr>
        <w:t xml:space="preserve"> </w:t>
      </w:r>
      <w:r>
        <w:rPr>
          <w:bCs/>
          <w:sz w:val="24"/>
          <w:u w:val="single"/>
        </w:rPr>
        <w:t>Resource</w:t>
      </w:r>
      <w:r>
        <w:rPr>
          <w:bCs/>
          <w:spacing w:val="-5"/>
          <w:sz w:val="24"/>
          <w:u w:val="single"/>
        </w:rPr>
        <w:t xml:space="preserve"> </w:t>
      </w:r>
      <w:r>
        <w:rPr>
          <w:bCs/>
          <w:sz w:val="24"/>
          <w:u w:val="single"/>
        </w:rPr>
        <w:t>Requirements:</w:t>
      </w:r>
      <w:r>
        <w:rPr>
          <w:bCs/>
          <w:sz w:val="24"/>
        </w:rPr>
        <w:t xml:space="preserve"> </w:t>
      </w:r>
      <w:r>
        <w:rPr>
          <w:sz w:val="24"/>
        </w:rPr>
        <w:t>Training</w:t>
      </w:r>
      <w:r>
        <w:rPr>
          <w:spacing w:val="-4"/>
          <w:sz w:val="24"/>
        </w:rPr>
        <w:t xml:space="preserve"> </w:t>
      </w:r>
      <w:r>
        <w:rPr>
          <w:sz w:val="24"/>
        </w:rPr>
        <w:t>deep</w:t>
      </w:r>
      <w:r>
        <w:rPr>
          <w:spacing w:val="-5"/>
          <w:sz w:val="24"/>
        </w:rPr>
        <w:t xml:space="preserve"> </w:t>
      </w:r>
      <w:r>
        <w:rPr>
          <w:sz w:val="24"/>
        </w:rPr>
        <w:t>learning</w:t>
      </w:r>
      <w:r>
        <w:rPr>
          <w:spacing w:val="-1"/>
          <w:sz w:val="24"/>
        </w:rPr>
        <w:t xml:space="preserve"> </w:t>
      </w:r>
      <w:r>
        <w:rPr>
          <w:sz w:val="24"/>
        </w:rPr>
        <w:t>models</w:t>
      </w:r>
      <w:r>
        <w:rPr>
          <w:spacing w:val="-6"/>
          <w:sz w:val="24"/>
        </w:rPr>
        <w:t xml:space="preserve"> </w:t>
      </w:r>
      <w:r>
        <w:rPr>
          <w:sz w:val="24"/>
        </w:rPr>
        <w:t>requires</w:t>
      </w:r>
      <w:r>
        <w:rPr>
          <w:spacing w:val="-6"/>
          <w:sz w:val="24"/>
        </w:rPr>
        <w:t xml:space="preserve"> </w:t>
      </w:r>
      <w:r>
        <w:rPr>
          <w:sz w:val="24"/>
        </w:rPr>
        <w:t>a</w:t>
      </w:r>
      <w:r>
        <w:rPr>
          <w:spacing w:val="-1"/>
          <w:sz w:val="24"/>
        </w:rPr>
        <w:t xml:space="preserve"> </w:t>
      </w:r>
      <w:r>
        <w:rPr>
          <w:sz w:val="24"/>
        </w:rPr>
        <w:t>lot</w:t>
      </w:r>
      <w:r>
        <w:rPr>
          <w:spacing w:val="-8"/>
          <w:sz w:val="24"/>
        </w:rPr>
        <w:t xml:space="preserve"> </w:t>
      </w:r>
      <w:r>
        <w:rPr>
          <w:sz w:val="24"/>
        </w:rPr>
        <w:t>of computational power and memory, which may not be available in all healthcare settings. This limits the ability to use these systems, especially in areas with fewer resources.</w:t>
      </w:r>
    </w:p>
    <w:p w14:paraId="00C10176">
      <w:pPr>
        <w:pStyle w:val="15"/>
        <w:tabs>
          <w:tab w:val="left" w:pos="1198"/>
        </w:tabs>
        <w:spacing w:before="93" w:line="355" w:lineRule="auto"/>
        <w:ind w:left="0" w:right="188" w:firstLine="0"/>
        <w:jc w:val="both"/>
        <w:rPr>
          <w:sz w:val="24"/>
        </w:rPr>
      </w:pPr>
    </w:p>
    <w:p w14:paraId="0761B9BA">
      <w:pPr>
        <w:pStyle w:val="15"/>
        <w:numPr>
          <w:ilvl w:val="3"/>
          <w:numId w:val="8"/>
        </w:numPr>
        <w:tabs>
          <w:tab w:val="left" w:pos="1198"/>
        </w:tabs>
        <w:spacing w:before="98" w:line="357" w:lineRule="auto"/>
        <w:ind w:right="190"/>
        <w:jc w:val="both"/>
        <w:rPr>
          <w:sz w:val="24"/>
        </w:rPr>
      </w:pPr>
      <w:r>
        <w:rPr>
          <w:bCs/>
          <w:sz w:val="24"/>
          <w:u w:val="single"/>
        </w:rPr>
        <w:t>Limited Multi-Disease Detection Capability:</w:t>
      </w:r>
      <w:r>
        <w:rPr>
          <w:bCs/>
          <w:sz w:val="24"/>
        </w:rPr>
        <w:t xml:space="preserve"> </w:t>
      </w:r>
      <w:r>
        <w:rPr>
          <w:sz w:val="24"/>
        </w:rPr>
        <w:t>While some systems focus on single disease</w:t>
      </w:r>
      <w:r>
        <w:rPr>
          <w:spacing w:val="-15"/>
          <w:sz w:val="24"/>
        </w:rPr>
        <w:t xml:space="preserve"> </w:t>
      </w:r>
      <w:r>
        <w:rPr>
          <w:sz w:val="24"/>
        </w:rPr>
        <w:t>detection,</w:t>
      </w:r>
      <w:r>
        <w:rPr>
          <w:spacing w:val="-9"/>
          <w:sz w:val="24"/>
        </w:rPr>
        <w:t xml:space="preserve"> </w:t>
      </w:r>
      <w:r>
        <w:rPr>
          <w:sz w:val="24"/>
        </w:rPr>
        <w:t>fewer</w:t>
      </w:r>
      <w:r>
        <w:rPr>
          <w:spacing w:val="-6"/>
          <w:sz w:val="24"/>
        </w:rPr>
        <w:t xml:space="preserve"> </w:t>
      </w:r>
      <w:r>
        <w:rPr>
          <w:sz w:val="24"/>
        </w:rPr>
        <w:t>models</w:t>
      </w:r>
      <w:r>
        <w:rPr>
          <w:spacing w:val="-12"/>
          <w:sz w:val="24"/>
        </w:rPr>
        <w:t xml:space="preserve"> </w:t>
      </w:r>
      <w:r>
        <w:rPr>
          <w:sz w:val="24"/>
        </w:rPr>
        <w:t>effectively</w:t>
      </w:r>
      <w:r>
        <w:rPr>
          <w:spacing w:val="-15"/>
          <w:sz w:val="24"/>
        </w:rPr>
        <w:t xml:space="preserve"> </w:t>
      </w:r>
      <w:r>
        <w:rPr>
          <w:sz w:val="24"/>
        </w:rPr>
        <w:t>address</w:t>
      </w:r>
      <w:r>
        <w:rPr>
          <w:spacing w:val="-8"/>
          <w:sz w:val="24"/>
        </w:rPr>
        <w:t xml:space="preserve"> </w:t>
      </w:r>
      <w:r>
        <w:rPr>
          <w:sz w:val="24"/>
        </w:rPr>
        <w:t>multi-disease</w:t>
      </w:r>
      <w:r>
        <w:rPr>
          <w:spacing w:val="-12"/>
          <w:sz w:val="24"/>
        </w:rPr>
        <w:t xml:space="preserve"> </w:t>
      </w:r>
      <w:r>
        <w:rPr>
          <w:sz w:val="24"/>
        </w:rPr>
        <w:t>scenarios.</w:t>
      </w:r>
      <w:r>
        <w:rPr>
          <w:spacing w:val="-9"/>
          <w:sz w:val="24"/>
        </w:rPr>
        <w:t xml:space="preserve"> </w:t>
      </w:r>
      <w:r>
        <w:rPr>
          <w:sz w:val="24"/>
        </w:rPr>
        <w:t>This</w:t>
      </w:r>
      <w:r>
        <w:rPr>
          <w:spacing w:val="-8"/>
          <w:sz w:val="24"/>
        </w:rPr>
        <w:t xml:space="preserve"> </w:t>
      </w:r>
      <w:r>
        <w:rPr>
          <w:sz w:val="24"/>
        </w:rPr>
        <w:t>limitation may necessitate the development of separate models for each condition, complicating clinical decision-making.</w:t>
      </w:r>
    </w:p>
    <w:p w14:paraId="4B1ECE57">
      <w:pPr>
        <w:pStyle w:val="15"/>
        <w:numPr>
          <w:ilvl w:val="3"/>
          <w:numId w:val="8"/>
        </w:numPr>
        <w:tabs>
          <w:tab w:val="left" w:pos="1198"/>
        </w:tabs>
        <w:spacing w:before="100" w:line="355" w:lineRule="auto"/>
        <w:ind w:right="196"/>
        <w:jc w:val="both"/>
      </w:pPr>
      <w:r>
        <w:rPr>
          <w:bCs/>
          <w:sz w:val="24"/>
          <w:u w:val="single"/>
        </w:rPr>
        <w:t>Need for Continuous Learning:</w:t>
      </w:r>
      <w:r>
        <w:rPr>
          <w:b/>
          <w:sz w:val="24"/>
        </w:rPr>
        <w:t xml:space="preserve"> </w:t>
      </w:r>
      <w:r>
        <w:rPr>
          <w:sz w:val="24"/>
        </w:rPr>
        <w:t>As medical knowledge and disease patterns change, models need</w:t>
      </w:r>
      <w:r>
        <w:rPr>
          <w:spacing w:val="-1"/>
          <w:sz w:val="24"/>
        </w:rPr>
        <w:t xml:space="preserve"> </w:t>
      </w:r>
      <w:r>
        <w:rPr>
          <w:sz w:val="24"/>
        </w:rPr>
        <w:t>regular updates</w:t>
      </w:r>
      <w:r>
        <w:rPr>
          <w:spacing w:val="-3"/>
          <w:sz w:val="24"/>
        </w:rPr>
        <w:t xml:space="preserve"> </w:t>
      </w:r>
      <w:r>
        <w:rPr>
          <w:sz w:val="24"/>
        </w:rPr>
        <w:t>and</w:t>
      </w:r>
      <w:r>
        <w:rPr>
          <w:spacing w:val="-1"/>
          <w:sz w:val="24"/>
        </w:rPr>
        <w:t xml:space="preserve"> </w:t>
      </w:r>
      <w:r>
        <w:rPr>
          <w:sz w:val="24"/>
        </w:rPr>
        <w:t>retraining</w:t>
      </w:r>
      <w:r>
        <w:rPr>
          <w:spacing w:val="-1"/>
          <w:sz w:val="24"/>
        </w:rPr>
        <w:t xml:space="preserve"> </w:t>
      </w:r>
      <w:r>
        <w:rPr>
          <w:sz w:val="24"/>
        </w:rPr>
        <w:t>to stay</w:t>
      </w:r>
      <w:r>
        <w:rPr>
          <w:spacing w:val="-6"/>
          <w:sz w:val="24"/>
        </w:rPr>
        <w:t xml:space="preserve"> </w:t>
      </w:r>
      <w:r>
        <w:rPr>
          <w:sz w:val="24"/>
        </w:rPr>
        <w:t>accurate, which</w:t>
      </w:r>
      <w:r>
        <w:rPr>
          <w:spacing w:val="-6"/>
          <w:sz w:val="24"/>
        </w:rPr>
        <w:t xml:space="preserve"> </w:t>
      </w:r>
      <w:r>
        <w:rPr>
          <w:sz w:val="24"/>
        </w:rPr>
        <w:t>can</w:t>
      </w:r>
      <w:r>
        <w:rPr>
          <w:spacing w:val="-6"/>
          <w:sz w:val="24"/>
        </w:rPr>
        <w:t xml:space="preserve"> </w:t>
      </w:r>
      <w:r>
        <w:rPr>
          <w:sz w:val="24"/>
        </w:rPr>
        <w:t>be</w:t>
      </w:r>
      <w:r>
        <w:rPr>
          <w:spacing w:val="-2"/>
          <w:sz w:val="24"/>
        </w:rPr>
        <w:t xml:space="preserve"> </w:t>
      </w:r>
      <w:r>
        <w:rPr>
          <w:sz w:val="24"/>
        </w:rPr>
        <w:t>costly</w:t>
      </w:r>
      <w:r>
        <w:rPr>
          <w:spacing w:val="-11"/>
          <w:sz w:val="24"/>
        </w:rPr>
        <w:t xml:space="preserve"> </w:t>
      </w:r>
      <w:r>
        <w:rPr>
          <w:sz w:val="24"/>
        </w:rPr>
        <w:t>and</w:t>
      </w:r>
      <w:r>
        <w:rPr>
          <w:spacing w:val="-1"/>
          <w:sz w:val="24"/>
        </w:rPr>
        <w:t xml:space="preserve"> </w:t>
      </w:r>
      <w:r>
        <w:rPr>
          <w:sz w:val="24"/>
        </w:rPr>
        <w:t xml:space="preserve">time- </w:t>
      </w:r>
      <w:r>
        <w:rPr>
          <w:spacing w:val="-2"/>
          <w:sz w:val="24"/>
        </w:rPr>
        <w:t>consuming.</w:t>
      </w:r>
    </w:p>
    <w:p w14:paraId="77DEC6AB">
      <w:pPr>
        <w:pStyle w:val="8"/>
      </w:pPr>
    </w:p>
    <w:p w14:paraId="38787539">
      <w:pPr>
        <w:pStyle w:val="8"/>
        <w:spacing w:before="146"/>
      </w:pPr>
    </w:p>
    <w:p w14:paraId="0035E327">
      <w:pPr>
        <w:pStyle w:val="4"/>
        <w:numPr>
          <w:ilvl w:val="1"/>
          <w:numId w:val="7"/>
        </w:numPr>
        <w:tabs>
          <w:tab w:val="left" w:pos="590"/>
        </w:tabs>
      </w:pPr>
      <w:r>
        <w:t>PROPOSED</w:t>
      </w:r>
      <w:r>
        <w:rPr>
          <w:spacing w:val="-15"/>
        </w:rPr>
        <w:t xml:space="preserve"> </w:t>
      </w:r>
      <w:r>
        <w:rPr>
          <w:spacing w:val="-2"/>
        </w:rPr>
        <w:t>SYSTEM</w:t>
      </w:r>
    </w:p>
    <w:p w14:paraId="2E5801AC">
      <w:pPr>
        <w:pStyle w:val="8"/>
        <w:spacing w:before="315" w:line="360" w:lineRule="auto"/>
        <w:ind w:left="23" w:right="16" w:firstLine="566"/>
        <w:jc w:val="both"/>
      </w:pPr>
      <w:r>
        <w:t>The proposed system advocates for the development of transfer learning techniques and data augmentation strategies to mitigate the need for large annotated datasets. By leveraging pre-trained deep learning models on related tasks or domains and fine-tuning them with limited labeled data, the proposed system can overcome data scarcity issues and improve model generalization across diverse patient populations and disease manifestations. Additionally, data augmentation methods such as geometric transformations, random noise injection, and generative adversarial networks can artificially increase the diversity and size of training datasets, enhancing model robustness and reducing the risk of overfitting. By incorporating attention mechanisms, explainable AI techniques, and uncertainty quantification methods into deep learning architectures, the system aims to provide clinicians with insights into the decision-making process of the model and identify salient features contributing to disease predictions.</w:t>
      </w:r>
    </w:p>
    <w:p w14:paraId="0144E74D">
      <w:pPr>
        <w:pStyle w:val="8"/>
        <w:spacing w:before="315" w:line="360" w:lineRule="auto"/>
        <w:ind w:left="23" w:right="16" w:firstLine="566"/>
        <w:jc w:val="both"/>
        <w:sectPr>
          <w:pgSz w:w="11910" w:h="16840"/>
          <w:pgMar w:top="1340" w:right="1417" w:bottom="1200" w:left="1417" w:header="807" w:footer="1013" w:gutter="0"/>
          <w:cols w:space="720" w:num="1"/>
        </w:sectPr>
      </w:pPr>
      <w:r>
        <w:t xml:space="preserve"> A multi-label classification framework will be implemented to allow simultaneous detection of multiple diseases, providing healthcare professionals with comprehensive diagnostic insights. Adherence to privacy regulations, transparent data sharing practices, and bias mitigation strategies are integral components of the proposed system's design. To enhance interpretability, it include visualization tools, such as Grad-CAM, to illustrate model decision-making processes, thereby fostering trust among clinicians. By addressing key challenges while prioritizing patient safety, data privacy, and clinical utility, the proposed system aims to accelerate the translation of AI-driven innovations into routine clinical practice, improving healthcare outcomes and enhancing the quality of patient care. </w:t>
      </w:r>
    </w:p>
    <w:p w14:paraId="4B6A1F3B">
      <w:pPr>
        <w:pStyle w:val="8"/>
        <w:spacing w:before="104"/>
      </w:pPr>
    </w:p>
    <w:p w14:paraId="413D055C">
      <w:pPr>
        <w:pStyle w:val="5"/>
        <w:ind w:left="734" w:firstLine="0"/>
      </w:pPr>
      <w:r>
        <w:t>Advantages</w:t>
      </w:r>
      <w:r>
        <w:rPr>
          <w:spacing w:val="-7"/>
        </w:rPr>
        <w:t xml:space="preserve"> </w:t>
      </w:r>
      <w:r>
        <w:t>of</w:t>
      </w:r>
      <w:r>
        <w:rPr>
          <w:spacing w:val="-6"/>
        </w:rPr>
        <w:t xml:space="preserve"> </w:t>
      </w:r>
      <w:r>
        <w:t>the</w:t>
      </w:r>
      <w:r>
        <w:rPr>
          <w:spacing w:val="-7"/>
        </w:rPr>
        <w:t xml:space="preserve"> </w:t>
      </w:r>
      <w:r>
        <w:t>Proposed</w:t>
      </w:r>
      <w:r>
        <w:rPr>
          <w:spacing w:val="7"/>
        </w:rPr>
        <w:t xml:space="preserve"> </w:t>
      </w:r>
      <w:r>
        <w:rPr>
          <w:spacing w:val="-2"/>
        </w:rPr>
        <w:t>System:</w:t>
      </w:r>
    </w:p>
    <w:p w14:paraId="5D036114">
      <w:pPr>
        <w:pStyle w:val="8"/>
        <w:spacing w:before="278" w:line="360" w:lineRule="auto"/>
        <w:ind w:left="744"/>
      </w:pPr>
      <w:r>
        <w:t>The</w:t>
      </w:r>
      <w:r>
        <w:rPr>
          <w:spacing w:val="80"/>
        </w:rPr>
        <w:t xml:space="preserve"> </w:t>
      </w:r>
      <w:r>
        <w:t>proposed</w:t>
      </w:r>
      <w:r>
        <w:rPr>
          <w:spacing w:val="80"/>
        </w:rPr>
        <w:t xml:space="preserve"> </w:t>
      </w:r>
      <w:r>
        <w:t>system</w:t>
      </w:r>
      <w:r>
        <w:rPr>
          <w:spacing w:val="80"/>
        </w:rPr>
        <w:t xml:space="preserve"> </w:t>
      </w:r>
      <w:r>
        <w:t>significantly</w:t>
      </w:r>
      <w:r>
        <w:rPr>
          <w:spacing w:val="80"/>
        </w:rPr>
        <w:t xml:space="preserve"> </w:t>
      </w:r>
      <w:r>
        <w:t>improves</w:t>
      </w:r>
      <w:r>
        <w:rPr>
          <w:spacing w:val="80"/>
        </w:rPr>
        <w:t xml:space="preserve"> </w:t>
      </w:r>
      <w:r>
        <w:t>upon</w:t>
      </w:r>
      <w:r>
        <w:rPr>
          <w:spacing w:val="80"/>
        </w:rPr>
        <w:t xml:space="preserve"> </w:t>
      </w:r>
      <w:r>
        <w:t>the</w:t>
      </w:r>
      <w:r>
        <w:rPr>
          <w:spacing w:val="80"/>
        </w:rPr>
        <w:t xml:space="preserve"> </w:t>
      </w:r>
      <w:r>
        <w:t>existing</w:t>
      </w:r>
      <w:r>
        <w:rPr>
          <w:spacing w:val="80"/>
        </w:rPr>
        <w:t xml:space="preserve"> </w:t>
      </w:r>
      <w:r>
        <w:t>approaches</w:t>
      </w:r>
      <w:r>
        <w:rPr>
          <w:spacing w:val="80"/>
        </w:rPr>
        <w:t xml:space="preserve"> </w:t>
      </w:r>
      <w:r>
        <w:t>by addressing key limitations:</w:t>
      </w:r>
    </w:p>
    <w:p w14:paraId="65B0211E">
      <w:pPr>
        <w:pStyle w:val="8"/>
        <w:spacing w:before="278"/>
        <w:ind w:left="744"/>
      </w:pPr>
    </w:p>
    <w:p w14:paraId="30F36879">
      <w:pPr>
        <w:pStyle w:val="15"/>
        <w:numPr>
          <w:ilvl w:val="0"/>
          <w:numId w:val="9"/>
        </w:numPr>
        <w:tabs>
          <w:tab w:val="left" w:pos="950"/>
        </w:tabs>
        <w:spacing w:before="1" w:line="360" w:lineRule="auto"/>
        <w:ind w:right="18"/>
        <w:jc w:val="both"/>
        <w:rPr>
          <w:rFonts w:ascii="Symbol" w:hAnsi="Symbol"/>
        </w:rPr>
      </w:pPr>
      <w:r>
        <w:rPr>
          <w:sz w:val="24"/>
          <w:u w:val="single"/>
        </w:rPr>
        <w:t>Multi-Disease Detection Capability:</w:t>
      </w:r>
      <w:r>
        <w:rPr>
          <w:sz w:val="24"/>
        </w:rPr>
        <w:t xml:space="preserve"> This system can detect multiple diseases from one X-ray image at the same time, unlike other systems that can only identify one disease, making it a more complete diagnostic tool.</w:t>
      </w:r>
    </w:p>
    <w:p w14:paraId="04FBA501">
      <w:pPr>
        <w:pStyle w:val="15"/>
        <w:numPr>
          <w:ilvl w:val="0"/>
          <w:numId w:val="9"/>
        </w:numPr>
        <w:tabs>
          <w:tab w:val="left" w:pos="950"/>
        </w:tabs>
        <w:spacing w:before="237" w:line="362" w:lineRule="auto"/>
        <w:ind w:right="19"/>
        <w:jc w:val="both"/>
        <w:rPr>
          <w:rFonts w:ascii="Symbol" w:hAnsi="Symbol"/>
        </w:rPr>
      </w:pPr>
      <w:r>
        <w:rPr>
          <w:bCs/>
          <w:sz w:val="24"/>
          <w:u w:val="single"/>
        </w:rPr>
        <w:t xml:space="preserve">Adaptability to Emerging Diseases: </w:t>
      </w:r>
      <w:r>
        <w:rPr>
          <w:sz w:val="24"/>
        </w:rPr>
        <w:t xml:space="preserve">The system can be quickly updated with new data and retrained to detect emerging diseases or changes in how diseases appear, keeping it effective in a constantly changing healthcare environment. </w:t>
      </w:r>
    </w:p>
    <w:p w14:paraId="44F5CFEF">
      <w:pPr>
        <w:pStyle w:val="15"/>
        <w:numPr>
          <w:ilvl w:val="0"/>
          <w:numId w:val="9"/>
        </w:numPr>
        <w:tabs>
          <w:tab w:val="left" w:pos="950"/>
        </w:tabs>
        <w:spacing w:before="237" w:line="360" w:lineRule="auto"/>
        <w:ind w:right="17"/>
        <w:jc w:val="both"/>
        <w:rPr>
          <w:rFonts w:ascii="Symbol" w:hAnsi="Symbol"/>
        </w:rPr>
      </w:pPr>
      <w:r>
        <w:rPr>
          <w:bCs/>
          <w:sz w:val="24"/>
          <w:u w:val="single"/>
        </w:rPr>
        <w:t>Data-Driven</w:t>
      </w:r>
      <w:r>
        <w:rPr>
          <w:bCs/>
          <w:spacing w:val="-15"/>
          <w:sz w:val="24"/>
          <w:u w:val="single"/>
        </w:rPr>
        <w:t xml:space="preserve"> </w:t>
      </w:r>
      <w:r>
        <w:rPr>
          <w:bCs/>
          <w:sz w:val="24"/>
          <w:u w:val="single"/>
        </w:rPr>
        <w:t>Insights</w:t>
      </w:r>
      <w:r>
        <w:rPr>
          <w:bCs/>
          <w:spacing w:val="-15"/>
          <w:sz w:val="24"/>
          <w:u w:val="single"/>
        </w:rPr>
        <w:t xml:space="preserve"> </w:t>
      </w:r>
      <w:r>
        <w:rPr>
          <w:bCs/>
          <w:sz w:val="24"/>
          <w:u w:val="single"/>
        </w:rPr>
        <w:t>for</w:t>
      </w:r>
      <w:r>
        <w:rPr>
          <w:bCs/>
          <w:spacing w:val="-15"/>
          <w:sz w:val="24"/>
          <w:u w:val="single"/>
        </w:rPr>
        <w:t xml:space="preserve"> </w:t>
      </w:r>
      <w:r>
        <w:rPr>
          <w:bCs/>
          <w:sz w:val="24"/>
          <w:u w:val="single"/>
        </w:rPr>
        <w:t>Clinical</w:t>
      </w:r>
      <w:r>
        <w:rPr>
          <w:bCs/>
          <w:spacing w:val="-15"/>
          <w:sz w:val="24"/>
          <w:u w:val="single"/>
        </w:rPr>
        <w:t xml:space="preserve"> </w:t>
      </w:r>
      <w:r>
        <w:rPr>
          <w:bCs/>
          <w:sz w:val="24"/>
          <w:u w:val="single"/>
        </w:rPr>
        <w:t>Decisions:</w:t>
      </w:r>
      <w:r>
        <w:rPr>
          <w:sz w:val="24"/>
        </w:rPr>
        <w:t xml:space="preserve"> The</w:t>
      </w:r>
      <w:r>
        <w:rPr>
          <w:spacing w:val="-15"/>
          <w:sz w:val="24"/>
        </w:rPr>
        <w:t xml:space="preserve"> </w:t>
      </w:r>
      <w:r>
        <w:rPr>
          <w:sz w:val="24"/>
        </w:rPr>
        <w:t>system</w:t>
      </w:r>
      <w:r>
        <w:rPr>
          <w:spacing w:val="-15"/>
          <w:sz w:val="24"/>
        </w:rPr>
        <w:t xml:space="preserve"> </w:t>
      </w:r>
      <w:r>
        <w:rPr>
          <w:sz w:val="24"/>
        </w:rPr>
        <w:t>can</w:t>
      </w:r>
      <w:r>
        <w:rPr>
          <w:spacing w:val="-15"/>
          <w:sz w:val="24"/>
        </w:rPr>
        <w:t xml:space="preserve"> </w:t>
      </w:r>
      <w:r>
        <w:rPr>
          <w:sz w:val="24"/>
        </w:rPr>
        <w:t>provide</w:t>
      </w:r>
      <w:r>
        <w:rPr>
          <w:spacing w:val="-15"/>
          <w:sz w:val="24"/>
        </w:rPr>
        <w:t xml:space="preserve"> </w:t>
      </w:r>
      <w:r>
        <w:rPr>
          <w:sz w:val="24"/>
        </w:rPr>
        <w:t>valuable</w:t>
      </w:r>
      <w:r>
        <w:rPr>
          <w:spacing w:val="-15"/>
          <w:sz w:val="24"/>
        </w:rPr>
        <w:t xml:space="preserve"> </w:t>
      </w:r>
      <w:r>
        <w:rPr>
          <w:sz w:val="24"/>
        </w:rPr>
        <w:t>data-driven insights</w:t>
      </w:r>
      <w:r>
        <w:rPr>
          <w:spacing w:val="-7"/>
          <w:sz w:val="24"/>
        </w:rPr>
        <w:t xml:space="preserve"> </w:t>
      </w:r>
      <w:r>
        <w:rPr>
          <w:sz w:val="24"/>
        </w:rPr>
        <w:t>to</w:t>
      </w:r>
      <w:r>
        <w:rPr>
          <w:spacing w:val="-5"/>
          <w:sz w:val="24"/>
        </w:rPr>
        <w:t xml:space="preserve"> </w:t>
      </w:r>
      <w:r>
        <w:rPr>
          <w:sz w:val="24"/>
        </w:rPr>
        <w:t>assist</w:t>
      </w:r>
      <w:r>
        <w:rPr>
          <w:spacing w:val="-1"/>
          <w:sz w:val="24"/>
        </w:rPr>
        <w:t xml:space="preserve"> </w:t>
      </w:r>
      <w:r>
        <w:rPr>
          <w:sz w:val="24"/>
        </w:rPr>
        <w:t>healthcare</w:t>
      </w:r>
      <w:r>
        <w:rPr>
          <w:spacing w:val="-6"/>
          <w:sz w:val="24"/>
        </w:rPr>
        <w:t xml:space="preserve"> </w:t>
      </w:r>
      <w:r>
        <w:rPr>
          <w:sz w:val="24"/>
        </w:rPr>
        <w:t>professionals</w:t>
      </w:r>
      <w:r>
        <w:rPr>
          <w:spacing w:val="-3"/>
          <w:sz w:val="24"/>
        </w:rPr>
        <w:t xml:space="preserve"> </w:t>
      </w:r>
      <w:r>
        <w:rPr>
          <w:sz w:val="24"/>
        </w:rPr>
        <w:t>in</w:t>
      </w:r>
      <w:r>
        <w:rPr>
          <w:spacing w:val="-5"/>
          <w:sz w:val="24"/>
        </w:rPr>
        <w:t xml:space="preserve"> </w:t>
      </w:r>
      <w:r>
        <w:rPr>
          <w:sz w:val="24"/>
        </w:rPr>
        <w:t>making</w:t>
      </w:r>
      <w:r>
        <w:rPr>
          <w:spacing w:val="-5"/>
          <w:sz w:val="24"/>
        </w:rPr>
        <w:t xml:space="preserve"> </w:t>
      </w:r>
      <w:r>
        <w:rPr>
          <w:sz w:val="24"/>
        </w:rPr>
        <w:t>informed</w:t>
      </w:r>
      <w:r>
        <w:rPr>
          <w:spacing w:val="-5"/>
          <w:sz w:val="24"/>
        </w:rPr>
        <w:t xml:space="preserve"> </w:t>
      </w:r>
      <w:r>
        <w:rPr>
          <w:sz w:val="24"/>
        </w:rPr>
        <w:t>clinical</w:t>
      </w:r>
      <w:r>
        <w:rPr>
          <w:spacing w:val="-13"/>
          <w:sz w:val="24"/>
        </w:rPr>
        <w:t xml:space="preserve"> </w:t>
      </w:r>
      <w:r>
        <w:rPr>
          <w:sz w:val="24"/>
        </w:rPr>
        <w:t>decisions,</w:t>
      </w:r>
      <w:r>
        <w:rPr>
          <w:spacing w:val="-3"/>
          <w:sz w:val="24"/>
        </w:rPr>
        <w:t xml:space="preserve"> </w:t>
      </w:r>
      <w:r>
        <w:rPr>
          <w:sz w:val="24"/>
        </w:rPr>
        <w:t>ultimately enhancing the quality of patient care.</w:t>
      </w:r>
    </w:p>
    <w:p w14:paraId="2536E2FC">
      <w:pPr>
        <w:pStyle w:val="15"/>
        <w:numPr>
          <w:ilvl w:val="0"/>
          <w:numId w:val="9"/>
        </w:numPr>
        <w:tabs>
          <w:tab w:val="left" w:pos="950"/>
        </w:tabs>
        <w:spacing w:before="242" w:line="360" w:lineRule="auto"/>
        <w:ind w:right="15"/>
        <w:jc w:val="both"/>
      </w:pPr>
      <w:r>
        <w:rPr>
          <w:sz w:val="24"/>
          <w:szCs w:val="24"/>
          <w:u w:val="single"/>
        </w:rPr>
        <w:t>Transfer Learning Efficiency:</w:t>
      </w:r>
      <w:r>
        <w:rPr>
          <w:sz w:val="24"/>
          <w:szCs w:val="24"/>
        </w:rPr>
        <w:t xml:space="preserve"> Utilizing pre-trained models through transfer learning allows the system to achieve robust performance even with limited labeled data. </w:t>
      </w:r>
    </w:p>
    <w:p w14:paraId="45AEAB3F">
      <w:pPr>
        <w:pStyle w:val="8"/>
        <w:spacing w:before="143"/>
      </w:pPr>
    </w:p>
    <w:p w14:paraId="58EC7796">
      <w:pPr>
        <w:pStyle w:val="4"/>
        <w:numPr>
          <w:ilvl w:val="1"/>
          <w:numId w:val="7"/>
        </w:numPr>
        <w:tabs>
          <w:tab w:val="left" w:pos="590"/>
        </w:tabs>
      </w:pPr>
      <w:r>
        <w:rPr>
          <w:spacing w:val="-2"/>
        </w:rPr>
        <w:t>OBJECTIVES</w:t>
      </w:r>
    </w:p>
    <w:p w14:paraId="02B49E52">
      <w:pPr>
        <w:pStyle w:val="15"/>
        <w:numPr>
          <w:ilvl w:val="0"/>
          <w:numId w:val="10"/>
        </w:numPr>
        <w:tabs>
          <w:tab w:val="left" w:pos="1156"/>
        </w:tabs>
        <w:spacing w:before="277" w:line="355" w:lineRule="auto"/>
        <w:ind w:right="21"/>
        <w:jc w:val="both"/>
        <w:rPr>
          <w:sz w:val="24"/>
        </w:rPr>
      </w:pPr>
      <w:r>
        <w:rPr>
          <w:sz w:val="24"/>
          <w:u w:val="single"/>
        </w:rPr>
        <w:t>Develop Disease Detection</w:t>
      </w:r>
      <w:r>
        <w:rPr>
          <w:spacing w:val="40"/>
          <w:sz w:val="24"/>
          <w:u w:val="single"/>
        </w:rPr>
        <w:t xml:space="preserve"> </w:t>
      </w:r>
      <w:r>
        <w:rPr>
          <w:sz w:val="24"/>
          <w:u w:val="single"/>
        </w:rPr>
        <w:t>System</w:t>
      </w:r>
      <w:r>
        <w:rPr>
          <w:spacing w:val="40"/>
          <w:sz w:val="24"/>
        </w:rPr>
        <w:t xml:space="preserve"> </w:t>
      </w:r>
      <w:r>
        <w:rPr>
          <w:sz w:val="24"/>
        </w:rPr>
        <w:t>–</w:t>
      </w:r>
      <w:r>
        <w:rPr>
          <w:spacing w:val="40"/>
          <w:sz w:val="24"/>
        </w:rPr>
        <w:t xml:space="preserve"> </w:t>
      </w:r>
      <w:r>
        <w:rPr>
          <w:rFonts w:eastAsia="SimSun"/>
          <w:sz w:val="24"/>
          <w:szCs w:val="24"/>
        </w:rPr>
        <w:t>Develop a deep learning model to accurately classify multiple diseases, enabling automated diagnosis from a single scan.</w:t>
      </w:r>
    </w:p>
    <w:p w14:paraId="662A67AF">
      <w:pPr>
        <w:pStyle w:val="15"/>
        <w:numPr>
          <w:ilvl w:val="0"/>
          <w:numId w:val="10"/>
        </w:numPr>
        <w:tabs>
          <w:tab w:val="left" w:pos="1156"/>
        </w:tabs>
        <w:spacing w:before="273" w:line="355" w:lineRule="auto"/>
        <w:ind w:right="22"/>
        <w:jc w:val="both"/>
        <w:rPr>
          <w:sz w:val="24"/>
        </w:rPr>
      </w:pPr>
      <w:r>
        <w:rPr>
          <w:sz w:val="24"/>
          <w:u w:val="single"/>
        </w:rPr>
        <w:t>Enhance System Efficiency</w:t>
      </w:r>
      <w:r>
        <w:rPr>
          <w:sz w:val="24"/>
        </w:rPr>
        <w:t xml:space="preserve"> – Reduce reliance on manual review by implementing DL  techniques.</w:t>
      </w:r>
    </w:p>
    <w:p w14:paraId="03D891C0">
      <w:pPr>
        <w:pStyle w:val="8"/>
        <w:spacing w:before="2"/>
        <w:jc w:val="both"/>
      </w:pPr>
    </w:p>
    <w:p w14:paraId="265C2FD2">
      <w:pPr>
        <w:pStyle w:val="15"/>
        <w:numPr>
          <w:ilvl w:val="0"/>
          <w:numId w:val="10"/>
        </w:numPr>
        <w:tabs>
          <w:tab w:val="left" w:pos="1156"/>
        </w:tabs>
        <w:spacing w:line="355" w:lineRule="auto"/>
        <w:ind w:right="20"/>
        <w:jc w:val="both"/>
        <w:rPr>
          <w:sz w:val="24"/>
        </w:rPr>
      </w:pPr>
      <w:r>
        <w:rPr>
          <w:sz w:val="24"/>
          <w:u w:val="single"/>
        </w:rPr>
        <w:t>Improve</w:t>
      </w:r>
      <w:r>
        <w:rPr>
          <w:spacing w:val="-15"/>
          <w:sz w:val="24"/>
          <w:u w:val="single"/>
        </w:rPr>
        <w:t xml:space="preserve"> </w:t>
      </w:r>
      <w:r>
        <w:rPr>
          <w:sz w:val="24"/>
          <w:u w:val="single"/>
        </w:rPr>
        <w:t>Detection</w:t>
      </w:r>
      <w:r>
        <w:rPr>
          <w:spacing w:val="-15"/>
          <w:sz w:val="24"/>
          <w:u w:val="single"/>
        </w:rPr>
        <w:t xml:space="preserve"> </w:t>
      </w:r>
      <w:r>
        <w:rPr>
          <w:sz w:val="24"/>
          <w:u w:val="single"/>
        </w:rPr>
        <w:t>Accuracy</w:t>
      </w:r>
      <w:r>
        <w:rPr>
          <w:spacing w:val="-16"/>
          <w:sz w:val="24"/>
        </w:rPr>
        <w:t xml:space="preserve"> </w:t>
      </w:r>
      <w:r>
        <w:rPr>
          <w:sz w:val="24"/>
        </w:rPr>
        <w:t>–</w:t>
      </w:r>
      <w:r>
        <w:rPr>
          <w:spacing w:val="-15"/>
          <w:sz w:val="24"/>
        </w:rPr>
        <w:t xml:space="preserve"> </w:t>
      </w:r>
      <w:r>
        <w:rPr>
          <w:sz w:val="24"/>
        </w:rPr>
        <w:t>Utilize</w:t>
      </w:r>
      <w:r>
        <w:rPr>
          <w:spacing w:val="-15"/>
          <w:sz w:val="24"/>
        </w:rPr>
        <w:t xml:space="preserve"> Res</w:t>
      </w:r>
      <w:r>
        <w:rPr>
          <w:sz w:val="24"/>
        </w:rPr>
        <w:t xml:space="preserve">Net-152V2, </w:t>
      </w:r>
      <w:r>
        <w:rPr>
          <w:spacing w:val="-15"/>
          <w:sz w:val="24"/>
        </w:rPr>
        <w:t xml:space="preserve">VGG-16  and VGG-19 </w:t>
      </w:r>
      <w:r>
        <w:rPr>
          <w:sz w:val="24"/>
        </w:rPr>
        <w:t>with</w:t>
      </w:r>
      <w:r>
        <w:rPr>
          <w:spacing w:val="-17"/>
          <w:sz w:val="24"/>
        </w:rPr>
        <w:t xml:space="preserve"> </w:t>
      </w:r>
      <w:r>
        <w:rPr>
          <w:sz w:val="24"/>
        </w:rPr>
        <w:t>attention to achieve higher accuracy than traditional models.</w:t>
      </w:r>
    </w:p>
    <w:p w14:paraId="39A34030">
      <w:pPr>
        <w:pStyle w:val="8"/>
        <w:spacing w:before="2"/>
        <w:jc w:val="both"/>
      </w:pPr>
    </w:p>
    <w:p w14:paraId="46E2546B">
      <w:pPr>
        <w:pStyle w:val="15"/>
        <w:numPr>
          <w:ilvl w:val="0"/>
          <w:numId w:val="10"/>
        </w:numPr>
        <w:tabs>
          <w:tab w:val="left" w:pos="1156"/>
        </w:tabs>
        <w:spacing w:line="355" w:lineRule="auto"/>
        <w:ind w:right="27"/>
        <w:jc w:val="both"/>
        <w:rPr>
          <w:sz w:val="24"/>
        </w:rPr>
      </w:pPr>
      <w:r>
        <w:rPr>
          <w:sz w:val="24"/>
          <w:u w:val="single"/>
        </w:rPr>
        <w:t>Ensure</w:t>
      </w:r>
      <w:r>
        <w:rPr>
          <w:spacing w:val="73"/>
          <w:sz w:val="24"/>
          <w:u w:val="single"/>
        </w:rPr>
        <w:t xml:space="preserve"> </w:t>
      </w:r>
      <w:r>
        <w:rPr>
          <w:sz w:val="24"/>
          <w:u w:val="single"/>
        </w:rPr>
        <w:t>Scalability</w:t>
      </w:r>
      <w:r>
        <w:rPr>
          <w:spacing w:val="67"/>
          <w:sz w:val="24"/>
        </w:rPr>
        <w:t xml:space="preserve"> </w:t>
      </w:r>
      <w:r>
        <w:rPr>
          <w:sz w:val="24"/>
        </w:rPr>
        <w:t>–</w:t>
      </w:r>
      <w:r>
        <w:rPr>
          <w:spacing w:val="74"/>
          <w:sz w:val="24"/>
        </w:rPr>
        <w:t xml:space="preserve"> </w:t>
      </w:r>
      <w:r>
        <w:rPr>
          <w:sz w:val="24"/>
        </w:rPr>
        <w:t>Design</w:t>
      </w:r>
      <w:r>
        <w:rPr>
          <w:spacing w:val="69"/>
          <w:sz w:val="24"/>
        </w:rPr>
        <w:t xml:space="preserve"> </w:t>
      </w:r>
      <w:r>
        <w:rPr>
          <w:sz w:val="24"/>
        </w:rPr>
        <w:t>the</w:t>
      </w:r>
      <w:r>
        <w:rPr>
          <w:spacing w:val="73"/>
          <w:sz w:val="24"/>
        </w:rPr>
        <w:t xml:space="preserve"> </w:t>
      </w:r>
      <w:r>
        <w:rPr>
          <w:sz w:val="24"/>
        </w:rPr>
        <w:t>system</w:t>
      </w:r>
      <w:r>
        <w:rPr>
          <w:spacing w:val="40"/>
          <w:sz w:val="24"/>
        </w:rPr>
        <w:t xml:space="preserve"> </w:t>
      </w:r>
      <w:r>
        <w:rPr>
          <w:sz w:val="24"/>
        </w:rPr>
        <w:t>to</w:t>
      </w:r>
      <w:r>
        <w:rPr>
          <w:spacing w:val="74"/>
          <w:sz w:val="24"/>
        </w:rPr>
        <w:t xml:space="preserve"> </w:t>
      </w:r>
      <w:r>
        <w:rPr>
          <w:sz w:val="24"/>
        </w:rPr>
        <w:t xml:space="preserve">handle </w:t>
      </w:r>
      <w:r>
        <w:rPr>
          <w:rFonts w:eastAsia="SimSun"/>
          <w:sz w:val="24"/>
          <w:szCs w:val="24"/>
        </w:rPr>
        <w:t>handle increasing data volumes, users, and computational demands without compromising performance.</w:t>
      </w:r>
    </w:p>
    <w:p w14:paraId="73CD64AF">
      <w:pPr>
        <w:pStyle w:val="15"/>
        <w:spacing w:line="348" w:lineRule="auto"/>
        <w:rPr>
          <w:sz w:val="24"/>
        </w:rPr>
        <w:sectPr>
          <w:pgSz w:w="11910" w:h="16840"/>
          <w:pgMar w:top="1340" w:right="1417" w:bottom="1200" w:left="1417" w:header="807" w:footer="1013" w:gutter="0"/>
          <w:cols w:space="720" w:num="1"/>
        </w:sectPr>
      </w:pPr>
    </w:p>
    <w:p w14:paraId="299C8948">
      <w:pPr>
        <w:pStyle w:val="8"/>
        <w:spacing w:before="258"/>
        <w:rPr>
          <w:sz w:val="28"/>
        </w:rPr>
      </w:pPr>
    </w:p>
    <w:p w14:paraId="754B64CC">
      <w:pPr>
        <w:pStyle w:val="4"/>
        <w:numPr>
          <w:ilvl w:val="1"/>
          <w:numId w:val="7"/>
        </w:numPr>
        <w:tabs>
          <w:tab w:val="left" w:pos="590"/>
        </w:tabs>
      </w:pPr>
      <w:r>
        <w:t>HARDWARE</w:t>
      </w:r>
      <w:r>
        <w:rPr>
          <w:spacing w:val="-8"/>
        </w:rPr>
        <w:t xml:space="preserve"> </w:t>
      </w:r>
      <w:r>
        <w:t>&amp;</w:t>
      </w:r>
      <w:r>
        <w:rPr>
          <w:spacing w:val="-9"/>
        </w:rPr>
        <w:t xml:space="preserve"> </w:t>
      </w:r>
      <w:r>
        <w:t>SOFTWARE</w:t>
      </w:r>
      <w:r>
        <w:rPr>
          <w:spacing w:val="4"/>
        </w:rPr>
        <w:t xml:space="preserve"> </w:t>
      </w:r>
      <w:r>
        <w:rPr>
          <w:spacing w:val="-2"/>
        </w:rPr>
        <w:t>REQUIREMENTS</w:t>
      </w:r>
    </w:p>
    <w:p w14:paraId="6866D78C">
      <w:pPr>
        <w:pStyle w:val="8"/>
        <w:spacing w:before="9"/>
        <w:rPr>
          <w:b/>
          <w:sz w:val="28"/>
        </w:rPr>
      </w:pPr>
    </w:p>
    <w:p w14:paraId="4C68165C">
      <w:pPr>
        <w:pStyle w:val="15"/>
        <w:numPr>
          <w:ilvl w:val="2"/>
          <w:numId w:val="7"/>
        </w:numPr>
        <w:tabs>
          <w:tab w:val="left" w:pos="1221"/>
        </w:tabs>
        <w:ind w:left="1221" w:hanging="631"/>
        <w:rPr>
          <w:b/>
          <w:sz w:val="28"/>
        </w:rPr>
      </w:pPr>
      <w:r>
        <w:rPr>
          <w:b/>
          <w:sz w:val="28"/>
        </w:rPr>
        <w:t>HARDWARE</w:t>
      </w:r>
      <w:r>
        <w:rPr>
          <w:b/>
          <w:spacing w:val="-12"/>
          <w:sz w:val="28"/>
        </w:rPr>
        <w:t xml:space="preserve"> </w:t>
      </w:r>
      <w:r>
        <w:rPr>
          <w:b/>
          <w:spacing w:val="-2"/>
          <w:sz w:val="28"/>
        </w:rPr>
        <w:t>REQUIREMENTS:</w:t>
      </w:r>
    </w:p>
    <w:p w14:paraId="502EB4F7">
      <w:pPr>
        <w:pStyle w:val="8"/>
        <w:spacing w:before="186" w:line="362" w:lineRule="auto"/>
        <w:ind w:left="1300" w:right="27" w:firstLine="422"/>
        <w:jc w:val="both"/>
      </w:pPr>
      <w:r>
        <w:t>Hardware interfaces specifies the logical characteristics of each interface between the software product and the hardware components of the system. The following are some hardware requirements,</w:t>
      </w:r>
    </w:p>
    <w:p w14:paraId="2AE15700">
      <w:pPr>
        <w:pStyle w:val="8"/>
        <w:rPr>
          <w:sz w:val="20"/>
        </w:rPr>
      </w:pPr>
    </w:p>
    <w:p w14:paraId="21D36ABA">
      <w:pPr>
        <w:pStyle w:val="8"/>
        <w:spacing w:before="134"/>
        <w:rPr>
          <w:sz w:val="20"/>
        </w:rPr>
      </w:pPr>
    </w:p>
    <w:tbl>
      <w:tblPr>
        <w:tblStyle w:val="7"/>
        <w:tblW w:w="0" w:type="auto"/>
        <w:tblInd w:w="1849" w:type="dxa"/>
        <w:tblLayout w:type="fixed"/>
        <w:tblCellMar>
          <w:top w:w="0" w:type="dxa"/>
          <w:left w:w="0" w:type="dxa"/>
          <w:bottom w:w="0" w:type="dxa"/>
          <w:right w:w="0" w:type="dxa"/>
        </w:tblCellMar>
      </w:tblPr>
      <w:tblGrid>
        <w:gridCol w:w="1703"/>
        <w:gridCol w:w="1058"/>
        <w:gridCol w:w="3167"/>
      </w:tblGrid>
      <w:tr w14:paraId="0187A06A">
        <w:tblPrEx>
          <w:tblCellMar>
            <w:top w:w="0" w:type="dxa"/>
            <w:left w:w="0" w:type="dxa"/>
            <w:bottom w:w="0" w:type="dxa"/>
            <w:right w:w="0" w:type="dxa"/>
          </w:tblCellMar>
        </w:tblPrEx>
        <w:trPr>
          <w:trHeight w:val="380" w:hRule="atLeast"/>
        </w:trPr>
        <w:tc>
          <w:tcPr>
            <w:tcW w:w="1703" w:type="dxa"/>
          </w:tcPr>
          <w:p w14:paraId="46B21F3C">
            <w:pPr>
              <w:pStyle w:val="16"/>
              <w:numPr>
                <w:ilvl w:val="0"/>
                <w:numId w:val="11"/>
              </w:numPr>
              <w:tabs>
                <w:tab w:val="left" w:pos="409"/>
              </w:tabs>
              <w:spacing w:line="275" w:lineRule="exact"/>
              <w:ind w:left="409" w:hanging="359"/>
              <w:rPr>
                <w:sz w:val="24"/>
              </w:rPr>
            </w:pPr>
            <w:r>
              <w:rPr>
                <w:spacing w:val="-2"/>
                <w:sz w:val="24"/>
              </w:rPr>
              <w:t>Processor</w:t>
            </w:r>
          </w:p>
        </w:tc>
        <w:tc>
          <w:tcPr>
            <w:tcW w:w="1058" w:type="dxa"/>
          </w:tcPr>
          <w:p w14:paraId="3A652D72">
            <w:pPr>
              <w:pStyle w:val="16"/>
              <w:spacing w:line="266" w:lineRule="exact"/>
              <w:ind w:left="359"/>
              <w:rPr>
                <w:sz w:val="24"/>
              </w:rPr>
            </w:pPr>
            <w:r>
              <w:rPr>
                <w:spacing w:val="-10"/>
                <w:sz w:val="24"/>
              </w:rPr>
              <w:t>:</w:t>
            </w:r>
          </w:p>
        </w:tc>
        <w:tc>
          <w:tcPr>
            <w:tcW w:w="3167" w:type="dxa"/>
          </w:tcPr>
          <w:p w14:paraId="568D306D">
            <w:pPr>
              <w:pStyle w:val="16"/>
              <w:spacing w:before="4"/>
              <w:ind w:left="631"/>
              <w:rPr>
                <w:sz w:val="24"/>
              </w:rPr>
            </w:pPr>
            <w:r>
              <w:rPr>
                <w:spacing w:val="-5"/>
                <w:sz w:val="24"/>
              </w:rPr>
              <w:t>i3 processor or above.</w:t>
            </w:r>
          </w:p>
        </w:tc>
      </w:tr>
      <w:tr w14:paraId="6F164525">
        <w:tblPrEx>
          <w:tblCellMar>
            <w:top w:w="0" w:type="dxa"/>
            <w:left w:w="0" w:type="dxa"/>
            <w:bottom w:w="0" w:type="dxa"/>
            <w:right w:w="0" w:type="dxa"/>
          </w:tblCellMar>
        </w:tblPrEx>
        <w:trPr>
          <w:trHeight w:val="523" w:hRule="atLeast"/>
        </w:trPr>
        <w:tc>
          <w:tcPr>
            <w:tcW w:w="1703" w:type="dxa"/>
          </w:tcPr>
          <w:p w14:paraId="4B21BBAE">
            <w:pPr>
              <w:pStyle w:val="16"/>
              <w:numPr>
                <w:ilvl w:val="0"/>
                <w:numId w:val="12"/>
              </w:numPr>
              <w:tabs>
                <w:tab w:val="left" w:pos="409"/>
              </w:tabs>
              <w:spacing w:before="98"/>
              <w:ind w:left="409" w:hanging="359"/>
              <w:rPr>
                <w:sz w:val="24"/>
              </w:rPr>
            </w:pPr>
            <w:r>
              <w:rPr>
                <w:sz w:val="24"/>
              </w:rPr>
              <w:t>Hard</w:t>
            </w:r>
            <w:r>
              <w:rPr>
                <w:spacing w:val="-15"/>
                <w:sz w:val="24"/>
              </w:rPr>
              <w:t xml:space="preserve"> </w:t>
            </w:r>
            <w:r>
              <w:rPr>
                <w:spacing w:val="-4"/>
                <w:sz w:val="24"/>
              </w:rPr>
              <w:t>disk</w:t>
            </w:r>
          </w:p>
        </w:tc>
        <w:tc>
          <w:tcPr>
            <w:tcW w:w="1058" w:type="dxa"/>
          </w:tcPr>
          <w:p w14:paraId="6829CC64">
            <w:pPr>
              <w:pStyle w:val="16"/>
              <w:spacing w:before="98"/>
              <w:ind w:left="359"/>
              <w:rPr>
                <w:sz w:val="24"/>
              </w:rPr>
            </w:pPr>
            <w:r>
              <w:rPr>
                <w:spacing w:val="-10"/>
                <w:sz w:val="24"/>
              </w:rPr>
              <w:t>:</w:t>
            </w:r>
          </w:p>
        </w:tc>
        <w:tc>
          <w:tcPr>
            <w:tcW w:w="3167" w:type="dxa"/>
          </w:tcPr>
          <w:p w14:paraId="2692F6E4">
            <w:pPr>
              <w:pStyle w:val="16"/>
              <w:spacing w:before="98"/>
              <w:ind w:left="631"/>
              <w:rPr>
                <w:sz w:val="24"/>
              </w:rPr>
            </w:pPr>
            <w:r>
              <w:rPr>
                <w:spacing w:val="-2"/>
                <w:sz w:val="24"/>
              </w:rPr>
              <w:t>40GB.</w:t>
            </w:r>
          </w:p>
        </w:tc>
      </w:tr>
      <w:tr w14:paraId="52A231EB">
        <w:tblPrEx>
          <w:tblCellMar>
            <w:top w:w="0" w:type="dxa"/>
            <w:left w:w="0" w:type="dxa"/>
            <w:bottom w:w="0" w:type="dxa"/>
            <w:right w:w="0" w:type="dxa"/>
          </w:tblCellMar>
        </w:tblPrEx>
        <w:trPr>
          <w:trHeight w:val="427" w:hRule="atLeast"/>
        </w:trPr>
        <w:tc>
          <w:tcPr>
            <w:tcW w:w="1703" w:type="dxa"/>
          </w:tcPr>
          <w:p w14:paraId="44677EBF">
            <w:pPr>
              <w:pStyle w:val="16"/>
              <w:numPr>
                <w:ilvl w:val="0"/>
                <w:numId w:val="13"/>
              </w:numPr>
              <w:tabs>
                <w:tab w:val="left" w:pos="409"/>
              </w:tabs>
              <w:spacing w:before="147" w:line="261" w:lineRule="exact"/>
              <w:ind w:left="409" w:hanging="359"/>
              <w:rPr>
                <w:sz w:val="24"/>
              </w:rPr>
            </w:pPr>
            <w:r>
              <w:rPr>
                <w:spacing w:val="-5"/>
                <w:sz w:val="24"/>
              </w:rPr>
              <w:t>RAM</w:t>
            </w:r>
          </w:p>
        </w:tc>
        <w:tc>
          <w:tcPr>
            <w:tcW w:w="1058" w:type="dxa"/>
          </w:tcPr>
          <w:p w14:paraId="51764B37">
            <w:pPr>
              <w:pStyle w:val="16"/>
              <w:spacing w:before="151" w:line="256" w:lineRule="exact"/>
              <w:ind w:left="359"/>
              <w:rPr>
                <w:sz w:val="24"/>
              </w:rPr>
            </w:pPr>
            <w:r>
              <w:rPr>
                <w:spacing w:val="-10"/>
                <w:sz w:val="24"/>
              </w:rPr>
              <w:t>:</w:t>
            </w:r>
          </w:p>
        </w:tc>
        <w:tc>
          <w:tcPr>
            <w:tcW w:w="3167" w:type="dxa"/>
          </w:tcPr>
          <w:p w14:paraId="4230510D">
            <w:pPr>
              <w:pStyle w:val="16"/>
              <w:spacing w:before="151" w:line="256" w:lineRule="exact"/>
              <w:ind w:left="640"/>
              <w:rPr>
                <w:sz w:val="24"/>
              </w:rPr>
            </w:pPr>
            <w:r>
              <w:rPr>
                <w:spacing w:val="-4"/>
                <w:sz w:val="24"/>
              </w:rPr>
              <w:t>512GB.</w:t>
            </w:r>
          </w:p>
        </w:tc>
      </w:tr>
    </w:tbl>
    <w:p w14:paraId="3361E82D">
      <w:pPr>
        <w:pStyle w:val="8"/>
        <w:rPr>
          <w:sz w:val="28"/>
        </w:rPr>
      </w:pPr>
    </w:p>
    <w:p w14:paraId="4E14DE17">
      <w:pPr>
        <w:pStyle w:val="8"/>
        <w:rPr>
          <w:sz w:val="28"/>
        </w:rPr>
      </w:pPr>
    </w:p>
    <w:p w14:paraId="1198E6BC">
      <w:pPr>
        <w:pStyle w:val="8"/>
        <w:spacing w:before="244"/>
        <w:rPr>
          <w:sz w:val="28"/>
        </w:rPr>
      </w:pPr>
    </w:p>
    <w:p w14:paraId="31D86DA0">
      <w:pPr>
        <w:pStyle w:val="4"/>
        <w:numPr>
          <w:ilvl w:val="2"/>
          <w:numId w:val="7"/>
        </w:numPr>
        <w:tabs>
          <w:tab w:val="left" w:pos="1221"/>
        </w:tabs>
        <w:ind w:left="1221" w:hanging="631"/>
        <w:rPr>
          <w:sz w:val="24"/>
        </w:rPr>
      </w:pPr>
      <w:r>
        <w:t>SOFTWARE</w:t>
      </w:r>
      <w:r>
        <w:rPr>
          <w:spacing w:val="-12"/>
        </w:rPr>
        <w:t xml:space="preserve"> </w:t>
      </w:r>
      <w:r>
        <w:rPr>
          <w:spacing w:val="-2"/>
        </w:rPr>
        <w:t>REQUIREMENTS</w:t>
      </w:r>
      <w:r>
        <w:rPr>
          <w:spacing w:val="-2"/>
          <w:sz w:val="24"/>
        </w:rPr>
        <w:t>:</w:t>
      </w:r>
    </w:p>
    <w:p w14:paraId="56F256DC">
      <w:pPr>
        <w:pStyle w:val="8"/>
        <w:spacing w:before="229" w:line="360" w:lineRule="auto"/>
        <w:ind w:left="1300" w:right="26" w:firstLine="422"/>
        <w:jc w:val="both"/>
      </w:pPr>
      <w:r>
        <w:t>Software</w:t>
      </w:r>
      <w:r>
        <w:rPr>
          <w:spacing w:val="-4"/>
        </w:rPr>
        <w:t xml:space="preserve"> </w:t>
      </w:r>
      <w:r>
        <w:t>Requirements</w:t>
      </w:r>
      <w:r>
        <w:rPr>
          <w:spacing w:val="-5"/>
        </w:rPr>
        <w:t xml:space="preserve"> </w:t>
      </w:r>
      <w:r>
        <w:t>specifies</w:t>
      </w:r>
      <w:r>
        <w:rPr>
          <w:spacing w:val="-5"/>
        </w:rPr>
        <w:t xml:space="preserve"> </w:t>
      </w:r>
      <w:r>
        <w:t>the logical</w:t>
      </w:r>
      <w:r>
        <w:rPr>
          <w:spacing w:val="-1"/>
        </w:rPr>
        <w:t xml:space="preserve"> </w:t>
      </w:r>
      <w:r>
        <w:t>characteristics</w:t>
      </w:r>
      <w:r>
        <w:rPr>
          <w:spacing w:val="-5"/>
        </w:rPr>
        <w:t xml:space="preserve"> </w:t>
      </w:r>
      <w:r>
        <w:t>of</w:t>
      </w:r>
      <w:r>
        <w:rPr>
          <w:spacing w:val="-10"/>
        </w:rPr>
        <w:t xml:space="preserve"> </w:t>
      </w:r>
      <w:r>
        <w:t>each</w:t>
      </w:r>
      <w:r>
        <w:rPr>
          <w:spacing w:val="-3"/>
        </w:rPr>
        <w:t xml:space="preserve"> </w:t>
      </w:r>
      <w:r>
        <w:t xml:space="preserve">interface and software components of the system. The following are some software </w:t>
      </w:r>
      <w:r>
        <w:rPr>
          <w:spacing w:val="-2"/>
        </w:rPr>
        <w:t>requirements,</w:t>
      </w:r>
    </w:p>
    <w:p w14:paraId="29FB178E">
      <w:pPr>
        <w:pStyle w:val="8"/>
        <w:spacing w:before="237"/>
      </w:pPr>
    </w:p>
    <w:p w14:paraId="20C37010">
      <w:pPr>
        <w:pStyle w:val="15"/>
        <w:numPr>
          <w:ilvl w:val="3"/>
          <w:numId w:val="7"/>
        </w:numPr>
        <w:tabs>
          <w:tab w:val="left" w:pos="2294"/>
          <w:tab w:val="left" w:pos="4460"/>
          <w:tab w:val="left" w:pos="5180"/>
        </w:tabs>
        <w:ind w:hanging="364"/>
        <w:rPr>
          <w:sz w:val="24"/>
        </w:rPr>
      </w:pPr>
      <w:r>
        <w:rPr>
          <w:sz w:val="24"/>
        </w:rPr>
        <w:t>Operating</w:t>
      </w:r>
      <w:r>
        <w:rPr>
          <w:spacing w:val="-4"/>
          <w:sz w:val="24"/>
        </w:rPr>
        <w:t xml:space="preserve"> </w:t>
      </w:r>
      <w:r>
        <w:rPr>
          <w:spacing w:val="-2"/>
          <w:sz w:val="24"/>
        </w:rPr>
        <w:t>system</w:t>
      </w:r>
      <w:r>
        <w:rPr>
          <w:sz w:val="24"/>
        </w:rPr>
        <w:tab/>
      </w:r>
      <w:r>
        <w:rPr>
          <w:spacing w:val="-10"/>
          <w:sz w:val="24"/>
        </w:rPr>
        <w:t>:</w:t>
      </w:r>
      <w:r>
        <w:rPr>
          <w:sz w:val="24"/>
        </w:rPr>
        <w:tab/>
      </w:r>
      <w:r>
        <w:rPr>
          <w:sz w:val="24"/>
        </w:rPr>
        <w:t>Windows</w:t>
      </w:r>
      <w:r>
        <w:rPr>
          <w:spacing w:val="-5"/>
          <w:sz w:val="24"/>
        </w:rPr>
        <w:t xml:space="preserve"> 10 or above.</w:t>
      </w:r>
    </w:p>
    <w:p w14:paraId="04AEE89D">
      <w:pPr>
        <w:pStyle w:val="15"/>
        <w:numPr>
          <w:ilvl w:val="3"/>
          <w:numId w:val="7"/>
        </w:numPr>
        <w:tabs>
          <w:tab w:val="left" w:pos="2294"/>
          <w:tab w:val="left" w:pos="4460"/>
          <w:tab w:val="left" w:pos="5180"/>
        </w:tabs>
        <w:spacing w:before="152"/>
        <w:ind w:hanging="364"/>
        <w:rPr>
          <w:sz w:val="24"/>
        </w:rPr>
      </w:pPr>
      <w:r>
        <w:rPr>
          <w:spacing w:val="-2"/>
          <w:sz w:val="24"/>
        </w:rPr>
        <w:t>Coding Language</w:t>
      </w:r>
      <w:r>
        <w:rPr>
          <w:sz w:val="24"/>
        </w:rPr>
        <w:tab/>
      </w:r>
      <w:r>
        <w:rPr>
          <w:spacing w:val="-10"/>
          <w:sz w:val="24"/>
        </w:rPr>
        <w:t>:</w:t>
      </w:r>
      <w:r>
        <w:rPr>
          <w:sz w:val="24"/>
        </w:rPr>
        <w:tab/>
      </w:r>
      <w:r>
        <w:rPr>
          <w:spacing w:val="-2"/>
          <w:sz w:val="24"/>
        </w:rPr>
        <w:t>Python(3.7.0)</w:t>
      </w:r>
    </w:p>
    <w:p w14:paraId="451E777F">
      <w:pPr>
        <w:pStyle w:val="15"/>
        <w:numPr>
          <w:ilvl w:val="3"/>
          <w:numId w:val="7"/>
        </w:numPr>
        <w:tabs>
          <w:tab w:val="left" w:pos="2294"/>
          <w:tab w:val="left" w:pos="4460"/>
          <w:tab w:val="left" w:pos="5180"/>
        </w:tabs>
        <w:spacing w:before="162"/>
        <w:ind w:hanging="364"/>
        <w:rPr>
          <w:sz w:val="24"/>
        </w:rPr>
        <w:sectPr>
          <w:pgSz w:w="11910" w:h="16840"/>
          <w:pgMar w:top="1340" w:right="1417" w:bottom="1200" w:left="1417" w:header="807" w:footer="1013" w:gutter="0"/>
          <w:cols w:space="720" w:num="1"/>
        </w:sectPr>
      </w:pPr>
      <w:r>
        <w:rPr>
          <w:sz w:val="24"/>
        </w:rPr>
        <w:t>Frame</w:t>
      </w:r>
      <w:r>
        <w:rPr>
          <w:spacing w:val="-6"/>
          <w:sz w:val="24"/>
        </w:rPr>
        <w:t xml:space="preserve"> </w:t>
      </w:r>
      <w:r>
        <w:rPr>
          <w:spacing w:val="-4"/>
          <w:sz w:val="24"/>
        </w:rPr>
        <w:t>Work</w:t>
      </w:r>
      <w:r>
        <w:rPr>
          <w:sz w:val="24"/>
        </w:rPr>
        <w:tab/>
      </w:r>
      <w:r>
        <w:rPr>
          <w:spacing w:val="-12"/>
          <w:sz w:val="24"/>
        </w:rPr>
        <w:t>:</w:t>
      </w:r>
      <w:r>
        <w:rPr>
          <w:sz w:val="24"/>
        </w:rPr>
        <w:tab/>
      </w:r>
      <w:r>
        <w:rPr>
          <w:spacing w:val="-2"/>
          <w:sz w:val="24"/>
        </w:rPr>
        <w:t>Tkinter.</w:t>
      </w:r>
    </w:p>
    <w:p w14:paraId="3CDB2046">
      <w:pPr>
        <w:pStyle w:val="8"/>
        <w:rPr>
          <w:sz w:val="72"/>
        </w:rPr>
      </w:pPr>
    </w:p>
    <w:p w14:paraId="3D71EECD">
      <w:pPr>
        <w:pStyle w:val="8"/>
        <w:rPr>
          <w:sz w:val="72"/>
        </w:rPr>
      </w:pPr>
    </w:p>
    <w:p w14:paraId="56E3125A">
      <w:pPr>
        <w:pStyle w:val="8"/>
        <w:rPr>
          <w:sz w:val="72"/>
        </w:rPr>
      </w:pPr>
    </w:p>
    <w:p w14:paraId="6043E567">
      <w:pPr>
        <w:pStyle w:val="8"/>
        <w:rPr>
          <w:sz w:val="72"/>
        </w:rPr>
      </w:pPr>
    </w:p>
    <w:p w14:paraId="27C49109">
      <w:pPr>
        <w:pStyle w:val="8"/>
        <w:spacing w:before="759"/>
        <w:rPr>
          <w:sz w:val="72"/>
        </w:rPr>
      </w:pPr>
    </w:p>
    <w:p w14:paraId="3AFCE055">
      <w:pPr>
        <w:pStyle w:val="2"/>
        <w:ind w:left="1204" w:firstLine="1493"/>
      </w:pPr>
      <w:r>
        <w:rPr>
          <w:sz w:val="70"/>
        </w:rPr>
        <w:t xml:space="preserve">3. </w:t>
      </w:r>
      <w:r>
        <w:t>SYSTEM ARCHITECTURE</w:t>
      </w:r>
      <w:r>
        <w:rPr>
          <w:spacing w:val="-27"/>
        </w:rPr>
        <w:t xml:space="preserve"> </w:t>
      </w:r>
      <w:r>
        <w:t>&amp;</w:t>
      </w:r>
    </w:p>
    <w:p w14:paraId="12370375">
      <w:pPr>
        <w:ind w:left="3154"/>
        <w:rPr>
          <w:b/>
          <w:sz w:val="72"/>
        </w:rPr>
      </w:pPr>
      <w:r>
        <w:rPr>
          <w:b/>
          <w:spacing w:val="-2"/>
          <w:sz w:val="72"/>
        </w:rPr>
        <w:t>DESIGN</w:t>
      </w:r>
    </w:p>
    <w:p w14:paraId="638C6C87">
      <w:pPr>
        <w:rPr>
          <w:b/>
          <w:sz w:val="72"/>
        </w:rPr>
        <w:sectPr>
          <w:headerReference r:id="rId14" w:type="default"/>
          <w:footerReference r:id="rId15" w:type="default"/>
          <w:pgSz w:w="11910" w:h="16840"/>
          <w:pgMar w:top="1920" w:right="1417" w:bottom="280" w:left="1417" w:header="0" w:footer="0" w:gutter="0"/>
          <w:cols w:space="720" w:num="1"/>
        </w:sectPr>
      </w:pPr>
    </w:p>
    <w:p w14:paraId="1D2C6CC2">
      <w:pPr>
        <w:pStyle w:val="3"/>
        <w:numPr>
          <w:ilvl w:val="1"/>
          <w:numId w:val="6"/>
        </w:numPr>
        <w:tabs>
          <w:tab w:val="left" w:pos="1870"/>
        </w:tabs>
        <w:spacing w:before="78"/>
        <w:ind w:left="2393"/>
        <w:jc w:val="left"/>
      </w:pPr>
      <w:r>
        <w:t>SYSTEM</w:t>
      </w:r>
      <w:r>
        <w:rPr>
          <w:spacing w:val="-12"/>
        </w:rPr>
        <w:t xml:space="preserve"> </w:t>
      </w:r>
      <w:r>
        <w:t>ARCHITECTURE</w:t>
      </w:r>
      <w:r>
        <w:rPr>
          <w:spacing w:val="-9"/>
        </w:rPr>
        <w:t xml:space="preserve"> </w:t>
      </w:r>
      <w:r>
        <w:t>&amp;</w:t>
      </w:r>
      <w:r>
        <w:rPr>
          <w:spacing w:val="-10"/>
        </w:rPr>
        <w:t xml:space="preserve"> </w:t>
      </w:r>
      <w:r>
        <w:rPr>
          <w:spacing w:val="-2"/>
        </w:rPr>
        <w:t>DESIGN</w:t>
      </w:r>
    </w:p>
    <w:p w14:paraId="4C550FAA">
      <w:pPr>
        <w:pStyle w:val="8"/>
        <w:rPr>
          <w:b/>
          <w:sz w:val="32"/>
        </w:rPr>
      </w:pPr>
    </w:p>
    <w:p w14:paraId="7646C7A5">
      <w:pPr>
        <w:pStyle w:val="8"/>
        <w:spacing w:before="3"/>
        <w:rPr>
          <w:b/>
          <w:sz w:val="32"/>
        </w:rPr>
      </w:pPr>
    </w:p>
    <w:p w14:paraId="1465EB72">
      <w:pPr>
        <w:pStyle w:val="8"/>
        <w:spacing w:line="360" w:lineRule="auto"/>
        <w:ind w:left="23" w:right="594" w:firstLine="566"/>
        <w:jc w:val="both"/>
      </w:pPr>
      <w:r>
        <w:t>Project architecture refers to the structural framework and design of a project, encompassing its components, interactions, and overall organization. It provides a clear blueprint for development, ensuring efficiency, scalability, and alignment with project goals. Effective architecture guides the project's lifecycle, from planning to execution, enhancing collaboration and reducing complexity.</w:t>
      </w:r>
    </w:p>
    <w:p w14:paraId="25063A79">
      <w:pPr>
        <w:pStyle w:val="4"/>
        <w:numPr>
          <w:ilvl w:val="2"/>
          <w:numId w:val="6"/>
        </w:numPr>
        <w:tabs>
          <w:tab w:val="left" w:pos="516"/>
        </w:tabs>
        <w:spacing w:before="164"/>
      </w:pPr>
      <w:r>
        <w:t>PROJECT</w:t>
      </w:r>
      <w:r>
        <w:rPr>
          <w:spacing w:val="-6"/>
        </w:rPr>
        <w:t xml:space="preserve"> </w:t>
      </w:r>
      <w:r>
        <w:rPr>
          <w:spacing w:val="-2"/>
        </w:rPr>
        <w:t>ARCHITECTURE</w:t>
      </w:r>
    </w:p>
    <w:p w14:paraId="7AFE076D">
      <w:pPr>
        <w:pStyle w:val="8"/>
        <w:spacing w:before="118"/>
        <w:rPr>
          <w:b/>
          <w:sz w:val="28"/>
        </w:rPr>
      </w:pPr>
    </w:p>
    <w:p w14:paraId="7E6FC7C5">
      <w:pPr>
        <w:pStyle w:val="8"/>
        <w:spacing w:line="360" w:lineRule="auto"/>
        <w:ind w:right="308" w:firstLine="720" w:firstLineChars="0"/>
        <w:jc w:val="both"/>
      </w:pPr>
      <w:r>
        <w:t>This</w:t>
      </w:r>
      <w:r>
        <w:rPr>
          <w:spacing w:val="-7"/>
        </w:rPr>
        <w:t xml:space="preserve"> </w:t>
      </w:r>
      <w:r>
        <w:t>project architecture</w:t>
      </w:r>
      <w:r>
        <w:rPr>
          <w:spacing w:val="-6"/>
        </w:rPr>
        <w:t xml:space="preserve"> </w:t>
      </w:r>
      <w:r>
        <w:t>shows</w:t>
      </w:r>
      <w:r>
        <w:rPr>
          <w:spacing w:val="-8"/>
        </w:rPr>
        <w:t xml:space="preserve"> </w:t>
      </w:r>
      <w:r>
        <w:t>the</w:t>
      </w:r>
      <w:r>
        <w:rPr>
          <w:spacing w:val="-6"/>
        </w:rPr>
        <w:t xml:space="preserve"> </w:t>
      </w:r>
      <w:r>
        <w:t>procedure</w:t>
      </w:r>
      <w:r>
        <w:rPr>
          <w:spacing w:val="-6"/>
        </w:rPr>
        <w:t xml:space="preserve"> </w:t>
      </w:r>
      <w:r>
        <w:t>followed multi-disease detection system</w:t>
      </w:r>
      <w:r>
        <w:rPr>
          <w:rFonts w:hint="default"/>
          <w:lang w:val="en-IN"/>
        </w:rPr>
        <w:t xml:space="preserve"> </w:t>
      </w:r>
      <w:r>
        <w:t>using X-ray images and deep learning techniques, starting from input to final detection.</w:t>
      </w:r>
    </w:p>
    <w:p w14:paraId="6B2CCE77">
      <w:pPr>
        <w:pStyle w:val="8"/>
        <w:spacing w:line="360" w:lineRule="auto"/>
        <w:ind w:left="590" w:right="308"/>
      </w:pPr>
    </w:p>
    <w:p w14:paraId="214FD56B">
      <w:pPr>
        <w:pStyle w:val="8"/>
        <w:spacing w:before="11"/>
        <w:ind w:left="426"/>
        <w:rPr>
          <w:sz w:val="7"/>
        </w:rPr>
      </w:pPr>
      <w:r>
        <w:rPr>
          <w:sz w:val="7"/>
        </w:rPr>
        <w:drawing>
          <wp:inline distT="0" distB="0" distL="0" distR="0">
            <wp:extent cx="5585460" cy="2208530"/>
            <wp:effectExtent l="0" t="0" r="0" b="1270"/>
            <wp:docPr id="130948087" name="Picture 1" descr="C:\Users\Admin\Desktop\diagnostics-10-00649-g00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8087" name="Picture 1" descr="C:\Users\Admin\Desktop\diagnostics-10-00649-g001.webp"/>
                    <pic:cNvPicPr>
                      <a:picLocks noChangeAspect="1"/>
                    </pic:cNvPicPr>
                  </pic:nvPicPr>
                  <pic:blipFill>
                    <a:blip r:embed="rId51"/>
                    <a:srcRect/>
                    <a:stretch>
                      <a:fillRect/>
                    </a:stretch>
                  </pic:blipFill>
                  <pic:spPr>
                    <a:xfrm>
                      <a:off x="0" y="0"/>
                      <a:ext cx="5597956" cy="2213523"/>
                    </a:xfrm>
                    <a:prstGeom prst="rect">
                      <a:avLst/>
                    </a:prstGeom>
                    <a:noFill/>
                    <a:ln w="9525">
                      <a:noFill/>
                      <a:miter lim="800000"/>
                      <a:headEnd/>
                      <a:tailEnd/>
                    </a:ln>
                  </pic:spPr>
                </pic:pic>
              </a:graphicData>
            </a:graphic>
          </wp:inline>
        </w:drawing>
      </w:r>
    </w:p>
    <w:p w14:paraId="0EBB1F4C">
      <w:pPr>
        <w:pStyle w:val="8"/>
      </w:pPr>
    </w:p>
    <w:p w14:paraId="3BAC6DA4">
      <w:pPr>
        <w:pStyle w:val="8"/>
        <w:spacing w:before="264"/>
      </w:pPr>
    </w:p>
    <w:p w14:paraId="60F70DE9">
      <w:pPr>
        <w:pStyle w:val="8"/>
        <w:spacing w:line="237" w:lineRule="auto"/>
        <w:ind w:left="1248" w:right="308" w:hanging="92"/>
      </w:pPr>
      <w:r>
        <w:t>Figure</w:t>
      </w:r>
      <w:r>
        <w:rPr>
          <w:spacing w:val="-5"/>
        </w:rPr>
        <w:t xml:space="preserve"> </w:t>
      </w:r>
      <w:r>
        <w:t>3.1:</w:t>
      </w:r>
      <w:r>
        <w:rPr>
          <w:spacing w:val="-4"/>
        </w:rPr>
        <w:t xml:space="preserve"> </w:t>
      </w:r>
      <w:r>
        <w:t>Project Architecture</w:t>
      </w:r>
      <w:r>
        <w:rPr>
          <w:spacing w:val="-5"/>
        </w:rPr>
        <w:t xml:space="preserve"> </w:t>
      </w:r>
      <w:r>
        <w:t>of</w:t>
      </w:r>
      <w:r>
        <w:rPr>
          <w:spacing w:val="-7"/>
        </w:rPr>
        <w:t xml:space="preserve"> </w:t>
      </w:r>
      <w:r>
        <w:t>Multi-disease detection system using X-ray images and deep learning techniques.</w:t>
      </w:r>
    </w:p>
    <w:p w14:paraId="00DD7B9D">
      <w:pPr>
        <w:pStyle w:val="8"/>
        <w:spacing w:line="237" w:lineRule="auto"/>
        <w:sectPr>
          <w:headerReference r:id="rId16" w:type="default"/>
          <w:footerReference r:id="rId17" w:type="default"/>
          <w:pgSz w:w="11910" w:h="16840"/>
          <w:pgMar w:top="1800" w:right="850" w:bottom="1160" w:left="1417" w:header="807" w:footer="969" w:gutter="0"/>
          <w:pgNumType w:start="14"/>
          <w:cols w:space="720" w:num="1"/>
        </w:sectPr>
      </w:pPr>
    </w:p>
    <w:p w14:paraId="4BDBF2F4">
      <w:pPr>
        <w:pStyle w:val="8"/>
        <w:spacing w:before="149"/>
        <w:rPr>
          <w:sz w:val="28"/>
        </w:rPr>
      </w:pPr>
    </w:p>
    <w:p w14:paraId="500447F8">
      <w:pPr>
        <w:pStyle w:val="4"/>
        <w:numPr>
          <w:ilvl w:val="1"/>
          <w:numId w:val="14"/>
        </w:numPr>
        <w:tabs>
          <w:tab w:val="left" w:pos="590"/>
        </w:tabs>
      </w:pPr>
      <w:r>
        <w:rPr>
          <w:spacing w:val="-2"/>
        </w:rPr>
        <w:t>DESCRIPTION</w:t>
      </w:r>
    </w:p>
    <w:p w14:paraId="4F49C56B">
      <w:pPr>
        <w:pStyle w:val="8"/>
        <w:spacing w:before="190"/>
        <w:rPr>
          <w:b/>
          <w:sz w:val="28"/>
        </w:rPr>
      </w:pPr>
    </w:p>
    <w:p w14:paraId="5907F98A">
      <w:pPr>
        <w:pStyle w:val="8"/>
        <w:spacing w:line="360" w:lineRule="auto"/>
        <w:ind w:right="145" w:firstLine="720" w:firstLineChars="0"/>
        <w:jc w:val="both"/>
        <w:rPr>
          <w:bCs/>
          <w:lang w:val="en-IN"/>
        </w:rPr>
      </w:pPr>
      <w:r>
        <w:rPr>
          <w:bCs/>
          <w:lang w:val="en-IN"/>
        </w:rPr>
        <w:t>This image presents a two-tiered deep learning-based approach for pneumonia detection from chest X-ray images. Here’s a breakdown of the process:</w:t>
      </w:r>
    </w:p>
    <w:p w14:paraId="21FD0F42">
      <w:pPr>
        <w:pStyle w:val="8"/>
        <w:spacing w:line="360" w:lineRule="auto"/>
        <w:ind w:right="145"/>
        <w:jc w:val="both"/>
        <w:rPr>
          <w:bCs/>
          <w:u w:val="single"/>
          <w:lang w:val="en-IN"/>
        </w:rPr>
      </w:pPr>
      <w:r>
        <w:rPr>
          <w:bCs/>
          <w:u w:val="single"/>
          <w:lang w:val="en-IN"/>
        </w:rPr>
        <w:t>The First Tier: Images Preprocessing</w:t>
      </w:r>
    </w:p>
    <w:p w14:paraId="043F0E94">
      <w:pPr>
        <w:pStyle w:val="8"/>
        <w:numPr>
          <w:ilvl w:val="0"/>
          <w:numId w:val="15"/>
        </w:numPr>
        <w:spacing w:line="360" w:lineRule="auto"/>
        <w:ind w:right="145"/>
        <w:jc w:val="both"/>
        <w:rPr>
          <w:bCs/>
          <w:lang w:val="en-IN"/>
        </w:rPr>
      </w:pPr>
      <w:r>
        <w:rPr>
          <w:bCs/>
          <w:lang w:val="en-IN"/>
        </w:rPr>
        <w:t>The chest X-ray dataset is first imported.</w:t>
      </w:r>
    </w:p>
    <w:p w14:paraId="021EEEB4">
      <w:pPr>
        <w:pStyle w:val="8"/>
        <w:numPr>
          <w:ilvl w:val="0"/>
          <w:numId w:val="15"/>
        </w:numPr>
        <w:spacing w:line="360" w:lineRule="auto"/>
        <w:ind w:right="145"/>
        <w:jc w:val="both"/>
        <w:rPr>
          <w:bCs/>
          <w:lang w:val="en-IN"/>
        </w:rPr>
      </w:pPr>
      <w:r>
        <w:rPr>
          <w:bCs/>
          <w:lang w:val="en-IN"/>
        </w:rPr>
        <w:t>Several preprocessing techniques are applied:</w:t>
      </w:r>
    </w:p>
    <w:p w14:paraId="77B825EF">
      <w:pPr>
        <w:pStyle w:val="8"/>
        <w:numPr>
          <w:ilvl w:val="1"/>
          <w:numId w:val="15"/>
        </w:numPr>
        <w:spacing w:line="360" w:lineRule="auto"/>
        <w:ind w:right="145"/>
        <w:jc w:val="both"/>
        <w:rPr>
          <w:bCs/>
          <w:lang w:val="en-IN"/>
        </w:rPr>
      </w:pPr>
      <w:r>
        <w:rPr>
          <w:bCs/>
          <w:lang w:val="en-IN"/>
        </w:rPr>
        <w:t>Images Resizing: Standardizing image sizes for consistent input.</w:t>
      </w:r>
    </w:p>
    <w:p w14:paraId="6E944B05">
      <w:pPr>
        <w:pStyle w:val="8"/>
        <w:numPr>
          <w:ilvl w:val="1"/>
          <w:numId w:val="15"/>
        </w:numPr>
        <w:spacing w:line="360" w:lineRule="auto"/>
        <w:ind w:right="145"/>
        <w:jc w:val="both"/>
        <w:rPr>
          <w:bCs/>
          <w:lang w:val="en-IN"/>
        </w:rPr>
      </w:pPr>
      <w:r>
        <w:rPr>
          <w:bCs/>
          <w:lang w:val="en-IN"/>
        </w:rPr>
        <w:t>Data Augmentation: Enhancing the dataset using transformations like rotation, flipping, and contrast adjustments.</w:t>
      </w:r>
    </w:p>
    <w:p w14:paraId="4A0EDFB3">
      <w:pPr>
        <w:pStyle w:val="8"/>
        <w:numPr>
          <w:ilvl w:val="1"/>
          <w:numId w:val="15"/>
        </w:numPr>
        <w:spacing w:line="360" w:lineRule="auto"/>
        <w:ind w:right="145"/>
        <w:jc w:val="both"/>
        <w:rPr>
          <w:bCs/>
          <w:lang w:val="en-IN"/>
        </w:rPr>
      </w:pPr>
      <w:r>
        <w:rPr>
          <w:bCs/>
          <w:lang w:val="en-IN"/>
        </w:rPr>
        <w:t>Data Normalization: Scaling pixel values to a standard range to improve model performance.</w:t>
      </w:r>
    </w:p>
    <w:p w14:paraId="37A8AA9F">
      <w:pPr>
        <w:pStyle w:val="8"/>
        <w:numPr>
          <w:ilvl w:val="1"/>
          <w:numId w:val="15"/>
        </w:numPr>
        <w:spacing w:line="360" w:lineRule="auto"/>
        <w:ind w:right="145"/>
        <w:jc w:val="both"/>
        <w:rPr>
          <w:bCs/>
          <w:lang w:val="en-IN"/>
        </w:rPr>
      </w:pPr>
      <w:r>
        <w:rPr>
          <w:bCs/>
          <w:lang w:val="en-IN"/>
        </w:rPr>
        <w:t>Data Splitting: Dividing the dataset into training, validation, and testing sets.</w:t>
      </w:r>
    </w:p>
    <w:p w14:paraId="5CA6725F">
      <w:pPr>
        <w:pStyle w:val="8"/>
        <w:spacing w:line="360" w:lineRule="auto"/>
        <w:ind w:right="145"/>
        <w:jc w:val="both"/>
        <w:rPr>
          <w:bCs/>
          <w:u w:val="single"/>
          <w:lang w:val="en-IN"/>
        </w:rPr>
      </w:pPr>
      <w:r>
        <w:rPr>
          <w:bCs/>
          <w:u w:val="single"/>
          <w:lang w:val="en-IN"/>
        </w:rPr>
        <w:t>The Second Tier: Feature Extraction and Image Classification</w:t>
      </w:r>
    </w:p>
    <w:p w14:paraId="787E93D4">
      <w:pPr>
        <w:pStyle w:val="8"/>
        <w:numPr>
          <w:ilvl w:val="0"/>
          <w:numId w:val="16"/>
        </w:numPr>
        <w:spacing w:line="360" w:lineRule="auto"/>
        <w:ind w:right="145"/>
        <w:jc w:val="both"/>
        <w:rPr>
          <w:bCs/>
          <w:lang w:val="en-IN"/>
        </w:rPr>
      </w:pPr>
      <w:r>
        <w:rPr>
          <w:bCs/>
          <w:lang w:val="en-IN"/>
        </w:rPr>
        <w:t>The processed images are passed through deep learning models for feature extraction and classification.</w:t>
      </w:r>
    </w:p>
    <w:p w14:paraId="2AFA2CBE">
      <w:pPr>
        <w:pStyle w:val="8"/>
        <w:numPr>
          <w:ilvl w:val="0"/>
          <w:numId w:val="16"/>
        </w:numPr>
        <w:spacing w:line="360" w:lineRule="auto"/>
        <w:ind w:right="145"/>
        <w:jc w:val="both"/>
        <w:rPr>
          <w:bCs/>
          <w:lang w:val="en-IN"/>
        </w:rPr>
      </w:pPr>
      <w:r>
        <w:rPr>
          <w:bCs/>
          <w:lang w:val="en-IN"/>
        </w:rPr>
        <w:t>Two types of models are used:</w:t>
      </w:r>
    </w:p>
    <w:p w14:paraId="5A935142">
      <w:pPr>
        <w:pStyle w:val="8"/>
        <w:numPr>
          <w:ilvl w:val="1"/>
          <w:numId w:val="16"/>
        </w:numPr>
        <w:spacing w:line="360" w:lineRule="auto"/>
        <w:ind w:right="145"/>
        <w:jc w:val="both"/>
        <w:rPr>
          <w:bCs/>
          <w:lang w:val="en-IN"/>
        </w:rPr>
      </w:pPr>
      <w:r>
        <w:rPr>
          <w:bCs/>
          <w:lang w:val="en-IN"/>
        </w:rPr>
        <w:t>Pre-trained CNN Models: MobileNetV2 and ResNet152V2, which are well-established architectures known for efficient image classification.</w:t>
      </w:r>
    </w:p>
    <w:p w14:paraId="60A141D1">
      <w:pPr>
        <w:pStyle w:val="8"/>
        <w:numPr>
          <w:ilvl w:val="1"/>
          <w:numId w:val="16"/>
        </w:numPr>
        <w:spacing w:line="360" w:lineRule="auto"/>
        <w:ind w:right="145"/>
        <w:jc w:val="both"/>
        <w:rPr>
          <w:bCs/>
          <w:lang w:val="en-IN"/>
        </w:rPr>
      </w:pPr>
      <w:r>
        <w:rPr>
          <w:bCs/>
          <w:lang w:val="en-IN"/>
        </w:rPr>
        <w:t>Proposed Models: A basic CNN and an LSTM-CNN hybrid model, where LSTM (Long Short-Term Memory) is integrated with CNN for sequential image processing.</w:t>
      </w:r>
    </w:p>
    <w:p w14:paraId="2566DDE6">
      <w:pPr>
        <w:pStyle w:val="8"/>
        <w:spacing w:line="360" w:lineRule="auto"/>
        <w:ind w:right="145"/>
        <w:jc w:val="both"/>
        <w:rPr>
          <w:bCs/>
          <w:u w:val="single"/>
          <w:lang w:val="en-IN"/>
        </w:rPr>
      </w:pPr>
      <w:r>
        <w:rPr>
          <w:bCs/>
          <w:u w:val="single"/>
          <w:lang w:val="en-IN"/>
        </w:rPr>
        <w:t>The Output:</w:t>
      </w:r>
    </w:p>
    <w:p w14:paraId="765B7467">
      <w:pPr>
        <w:pStyle w:val="8"/>
        <w:numPr>
          <w:ilvl w:val="0"/>
          <w:numId w:val="17"/>
        </w:numPr>
        <w:spacing w:line="360" w:lineRule="auto"/>
        <w:ind w:right="145"/>
        <w:jc w:val="both"/>
        <w:rPr>
          <w:bCs/>
          <w:lang w:val="en-IN"/>
        </w:rPr>
      </w:pPr>
      <w:r>
        <w:rPr>
          <w:bCs/>
          <w:lang w:val="en-IN"/>
        </w:rPr>
        <w:t>The system classifies the X-ray image as either Pneumonia (highlighting affected regions) or Normal (indicating a healthy lung).</w:t>
      </w:r>
    </w:p>
    <w:p w14:paraId="2D8D87EF">
      <w:pPr>
        <w:pStyle w:val="8"/>
        <w:numPr>
          <w:ilvl w:val="0"/>
          <w:numId w:val="17"/>
        </w:numPr>
        <w:spacing w:line="360" w:lineRule="auto"/>
        <w:ind w:right="145"/>
        <w:jc w:val="both"/>
        <w:rPr>
          <w:bCs/>
          <w:lang w:val="en-IN"/>
        </w:rPr>
      </w:pPr>
      <w:r>
        <w:rPr>
          <w:bCs/>
          <w:lang w:val="en-IN"/>
        </w:rPr>
        <w:t>If pneumonia is detected, the affected areas in the lung are marked.</w:t>
      </w:r>
    </w:p>
    <w:p w14:paraId="5BA9C416">
      <w:pPr>
        <w:pStyle w:val="8"/>
        <w:spacing w:line="360" w:lineRule="auto"/>
        <w:jc w:val="both"/>
        <w:sectPr>
          <w:pgSz w:w="11910" w:h="16840"/>
          <w:pgMar w:top="1800" w:right="850" w:bottom="1200" w:left="1417" w:header="807" w:footer="969" w:gutter="0"/>
          <w:cols w:space="720" w:num="1"/>
        </w:sectPr>
      </w:pPr>
    </w:p>
    <w:p w14:paraId="1AD46945">
      <w:pPr>
        <w:pStyle w:val="8"/>
        <w:rPr>
          <w:sz w:val="28"/>
        </w:rPr>
      </w:pPr>
    </w:p>
    <w:p w14:paraId="61D73768">
      <w:pPr>
        <w:pStyle w:val="8"/>
        <w:spacing w:before="137"/>
        <w:rPr>
          <w:sz w:val="28"/>
        </w:rPr>
      </w:pPr>
    </w:p>
    <w:p w14:paraId="18758B97">
      <w:pPr>
        <w:pStyle w:val="4"/>
        <w:numPr>
          <w:ilvl w:val="1"/>
          <w:numId w:val="14"/>
        </w:numPr>
        <w:tabs>
          <w:tab w:val="left" w:pos="590"/>
        </w:tabs>
      </w:pPr>
      <w:r>
        <w:t>DATA</w:t>
      </w:r>
      <w:r>
        <w:rPr>
          <w:spacing w:val="-4"/>
        </w:rPr>
        <w:t xml:space="preserve"> </w:t>
      </w:r>
      <w:r>
        <w:t>FLOW</w:t>
      </w:r>
      <w:r>
        <w:rPr>
          <w:spacing w:val="-5"/>
        </w:rPr>
        <w:t xml:space="preserve"> </w:t>
      </w:r>
      <w:r>
        <w:rPr>
          <w:spacing w:val="-2"/>
        </w:rPr>
        <w:t>DIAGRAM</w:t>
      </w:r>
    </w:p>
    <w:p w14:paraId="7078EE87">
      <w:pPr>
        <w:pStyle w:val="8"/>
        <w:spacing w:before="297" w:line="360" w:lineRule="auto"/>
        <w:ind w:left="23" w:right="28" w:firstLine="566"/>
        <w:jc w:val="both"/>
      </w:pPr>
      <w:r>
        <w:t>A</w:t>
      </w:r>
      <w:r>
        <w:rPr>
          <w:spacing w:val="-12"/>
        </w:rPr>
        <w:t xml:space="preserve"> </w:t>
      </w:r>
      <w:r>
        <w:t>Data</w:t>
      </w:r>
      <w:r>
        <w:rPr>
          <w:spacing w:val="-8"/>
        </w:rPr>
        <w:t xml:space="preserve"> </w:t>
      </w:r>
      <w:r>
        <w:t>Flow</w:t>
      </w:r>
      <w:r>
        <w:rPr>
          <w:spacing w:val="-7"/>
        </w:rPr>
        <w:t xml:space="preserve"> </w:t>
      </w:r>
      <w:r>
        <w:t>Diagram</w:t>
      </w:r>
      <w:r>
        <w:rPr>
          <w:spacing w:val="-15"/>
        </w:rPr>
        <w:t xml:space="preserve"> </w:t>
      </w:r>
      <w:r>
        <w:t>(DFD)</w:t>
      </w:r>
      <w:r>
        <w:rPr>
          <w:spacing w:val="-2"/>
        </w:rPr>
        <w:t xml:space="preserve"> </w:t>
      </w:r>
      <w:r>
        <w:t>is</w:t>
      </w:r>
      <w:r>
        <w:rPr>
          <w:spacing w:val="-9"/>
        </w:rPr>
        <w:t xml:space="preserve"> </w:t>
      </w:r>
      <w:r>
        <w:t>a</w:t>
      </w:r>
      <w:r>
        <w:rPr>
          <w:spacing w:val="-8"/>
        </w:rPr>
        <w:t xml:space="preserve"> </w:t>
      </w:r>
      <w:r>
        <w:t>graphical</w:t>
      </w:r>
      <w:r>
        <w:rPr>
          <w:spacing w:val="-15"/>
        </w:rPr>
        <w:t xml:space="preserve"> </w:t>
      </w:r>
      <w:r>
        <w:t>representation</w:t>
      </w:r>
      <w:r>
        <w:rPr>
          <w:spacing w:val="-12"/>
        </w:rPr>
        <w:t xml:space="preserve"> </w:t>
      </w:r>
      <w:r>
        <w:t>that</w:t>
      </w:r>
      <w:r>
        <w:rPr>
          <w:spacing w:val="-6"/>
        </w:rPr>
        <w:t xml:space="preserve"> </w:t>
      </w:r>
      <w:r>
        <w:t>illustrates</w:t>
      </w:r>
      <w:r>
        <w:rPr>
          <w:spacing w:val="-9"/>
        </w:rPr>
        <w:t xml:space="preserve"> </w:t>
      </w:r>
      <w:r>
        <w:t>how</w:t>
      </w:r>
      <w:r>
        <w:rPr>
          <w:spacing w:val="-12"/>
        </w:rPr>
        <w:t xml:space="preserve"> </w:t>
      </w:r>
      <w:r>
        <w:t>data</w:t>
      </w:r>
      <w:r>
        <w:rPr>
          <w:spacing w:val="-8"/>
        </w:rPr>
        <w:t xml:space="preserve"> </w:t>
      </w:r>
      <w:r>
        <w:t>flows within</w:t>
      </w:r>
      <w:r>
        <w:rPr>
          <w:spacing w:val="-7"/>
        </w:rPr>
        <w:t xml:space="preserve"> </w:t>
      </w:r>
      <w:r>
        <w:t>a</w:t>
      </w:r>
      <w:r>
        <w:rPr>
          <w:spacing w:val="-3"/>
        </w:rPr>
        <w:t xml:space="preserve"> </w:t>
      </w:r>
      <w:r>
        <w:t>system,</w:t>
      </w:r>
      <w:r>
        <w:rPr>
          <w:spacing w:val="-1"/>
        </w:rPr>
        <w:t xml:space="preserve"> </w:t>
      </w:r>
      <w:r>
        <w:t>showcasing its</w:t>
      </w:r>
      <w:r>
        <w:rPr>
          <w:spacing w:val="-4"/>
        </w:rPr>
        <w:t xml:space="preserve"> </w:t>
      </w:r>
      <w:r>
        <w:t>processes,</w:t>
      </w:r>
      <w:r>
        <w:rPr>
          <w:spacing w:val="-1"/>
        </w:rPr>
        <w:t xml:space="preserve"> </w:t>
      </w:r>
      <w:r>
        <w:t>data</w:t>
      </w:r>
      <w:r>
        <w:rPr>
          <w:spacing w:val="-3"/>
        </w:rPr>
        <w:t xml:space="preserve"> </w:t>
      </w:r>
      <w:r>
        <w:t>stores,</w:t>
      </w:r>
      <w:r>
        <w:rPr>
          <w:spacing w:val="-1"/>
        </w:rPr>
        <w:t xml:space="preserve"> </w:t>
      </w:r>
      <w:r>
        <w:t>and</w:t>
      </w:r>
      <w:r>
        <w:rPr>
          <w:spacing w:val="-2"/>
        </w:rPr>
        <w:t xml:space="preserve"> </w:t>
      </w:r>
      <w:r>
        <w:t>external</w:t>
      </w:r>
      <w:r>
        <w:rPr>
          <w:spacing w:val="-7"/>
        </w:rPr>
        <w:t xml:space="preserve"> </w:t>
      </w:r>
      <w:r>
        <w:t>entities.</w:t>
      </w:r>
      <w:r>
        <w:rPr>
          <w:spacing w:val="-1"/>
        </w:rPr>
        <w:t xml:space="preserve"> </w:t>
      </w:r>
      <w:r>
        <w:t>It is</w:t>
      </w:r>
      <w:r>
        <w:rPr>
          <w:spacing w:val="-4"/>
        </w:rPr>
        <w:t xml:space="preserve"> </w:t>
      </w:r>
      <w:r>
        <w:t>a</w:t>
      </w:r>
      <w:r>
        <w:rPr>
          <w:spacing w:val="-3"/>
        </w:rPr>
        <w:t xml:space="preserve"> </w:t>
      </w:r>
      <w:r>
        <w:t>vital</w:t>
      </w:r>
      <w:r>
        <w:rPr>
          <w:spacing w:val="-7"/>
        </w:rPr>
        <w:t xml:space="preserve"> </w:t>
      </w:r>
      <w:r>
        <w:t>tool</w:t>
      </w:r>
      <w:r>
        <w:rPr>
          <w:spacing w:val="-7"/>
        </w:rPr>
        <w:t xml:space="preserve"> </w:t>
      </w:r>
      <w:r>
        <w:t>in system analysis and design, helping stakeholders visualize the movement of information, identify inefficiencies, and optimize workflows.</w:t>
      </w:r>
    </w:p>
    <w:p w14:paraId="6A63A69A">
      <w:pPr>
        <w:pStyle w:val="8"/>
        <w:spacing w:before="274"/>
        <w:ind w:left="590"/>
      </w:pPr>
      <w:r>
        <w:rPr>
          <w:u w:val="single"/>
        </w:rPr>
        <w:t>A</w:t>
      </w:r>
      <w:r>
        <w:rPr>
          <w:spacing w:val="-20"/>
          <w:u w:val="single"/>
        </w:rPr>
        <w:t xml:space="preserve"> </w:t>
      </w:r>
      <w:r>
        <w:rPr>
          <w:u w:val="single"/>
        </w:rPr>
        <w:t>Data</w:t>
      </w:r>
      <w:r>
        <w:rPr>
          <w:spacing w:val="-3"/>
          <w:u w:val="single"/>
        </w:rPr>
        <w:t xml:space="preserve"> </w:t>
      </w:r>
      <w:r>
        <w:rPr>
          <w:u w:val="single"/>
        </w:rPr>
        <w:t>Flow</w:t>
      </w:r>
      <w:r>
        <w:rPr>
          <w:spacing w:val="-2"/>
          <w:u w:val="single"/>
        </w:rPr>
        <w:t xml:space="preserve"> </w:t>
      </w:r>
      <w:r>
        <w:rPr>
          <w:u w:val="single"/>
        </w:rPr>
        <w:t>Diagram</w:t>
      </w:r>
      <w:r>
        <w:rPr>
          <w:spacing w:val="-1"/>
          <w:u w:val="single"/>
        </w:rPr>
        <w:t xml:space="preserve"> </w:t>
      </w:r>
      <w:r>
        <w:rPr>
          <w:u w:val="single"/>
        </w:rPr>
        <w:t>comprises</w:t>
      </w:r>
      <w:r>
        <w:rPr>
          <w:spacing w:val="-2"/>
          <w:u w:val="single"/>
        </w:rPr>
        <w:t xml:space="preserve"> </w:t>
      </w:r>
      <w:r>
        <w:rPr>
          <w:u w:val="single"/>
        </w:rPr>
        <w:t>Four primary</w:t>
      </w:r>
      <w:r>
        <w:rPr>
          <w:spacing w:val="-9"/>
          <w:u w:val="single"/>
        </w:rPr>
        <w:t xml:space="preserve"> </w:t>
      </w:r>
      <w:r>
        <w:rPr>
          <w:spacing w:val="-2"/>
          <w:u w:val="single"/>
        </w:rPr>
        <w:t>elements:</w:t>
      </w:r>
    </w:p>
    <w:p w14:paraId="0BFB6200">
      <w:pPr>
        <w:pStyle w:val="15"/>
        <w:numPr>
          <w:ilvl w:val="2"/>
          <w:numId w:val="14"/>
        </w:numPr>
        <w:tabs>
          <w:tab w:val="left" w:pos="1463"/>
        </w:tabs>
        <w:spacing w:before="143"/>
        <w:ind w:left="1463" w:hanging="359"/>
        <w:rPr>
          <w:sz w:val="24"/>
        </w:rPr>
      </w:pPr>
      <w:r>
        <w:rPr>
          <w:sz w:val="24"/>
        </w:rPr>
        <w:t>External</w:t>
      </w:r>
      <w:r>
        <w:rPr>
          <w:spacing w:val="-12"/>
          <w:sz w:val="24"/>
        </w:rPr>
        <w:t xml:space="preserve"> </w:t>
      </w:r>
      <w:r>
        <w:rPr>
          <w:sz w:val="24"/>
        </w:rPr>
        <w:t>Entities:</w:t>
      </w:r>
      <w:r>
        <w:rPr>
          <w:spacing w:val="-2"/>
          <w:sz w:val="24"/>
        </w:rPr>
        <w:t xml:space="preserve"> </w:t>
      </w:r>
      <w:r>
        <w:rPr>
          <w:sz w:val="24"/>
        </w:rPr>
        <w:t>Represent</w:t>
      </w:r>
      <w:r>
        <w:rPr>
          <w:spacing w:val="4"/>
          <w:sz w:val="24"/>
        </w:rPr>
        <w:t xml:space="preserve"> </w:t>
      </w:r>
      <w:r>
        <w:rPr>
          <w:sz w:val="24"/>
        </w:rPr>
        <w:t>sources</w:t>
      </w:r>
      <w:r>
        <w:rPr>
          <w:spacing w:val="-4"/>
          <w:sz w:val="24"/>
        </w:rPr>
        <w:t xml:space="preserve"> </w:t>
      </w:r>
      <w:r>
        <w:rPr>
          <w:sz w:val="24"/>
        </w:rPr>
        <w:t>or</w:t>
      </w:r>
      <w:r>
        <w:rPr>
          <w:spacing w:val="-1"/>
          <w:sz w:val="24"/>
        </w:rPr>
        <w:t xml:space="preserve"> </w:t>
      </w:r>
      <w:r>
        <w:rPr>
          <w:sz w:val="24"/>
        </w:rPr>
        <w:t>destinations</w:t>
      </w:r>
      <w:r>
        <w:rPr>
          <w:spacing w:val="-4"/>
          <w:sz w:val="24"/>
        </w:rPr>
        <w:t xml:space="preserve"> </w:t>
      </w:r>
      <w:r>
        <w:rPr>
          <w:sz w:val="24"/>
        </w:rPr>
        <w:t>of</w:t>
      </w:r>
      <w:r>
        <w:rPr>
          <w:spacing w:val="-9"/>
          <w:sz w:val="24"/>
        </w:rPr>
        <w:t xml:space="preserve"> </w:t>
      </w:r>
      <w:r>
        <w:rPr>
          <w:sz w:val="24"/>
        </w:rPr>
        <w:t>data</w:t>
      </w:r>
      <w:r>
        <w:rPr>
          <w:spacing w:val="-7"/>
          <w:sz w:val="24"/>
        </w:rPr>
        <w:t xml:space="preserve"> </w:t>
      </w:r>
      <w:r>
        <w:rPr>
          <w:sz w:val="24"/>
        </w:rPr>
        <w:t>outside</w:t>
      </w:r>
      <w:r>
        <w:rPr>
          <w:spacing w:val="-2"/>
          <w:sz w:val="24"/>
        </w:rPr>
        <w:t xml:space="preserve"> </w:t>
      </w:r>
      <w:r>
        <w:rPr>
          <w:sz w:val="24"/>
        </w:rPr>
        <w:t>the</w:t>
      </w:r>
      <w:r>
        <w:rPr>
          <w:spacing w:val="-2"/>
          <w:sz w:val="24"/>
        </w:rPr>
        <w:t xml:space="preserve"> system.</w:t>
      </w:r>
    </w:p>
    <w:p w14:paraId="45EB5DBC">
      <w:pPr>
        <w:pStyle w:val="15"/>
        <w:numPr>
          <w:ilvl w:val="2"/>
          <w:numId w:val="14"/>
        </w:numPr>
        <w:tabs>
          <w:tab w:val="left" w:pos="1463"/>
        </w:tabs>
        <w:spacing w:before="139"/>
        <w:ind w:left="1463" w:hanging="359"/>
        <w:rPr>
          <w:sz w:val="24"/>
        </w:rPr>
      </w:pPr>
      <w:r>
        <w:rPr>
          <w:sz w:val="24"/>
        </w:rPr>
        <w:t>Processes:</w:t>
      </w:r>
      <w:r>
        <w:rPr>
          <w:spacing w:val="-5"/>
          <w:sz w:val="24"/>
        </w:rPr>
        <w:t xml:space="preserve"> </w:t>
      </w:r>
      <w:r>
        <w:rPr>
          <w:sz w:val="24"/>
        </w:rPr>
        <w:t>Indicate</w:t>
      </w:r>
      <w:r>
        <w:rPr>
          <w:spacing w:val="-7"/>
          <w:sz w:val="24"/>
        </w:rPr>
        <w:t xml:space="preserve"> </w:t>
      </w:r>
      <w:r>
        <w:rPr>
          <w:sz w:val="24"/>
        </w:rPr>
        <w:t>transformations</w:t>
      </w:r>
      <w:r>
        <w:rPr>
          <w:spacing w:val="-5"/>
          <w:sz w:val="24"/>
        </w:rPr>
        <w:t xml:space="preserve"> </w:t>
      </w:r>
      <w:r>
        <w:rPr>
          <w:sz w:val="24"/>
        </w:rPr>
        <w:t>or</w:t>
      </w:r>
      <w:r>
        <w:rPr>
          <w:spacing w:val="-5"/>
          <w:sz w:val="24"/>
        </w:rPr>
        <w:t xml:space="preserve"> </w:t>
      </w:r>
      <w:r>
        <w:rPr>
          <w:sz w:val="24"/>
        </w:rPr>
        <w:t>operations</w:t>
      </w:r>
      <w:r>
        <w:rPr>
          <w:spacing w:val="-5"/>
          <w:sz w:val="24"/>
        </w:rPr>
        <w:t xml:space="preserve"> </w:t>
      </w:r>
      <w:r>
        <w:rPr>
          <w:sz w:val="24"/>
        </w:rPr>
        <w:t>performed</w:t>
      </w:r>
      <w:r>
        <w:rPr>
          <w:spacing w:val="-2"/>
          <w:sz w:val="24"/>
        </w:rPr>
        <w:t xml:space="preserve"> </w:t>
      </w:r>
      <w:r>
        <w:rPr>
          <w:sz w:val="24"/>
        </w:rPr>
        <w:t>on</w:t>
      </w:r>
      <w:r>
        <w:rPr>
          <w:spacing w:val="-6"/>
          <w:sz w:val="24"/>
        </w:rPr>
        <w:t xml:space="preserve"> </w:t>
      </w:r>
      <w:r>
        <w:rPr>
          <w:spacing w:val="-2"/>
          <w:sz w:val="24"/>
        </w:rPr>
        <w:t>data.</w:t>
      </w:r>
    </w:p>
    <w:p w14:paraId="7177D6ED">
      <w:pPr>
        <w:pStyle w:val="15"/>
        <w:numPr>
          <w:ilvl w:val="2"/>
          <w:numId w:val="14"/>
        </w:numPr>
        <w:tabs>
          <w:tab w:val="left" w:pos="1463"/>
        </w:tabs>
        <w:spacing w:before="133"/>
        <w:ind w:left="1463" w:hanging="359"/>
        <w:rPr>
          <w:sz w:val="24"/>
        </w:rPr>
      </w:pPr>
      <w:r>
        <w:rPr>
          <w:sz w:val="24"/>
        </w:rPr>
        <w:t>Data</w:t>
      </w:r>
      <w:r>
        <w:rPr>
          <w:spacing w:val="-5"/>
          <w:sz w:val="24"/>
        </w:rPr>
        <w:t xml:space="preserve"> </w:t>
      </w:r>
      <w:r>
        <w:rPr>
          <w:sz w:val="24"/>
        </w:rPr>
        <w:t>Flows:</w:t>
      </w:r>
      <w:r>
        <w:rPr>
          <w:spacing w:val="-1"/>
          <w:sz w:val="24"/>
        </w:rPr>
        <w:t xml:space="preserve"> </w:t>
      </w:r>
      <w:r>
        <w:rPr>
          <w:sz w:val="24"/>
        </w:rPr>
        <w:t>Depict</w:t>
      </w:r>
      <w:r>
        <w:rPr>
          <w:spacing w:val="-2"/>
          <w:sz w:val="24"/>
        </w:rPr>
        <w:t xml:space="preserve"> </w:t>
      </w:r>
      <w:r>
        <w:rPr>
          <w:sz w:val="24"/>
        </w:rPr>
        <w:t>the</w:t>
      </w:r>
      <w:r>
        <w:rPr>
          <w:spacing w:val="3"/>
          <w:sz w:val="24"/>
        </w:rPr>
        <w:t xml:space="preserve"> </w:t>
      </w:r>
      <w:r>
        <w:rPr>
          <w:sz w:val="24"/>
        </w:rPr>
        <w:t>movement</w:t>
      </w:r>
      <w:r>
        <w:rPr>
          <w:spacing w:val="-2"/>
          <w:sz w:val="24"/>
        </w:rPr>
        <w:t xml:space="preserve"> </w:t>
      </w:r>
      <w:r>
        <w:rPr>
          <w:sz w:val="24"/>
        </w:rPr>
        <w:t>of</w:t>
      </w:r>
      <w:r>
        <w:rPr>
          <w:spacing w:val="-9"/>
          <w:sz w:val="24"/>
        </w:rPr>
        <w:t xml:space="preserve"> </w:t>
      </w:r>
      <w:r>
        <w:rPr>
          <w:sz w:val="24"/>
        </w:rPr>
        <w:t>data</w:t>
      </w:r>
      <w:r>
        <w:rPr>
          <w:spacing w:val="-2"/>
          <w:sz w:val="24"/>
        </w:rPr>
        <w:t xml:space="preserve"> </w:t>
      </w:r>
      <w:r>
        <w:rPr>
          <w:sz w:val="24"/>
        </w:rPr>
        <w:t>between</w:t>
      </w:r>
      <w:r>
        <w:rPr>
          <w:spacing w:val="-1"/>
          <w:sz w:val="24"/>
        </w:rPr>
        <w:t xml:space="preserve"> </w:t>
      </w:r>
      <w:r>
        <w:rPr>
          <w:spacing w:val="-2"/>
          <w:sz w:val="24"/>
        </w:rPr>
        <w:t>components.</w:t>
      </w:r>
    </w:p>
    <w:p w14:paraId="1D7D35F0">
      <w:pPr>
        <w:pStyle w:val="15"/>
        <w:numPr>
          <w:ilvl w:val="2"/>
          <w:numId w:val="14"/>
        </w:numPr>
        <w:tabs>
          <w:tab w:val="left" w:pos="1463"/>
        </w:tabs>
        <w:spacing w:before="138"/>
        <w:ind w:left="1463" w:hanging="359"/>
        <w:rPr>
          <w:sz w:val="24"/>
        </w:rPr>
      </w:pPr>
      <w:r>
        <w:rPr>
          <w:sz w:val="24"/>
        </w:rPr>
        <w:t>Data</w:t>
      </w:r>
      <w:r>
        <w:rPr>
          <w:spacing w:val="-5"/>
          <w:sz w:val="24"/>
        </w:rPr>
        <w:t xml:space="preserve"> </w:t>
      </w:r>
      <w:r>
        <w:rPr>
          <w:sz w:val="24"/>
        </w:rPr>
        <w:t>Stores:</w:t>
      </w:r>
      <w:r>
        <w:rPr>
          <w:spacing w:val="-2"/>
          <w:sz w:val="24"/>
        </w:rPr>
        <w:t xml:space="preserve"> </w:t>
      </w:r>
      <w:r>
        <w:rPr>
          <w:sz w:val="24"/>
        </w:rPr>
        <w:t>Represent</w:t>
      </w:r>
      <w:r>
        <w:rPr>
          <w:spacing w:val="4"/>
          <w:sz w:val="24"/>
        </w:rPr>
        <w:t xml:space="preserve"> </w:t>
      </w:r>
      <w:r>
        <w:rPr>
          <w:sz w:val="24"/>
        </w:rPr>
        <w:t>where</w:t>
      </w:r>
      <w:r>
        <w:rPr>
          <w:spacing w:val="-3"/>
          <w:sz w:val="24"/>
        </w:rPr>
        <w:t xml:space="preserve"> </w:t>
      </w:r>
      <w:r>
        <w:rPr>
          <w:sz w:val="24"/>
        </w:rPr>
        <w:t>data</w:t>
      </w:r>
      <w:r>
        <w:rPr>
          <w:spacing w:val="-2"/>
          <w:sz w:val="24"/>
        </w:rPr>
        <w:t xml:space="preserve"> </w:t>
      </w:r>
      <w:r>
        <w:rPr>
          <w:sz w:val="24"/>
        </w:rPr>
        <w:t>is</w:t>
      </w:r>
      <w:r>
        <w:rPr>
          <w:spacing w:val="-5"/>
          <w:sz w:val="24"/>
        </w:rPr>
        <w:t xml:space="preserve"> </w:t>
      </w:r>
      <w:r>
        <w:rPr>
          <w:sz w:val="24"/>
        </w:rPr>
        <w:t>stored</w:t>
      </w:r>
      <w:r>
        <w:rPr>
          <w:spacing w:val="-1"/>
          <w:sz w:val="24"/>
        </w:rPr>
        <w:t xml:space="preserve"> </w:t>
      </w:r>
      <w:r>
        <w:rPr>
          <w:sz w:val="24"/>
        </w:rPr>
        <w:t>within</w:t>
      </w:r>
      <w:r>
        <w:rPr>
          <w:spacing w:val="-2"/>
          <w:sz w:val="24"/>
        </w:rPr>
        <w:t xml:space="preserve"> </w:t>
      </w:r>
      <w:r>
        <w:rPr>
          <w:sz w:val="24"/>
        </w:rPr>
        <w:t>the</w:t>
      </w:r>
      <w:r>
        <w:rPr>
          <w:spacing w:val="-2"/>
          <w:sz w:val="24"/>
        </w:rPr>
        <w:t xml:space="preserve"> system.</w:t>
      </w:r>
    </w:p>
    <w:p w14:paraId="678B0B22">
      <w:pPr>
        <w:pStyle w:val="8"/>
        <w:spacing w:before="138"/>
        <w:jc w:val="both"/>
      </w:pPr>
    </w:p>
    <w:p w14:paraId="5C36F41D">
      <w:pPr>
        <w:pStyle w:val="8"/>
        <w:spacing w:line="360" w:lineRule="auto"/>
        <w:ind w:firstLine="720" w:firstLineChars="0"/>
        <w:jc w:val="both"/>
      </w:pPr>
      <w:r>
        <w:t>These</w:t>
      </w:r>
      <w:r>
        <w:rPr>
          <w:spacing w:val="-4"/>
        </w:rPr>
        <w:t xml:space="preserve"> </w:t>
      </w:r>
      <w:r>
        <w:t>components</w:t>
      </w:r>
      <w:r>
        <w:rPr>
          <w:spacing w:val="-6"/>
        </w:rPr>
        <w:t xml:space="preserve"> </w:t>
      </w:r>
      <w:r>
        <w:t>are</w:t>
      </w:r>
      <w:r>
        <w:rPr>
          <w:spacing w:val="-4"/>
        </w:rPr>
        <w:t xml:space="preserve"> </w:t>
      </w:r>
      <w:r>
        <w:t>represented</w:t>
      </w:r>
      <w:r>
        <w:rPr>
          <w:spacing w:val="-3"/>
        </w:rPr>
        <w:t xml:space="preserve"> </w:t>
      </w:r>
      <w:r>
        <w:t>using</w:t>
      </w:r>
      <w:r>
        <w:rPr>
          <w:spacing w:val="-3"/>
        </w:rPr>
        <w:t xml:space="preserve"> </w:t>
      </w:r>
      <w:r>
        <w:t>standardized</w:t>
      </w:r>
      <w:r>
        <w:rPr>
          <w:spacing w:val="-3"/>
        </w:rPr>
        <w:t xml:space="preserve"> </w:t>
      </w:r>
      <w:r>
        <w:t>symbols,</w:t>
      </w:r>
      <w:r>
        <w:rPr>
          <w:spacing w:val="-1"/>
        </w:rPr>
        <w:t xml:space="preserve"> </w:t>
      </w:r>
      <w:r>
        <w:t>such</w:t>
      </w:r>
      <w:r>
        <w:rPr>
          <w:spacing w:val="-8"/>
        </w:rPr>
        <w:t xml:space="preserve"> </w:t>
      </w:r>
      <w:r>
        <w:t>as</w:t>
      </w:r>
      <w:r>
        <w:rPr>
          <w:spacing w:val="-6"/>
        </w:rPr>
        <w:t xml:space="preserve"> </w:t>
      </w:r>
      <w:r>
        <w:t>circles</w:t>
      </w:r>
      <w:r>
        <w:rPr>
          <w:spacing w:val="-1"/>
        </w:rPr>
        <w:t xml:space="preserve"> </w:t>
      </w:r>
      <w:r>
        <w:t>for processes, arrows for data flows, rectangles for external entities, and open-ended rectangles for data stores.</w:t>
      </w:r>
    </w:p>
    <w:p w14:paraId="433FD16E">
      <w:pPr>
        <w:pStyle w:val="8"/>
        <w:spacing w:before="187"/>
      </w:pPr>
    </w:p>
    <w:p w14:paraId="02523B16">
      <w:pPr>
        <w:ind w:left="590"/>
        <w:rPr>
          <w:b/>
          <w:sz w:val="24"/>
        </w:rPr>
      </w:pPr>
      <w:r>
        <w:rPr>
          <w:b/>
          <w:spacing w:val="-2"/>
          <w:sz w:val="24"/>
        </w:rPr>
        <w:t>Benefits:</w:t>
      </w:r>
    </w:p>
    <w:p w14:paraId="27B17178">
      <w:pPr>
        <w:pStyle w:val="8"/>
        <w:spacing w:before="132" w:line="360" w:lineRule="auto"/>
        <w:ind w:left="590" w:right="23" w:firstLine="566"/>
        <w:jc w:val="both"/>
      </w:pPr>
      <w:r>
        <w:t>The visual nature of DFDs makes them accessible to both technical and non- technical stakeholders. They help in understanding system boundaries, identifying inefficiencies,</w:t>
      </w:r>
      <w:r>
        <w:rPr>
          <w:spacing w:val="-7"/>
        </w:rPr>
        <w:t xml:space="preserve"> </w:t>
      </w:r>
      <w:r>
        <w:t>and</w:t>
      </w:r>
      <w:r>
        <w:rPr>
          <w:spacing w:val="-4"/>
        </w:rPr>
        <w:t xml:space="preserve"> </w:t>
      </w:r>
      <w:r>
        <w:t>improving</w:t>
      </w:r>
      <w:r>
        <w:rPr>
          <w:spacing w:val="-8"/>
        </w:rPr>
        <w:t xml:space="preserve"> </w:t>
      </w:r>
      <w:r>
        <w:t>communication</w:t>
      </w:r>
      <w:r>
        <w:rPr>
          <w:spacing w:val="-13"/>
        </w:rPr>
        <w:t xml:space="preserve"> </w:t>
      </w:r>
      <w:r>
        <w:t>during</w:t>
      </w:r>
      <w:r>
        <w:rPr>
          <w:spacing w:val="-8"/>
        </w:rPr>
        <w:t xml:space="preserve"> </w:t>
      </w:r>
      <w:r>
        <w:t>system</w:t>
      </w:r>
      <w:r>
        <w:rPr>
          <w:spacing w:val="-12"/>
        </w:rPr>
        <w:t xml:space="preserve"> </w:t>
      </w:r>
      <w:r>
        <w:t>development.</w:t>
      </w:r>
      <w:r>
        <w:rPr>
          <w:spacing w:val="-7"/>
        </w:rPr>
        <w:t xml:space="preserve"> </w:t>
      </w:r>
      <w:r>
        <w:t>Additionally, they are instrumental in ensuring secure and efficient data handling.</w:t>
      </w:r>
    </w:p>
    <w:p w14:paraId="5D5ABE18">
      <w:pPr>
        <w:pStyle w:val="8"/>
        <w:spacing w:before="147"/>
      </w:pPr>
    </w:p>
    <w:p w14:paraId="7D3B83B8">
      <w:pPr>
        <w:spacing w:before="1"/>
        <w:ind w:left="590"/>
        <w:rPr>
          <w:b/>
          <w:sz w:val="24"/>
        </w:rPr>
      </w:pPr>
      <w:r>
        <w:rPr>
          <w:b/>
          <w:spacing w:val="-2"/>
          <w:sz w:val="24"/>
        </w:rPr>
        <w:t>Applications:</w:t>
      </w:r>
    </w:p>
    <w:p w14:paraId="6F392459">
      <w:pPr>
        <w:pStyle w:val="8"/>
        <w:spacing w:before="132" w:line="360" w:lineRule="auto"/>
        <w:ind w:left="590" w:right="22" w:firstLine="566"/>
        <w:jc w:val="both"/>
      </w:pPr>
      <w:r>
        <w:t>DFDs are widely used in business process modeling, software development, and cybersecurity.</w:t>
      </w:r>
      <w:r>
        <w:rPr>
          <w:spacing w:val="-15"/>
        </w:rPr>
        <w:t xml:space="preserve"> </w:t>
      </w:r>
      <w:r>
        <w:t>They</w:t>
      </w:r>
      <w:r>
        <w:rPr>
          <w:spacing w:val="-13"/>
        </w:rPr>
        <w:t xml:space="preserve"> </w:t>
      </w:r>
      <w:r>
        <w:t>help</w:t>
      </w:r>
      <w:r>
        <w:rPr>
          <w:spacing w:val="-14"/>
        </w:rPr>
        <w:t xml:space="preserve"> </w:t>
      </w:r>
      <w:r>
        <w:t>organizations</w:t>
      </w:r>
      <w:r>
        <w:rPr>
          <w:spacing w:val="-15"/>
        </w:rPr>
        <w:t xml:space="preserve"> </w:t>
      </w:r>
      <w:r>
        <w:t>streamline</w:t>
      </w:r>
      <w:r>
        <w:rPr>
          <w:spacing w:val="-10"/>
        </w:rPr>
        <w:t xml:space="preserve"> </w:t>
      </w:r>
      <w:r>
        <w:t>operations</w:t>
      </w:r>
      <w:r>
        <w:rPr>
          <w:spacing w:val="-11"/>
        </w:rPr>
        <w:t xml:space="preserve"> </w:t>
      </w:r>
      <w:r>
        <w:t>by</w:t>
      </w:r>
      <w:r>
        <w:rPr>
          <w:spacing w:val="-15"/>
        </w:rPr>
        <w:t xml:space="preserve"> </w:t>
      </w:r>
      <w:r>
        <w:t>mapping</w:t>
      </w:r>
      <w:r>
        <w:rPr>
          <w:spacing w:val="-14"/>
        </w:rPr>
        <w:t xml:space="preserve"> </w:t>
      </w:r>
      <w:r>
        <w:t>workflows</w:t>
      </w:r>
      <w:r>
        <w:rPr>
          <w:spacing w:val="-15"/>
        </w:rPr>
        <w:t xml:space="preserve"> </w:t>
      </w:r>
      <w:r>
        <w:t>and uncovering bottlenecks.</w:t>
      </w:r>
      <w:bookmarkStart w:id="0" w:name="_GoBack"/>
      <w:bookmarkEnd w:id="0"/>
    </w:p>
    <w:p w14:paraId="7E3469EE">
      <w:pPr>
        <w:pStyle w:val="8"/>
        <w:spacing w:before="138"/>
      </w:pPr>
    </w:p>
    <w:p w14:paraId="3BD0DC8D">
      <w:pPr>
        <w:pStyle w:val="8"/>
        <w:spacing w:line="360" w:lineRule="auto"/>
        <w:ind w:left="0" w:leftChars="0" w:right="24" w:firstLine="714" w:firstLineChars="0"/>
        <w:jc w:val="both"/>
      </w:pPr>
      <w:r>
        <w:t>In</w:t>
      </w:r>
      <w:r>
        <w:rPr>
          <w:spacing w:val="-1"/>
        </w:rPr>
        <w:t xml:space="preserve"> </w:t>
      </w:r>
      <w:r>
        <w:t>summary, a Data Flow Diagram is an indispensable tool</w:t>
      </w:r>
      <w:r>
        <w:rPr>
          <w:spacing w:val="-1"/>
        </w:rPr>
        <w:t xml:space="preserve"> </w:t>
      </w:r>
      <w:r>
        <w:t>for analyzing and designing systems.</w:t>
      </w:r>
      <w:r>
        <w:rPr>
          <w:spacing w:val="-15"/>
        </w:rPr>
        <w:t xml:space="preserve"> </w:t>
      </w:r>
      <w:r>
        <w:t>Its</w:t>
      </w:r>
      <w:r>
        <w:rPr>
          <w:spacing w:val="-15"/>
        </w:rPr>
        <w:t xml:space="preserve"> </w:t>
      </w:r>
      <w:r>
        <w:t>ability</w:t>
      </w:r>
      <w:r>
        <w:rPr>
          <w:spacing w:val="-15"/>
        </w:rPr>
        <w:t xml:space="preserve"> </w:t>
      </w:r>
      <w:r>
        <w:t>to</w:t>
      </w:r>
      <w:r>
        <w:rPr>
          <w:spacing w:val="-15"/>
        </w:rPr>
        <w:t xml:space="preserve"> </w:t>
      </w:r>
      <w:r>
        <w:t>visually</w:t>
      </w:r>
      <w:r>
        <w:rPr>
          <w:spacing w:val="-15"/>
        </w:rPr>
        <w:t xml:space="preserve"> </w:t>
      </w:r>
      <w:r>
        <w:t>represent</w:t>
      </w:r>
      <w:r>
        <w:rPr>
          <w:spacing w:val="-15"/>
        </w:rPr>
        <w:t xml:space="preserve"> </w:t>
      </w:r>
      <w:r>
        <w:t>complex</w:t>
      </w:r>
      <w:r>
        <w:rPr>
          <w:spacing w:val="-15"/>
        </w:rPr>
        <w:t xml:space="preserve"> </w:t>
      </w:r>
      <w:r>
        <w:t>data</w:t>
      </w:r>
      <w:r>
        <w:rPr>
          <w:spacing w:val="-15"/>
        </w:rPr>
        <w:t xml:space="preserve"> </w:t>
      </w:r>
      <w:r>
        <w:t>flows</w:t>
      </w:r>
      <w:r>
        <w:rPr>
          <w:spacing w:val="-15"/>
        </w:rPr>
        <w:t xml:space="preserve"> </w:t>
      </w:r>
      <w:r>
        <w:t>ensures</w:t>
      </w:r>
      <w:r>
        <w:rPr>
          <w:spacing w:val="-15"/>
        </w:rPr>
        <w:t xml:space="preserve"> </w:t>
      </w:r>
      <w:r>
        <w:t>clarity</w:t>
      </w:r>
      <w:r>
        <w:rPr>
          <w:spacing w:val="-15"/>
        </w:rPr>
        <w:t xml:space="preserve"> </w:t>
      </w:r>
      <w:r>
        <w:t>and</w:t>
      </w:r>
      <w:r>
        <w:rPr>
          <w:spacing w:val="-15"/>
        </w:rPr>
        <w:t xml:space="preserve"> </w:t>
      </w:r>
      <w:r>
        <w:t>efficiency in understanding and optimizing processes.</w:t>
      </w:r>
    </w:p>
    <w:p w14:paraId="56A9E842">
      <w:pPr>
        <w:pStyle w:val="8"/>
        <w:spacing w:line="360" w:lineRule="auto"/>
        <w:ind w:left="0" w:leftChars="0" w:firstLine="714" w:firstLineChars="0"/>
        <w:jc w:val="both"/>
        <w:sectPr>
          <w:pgSz w:w="11910" w:h="16840"/>
          <w:pgMar w:top="1420" w:right="1417" w:bottom="1160" w:left="1417" w:header="807" w:footer="969" w:gutter="0"/>
          <w:cols w:space="720" w:num="1"/>
        </w:sectPr>
      </w:pPr>
    </w:p>
    <w:p w14:paraId="4F40206A">
      <w:pPr>
        <w:pStyle w:val="8"/>
      </w:pPr>
    </w:p>
    <w:p w14:paraId="6A2866AF">
      <w:pPr>
        <w:pStyle w:val="8"/>
        <w:spacing w:before="146"/>
      </w:pPr>
    </w:p>
    <w:p w14:paraId="2AF84229">
      <w:pPr>
        <w:ind w:left="590"/>
        <w:rPr>
          <w:b/>
          <w:sz w:val="24"/>
        </w:rPr>
      </w:pPr>
      <w:r>
        <w:rPr>
          <w:b/>
          <w:sz w:val="24"/>
        </w:rPr>
        <w:t>Levels</w:t>
      </w:r>
      <w:r>
        <w:rPr>
          <w:b/>
          <w:spacing w:val="-5"/>
          <w:sz w:val="24"/>
        </w:rPr>
        <w:t xml:space="preserve"> </w:t>
      </w:r>
      <w:r>
        <w:rPr>
          <w:b/>
          <w:sz w:val="24"/>
        </w:rPr>
        <w:t>of</w:t>
      </w:r>
      <w:r>
        <w:rPr>
          <w:b/>
          <w:spacing w:val="-3"/>
          <w:sz w:val="24"/>
        </w:rPr>
        <w:t xml:space="preserve"> </w:t>
      </w:r>
      <w:r>
        <w:rPr>
          <w:b/>
          <w:spacing w:val="-4"/>
          <w:sz w:val="24"/>
        </w:rPr>
        <w:t>DFD:</w:t>
      </w:r>
    </w:p>
    <w:p w14:paraId="110ED8AB">
      <w:pPr>
        <w:pStyle w:val="8"/>
        <w:spacing w:before="272"/>
        <w:ind w:firstLine="720" w:firstLineChars="0"/>
      </w:pPr>
      <w:r>
        <w:t>DFDs</w:t>
      </w:r>
      <w:r>
        <w:rPr>
          <w:spacing w:val="-2"/>
        </w:rPr>
        <w:t xml:space="preserve"> </w:t>
      </w:r>
      <w:r>
        <w:t>are structured</w:t>
      </w:r>
      <w:r>
        <w:rPr>
          <w:spacing w:val="1"/>
        </w:rPr>
        <w:t xml:space="preserve"> </w:t>
      </w:r>
      <w:r>
        <w:rPr>
          <w:spacing w:val="-2"/>
        </w:rPr>
        <w:t>hierarchically:</w:t>
      </w:r>
    </w:p>
    <w:p w14:paraId="019ACD53">
      <w:pPr>
        <w:pStyle w:val="8"/>
        <w:spacing w:before="4" w:line="360" w:lineRule="auto"/>
        <w:rPr>
          <w:sz w:val="24"/>
          <w:szCs w:val="24"/>
        </w:rPr>
      </w:pPr>
    </w:p>
    <w:p w14:paraId="2D28E07E">
      <w:pPr>
        <w:pStyle w:val="15"/>
        <w:numPr>
          <w:ilvl w:val="0"/>
          <w:numId w:val="18"/>
        </w:numPr>
        <w:tabs>
          <w:tab w:val="left" w:pos="1310"/>
        </w:tabs>
        <w:spacing w:line="360" w:lineRule="auto"/>
        <w:ind w:right="25"/>
        <w:rPr>
          <w:sz w:val="24"/>
          <w:szCs w:val="24"/>
        </w:rPr>
      </w:pPr>
      <w:r>
        <w:rPr>
          <w:sz w:val="24"/>
          <w:szCs w:val="24"/>
        </w:rPr>
        <w:t>Level</w:t>
      </w:r>
      <w:r>
        <w:rPr>
          <w:spacing w:val="-11"/>
          <w:sz w:val="24"/>
          <w:szCs w:val="24"/>
        </w:rPr>
        <w:t xml:space="preserve"> </w:t>
      </w:r>
      <w:r>
        <w:rPr>
          <w:sz w:val="24"/>
          <w:szCs w:val="24"/>
        </w:rPr>
        <w:t>0</w:t>
      </w:r>
      <w:r>
        <w:rPr>
          <w:spacing w:val="-2"/>
          <w:sz w:val="24"/>
          <w:szCs w:val="24"/>
        </w:rPr>
        <w:t xml:space="preserve"> </w:t>
      </w:r>
      <w:r>
        <w:rPr>
          <w:sz w:val="24"/>
          <w:szCs w:val="24"/>
        </w:rPr>
        <w:t>(Context Diagram): These images are collected from a medical dataset, ensuring they contain both normal and pneumonia-affected samples.</w:t>
      </w:r>
    </w:p>
    <w:p w14:paraId="1438FDC2">
      <w:pPr>
        <w:pStyle w:val="15"/>
        <w:numPr>
          <w:ilvl w:val="0"/>
          <w:numId w:val="18"/>
        </w:numPr>
        <w:tabs>
          <w:tab w:val="left" w:pos="1310"/>
        </w:tabs>
        <w:spacing w:afterAutospacing="0" w:line="360" w:lineRule="auto"/>
        <w:ind w:right="-989"/>
        <w:rPr>
          <w:sz w:val="24"/>
          <w:szCs w:val="24"/>
        </w:rPr>
      </w:pPr>
      <w:r>
        <w:rPr>
          <w:sz w:val="24"/>
          <w:szCs w:val="24"/>
        </w:rPr>
        <w:t>Level</w:t>
      </w:r>
      <w:r>
        <w:rPr>
          <w:spacing w:val="-11"/>
          <w:sz w:val="24"/>
          <w:szCs w:val="24"/>
        </w:rPr>
        <w:t xml:space="preserve"> </w:t>
      </w:r>
      <w:r>
        <w:rPr>
          <w:sz w:val="24"/>
          <w:szCs w:val="24"/>
        </w:rPr>
        <w:t>1:</w:t>
      </w:r>
      <w:r>
        <w:rPr>
          <w:spacing w:val="2"/>
          <w:sz w:val="24"/>
          <w:szCs w:val="24"/>
        </w:rPr>
        <w:t xml:space="preserve"> </w:t>
      </w:r>
      <w:r>
        <w:rPr>
          <w:sz w:val="24"/>
          <w:szCs w:val="24"/>
        </w:rPr>
        <w:t>Data augmentation such as rotation and contrast adjustments.</w:t>
      </w:r>
    </w:p>
    <w:p w14:paraId="14F994E8">
      <w:pPr>
        <w:pStyle w:val="15"/>
        <w:numPr>
          <w:ilvl w:val="0"/>
          <w:numId w:val="18"/>
        </w:numPr>
        <w:tabs>
          <w:tab w:val="left" w:pos="1310"/>
        </w:tabs>
        <w:spacing w:before="64" w:beforeAutospacing="0" w:line="360" w:lineRule="auto"/>
        <w:ind w:right="26"/>
        <w:rPr>
          <w:sz w:val="24"/>
          <w:szCs w:val="24"/>
        </w:rPr>
      </w:pPr>
      <w:r>
        <w:rPr>
          <w:sz w:val="24"/>
          <w:szCs w:val="24"/>
        </w:rPr>
        <w:t>Level</w:t>
      </w:r>
      <w:r>
        <w:rPr>
          <w:spacing w:val="35"/>
          <w:sz w:val="24"/>
          <w:szCs w:val="24"/>
        </w:rPr>
        <w:t xml:space="preserve"> </w:t>
      </w:r>
      <w:r>
        <w:rPr>
          <w:sz w:val="24"/>
          <w:szCs w:val="24"/>
        </w:rPr>
        <w:t>2: The system outputs either "Pneumonia Detected" or "Normal".</w:t>
      </w:r>
    </w:p>
    <w:p w14:paraId="359345AE">
      <w:pPr>
        <w:pStyle w:val="15"/>
        <w:numPr>
          <w:ilvl w:val="0"/>
          <w:numId w:val="0"/>
        </w:numPr>
        <w:tabs>
          <w:tab w:val="left" w:pos="1310"/>
        </w:tabs>
        <w:spacing w:before="64" w:beforeAutospacing="0" w:line="360" w:lineRule="auto"/>
        <w:ind w:right="26" w:rightChars="0"/>
        <w:rPr>
          <w:sz w:val="24"/>
          <w:szCs w:val="24"/>
        </w:rPr>
      </w:pPr>
    </w:p>
    <w:p w14:paraId="296E052F">
      <w:pPr>
        <w:pStyle w:val="8"/>
        <w:rPr>
          <w:sz w:val="20"/>
        </w:rPr>
      </w:pPr>
    </w:p>
    <w:p w14:paraId="7CC99CF6">
      <w:pPr>
        <w:pStyle w:val="8"/>
        <w:spacing w:before="97"/>
        <w:ind w:left="1560"/>
        <w:rPr>
          <w:sz w:val="20"/>
        </w:rPr>
      </w:pPr>
      <w:r>
        <w:drawing>
          <wp:inline distT="0" distB="0" distL="0" distR="0">
            <wp:extent cx="4107180" cy="1112520"/>
            <wp:effectExtent l="0" t="0" r="7620" b="0"/>
            <wp:docPr id="1644837471" name="Picture 28" descr="Detection and analysis of COVID-19 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37471" name="Picture 28" descr="Detection and analysis of COVID-19 in ..."/>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107180" cy="1112520"/>
                    </a:xfrm>
                    <a:prstGeom prst="rect">
                      <a:avLst/>
                    </a:prstGeom>
                    <a:noFill/>
                    <a:ln>
                      <a:noFill/>
                    </a:ln>
                  </pic:spPr>
                </pic:pic>
              </a:graphicData>
            </a:graphic>
          </wp:inline>
        </w:drawing>
      </w:r>
    </w:p>
    <w:p w14:paraId="5D977A3F">
      <w:pPr>
        <w:pStyle w:val="8"/>
      </w:pPr>
    </w:p>
    <w:p w14:paraId="786C01D6">
      <w:pPr>
        <w:pStyle w:val="8"/>
        <w:tabs>
          <w:tab w:val="left" w:pos="960"/>
        </w:tabs>
        <w:spacing w:before="238"/>
      </w:pPr>
    </w:p>
    <w:p w14:paraId="63D5603C">
      <w:pPr>
        <w:pStyle w:val="8"/>
        <w:ind w:left="1738" w:hanging="1379"/>
        <w:jc w:val="center"/>
      </w:pPr>
      <w:r>
        <w:t>Figure</w:t>
      </w:r>
      <w:r>
        <w:rPr>
          <w:spacing w:val="-3"/>
        </w:rPr>
        <w:t xml:space="preserve"> </w:t>
      </w:r>
      <w:r>
        <w:t>3.2:</w:t>
      </w:r>
      <w:r>
        <w:rPr>
          <w:spacing w:val="-2"/>
        </w:rPr>
        <w:t xml:space="preserve"> </w:t>
      </w:r>
      <w:r>
        <w:t>Dataflow</w:t>
      </w:r>
      <w:r>
        <w:rPr>
          <w:spacing w:val="-3"/>
        </w:rPr>
        <w:t xml:space="preserve"> </w:t>
      </w:r>
      <w:r>
        <w:t>Diagram</w:t>
      </w:r>
      <w:r>
        <w:rPr>
          <w:spacing w:val="-8"/>
        </w:rPr>
        <w:t xml:space="preserve"> </w:t>
      </w:r>
      <w:r>
        <w:t>of Multi-disease detection system using X-ray images and</w:t>
      </w:r>
    </w:p>
    <w:p w14:paraId="3307B297">
      <w:pPr>
        <w:pStyle w:val="8"/>
        <w:ind w:left="1738" w:hanging="1379"/>
        <w:jc w:val="center"/>
        <w:sectPr>
          <w:pgSz w:w="11910" w:h="16840"/>
          <w:pgMar w:top="1420" w:right="1417" w:bottom="1160" w:left="1417" w:header="807" w:footer="969" w:gutter="0"/>
          <w:cols w:space="720" w:num="1"/>
        </w:sectPr>
      </w:pPr>
      <w:r>
        <w:t>deep learning techniques.</w:t>
      </w:r>
    </w:p>
    <w:p w14:paraId="495B266B">
      <w:pPr>
        <w:pStyle w:val="8"/>
        <w:rPr>
          <w:sz w:val="72"/>
        </w:rPr>
      </w:pPr>
    </w:p>
    <w:p w14:paraId="48DDAF5C">
      <w:pPr>
        <w:pStyle w:val="8"/>
        <w:rPr>
          <w:sz w:val="72"/>
        </w:rPr>
      </w:pPr>
    </w:p>
    <w:p w14:paraId="7B9D4A1D">
      <w:pPr>
        <w:pStyle w:val="8"/>
        <w:rPr>
          <w:sz w:val="72"/>
        </w:rPr>
      </w:pPr>
    </w:p>
    <w:p w14:paraId="5C3137BD">
      <w:pPr>
        <w:pStyle w:val="8"/>
        <w:rPr>
          <w:sz w:val="72"/>
        </w:rPr>
      </w:pPr>
    </w:p>
    <w:p w14:paraId="67343B94">
      <w:pPr>
        <w:pStyle w:val="8"/>
        <w:rPr>
          <w:sz w:val="72"/>
        </w:rPr>
      </w:pPr>
    </w:p>
    <w:p w14:paraId="59DE8883">
      <w:pPr>
        <w:pStyle w:val="8"/>
        <w:rPr>
          <w:sz w:val="72"/>
        </w:rPr>
      </w:pPr>
    </w:p>
    <w:p w14:paraId="4927EB12">
      <w:pPr>
        <w:pStyle w:val="8"/>
        <w:spacing w:before="327"/>
        <w:rPr>
          <w:sz w:val="72"/>
        </w:rPr>
      </w:pPr>
    </w:p>
    <w:p w14:paraId="1B71F772">
      <w:pPr>
        <w:pStyle w:val="2"/>
        <w:ind w:firstLine="0"/>
      </w:pPr>
      <w:r>
        <w:rPr>
          <w:sz w:val="70"/>
        </w:rPr>
        <w:t>4.</w:t>
      </w:r>
      <w:r>
        <w:rPr>
          <w:spacing w:val="48"/>
          <w:sz w:val="70"/>
        </w:rPr>
        <w:t xml:space="preserve"> </w:t>
      </w:r>
      <w:r>
        <w:rPr>
          <w:spacing w:val="-2"/>
        </w:rPr>
        <w:t>IMPLEMENTATION</w:t>
      </w:r>
    </w:p>
    <w:p w14:paraId="7E2E8516">
      <w:pPr>
        <w:pStyle w:val="2"/>
        <w:sectPr>
          <w:headerReference r:id="rId18" w:type="default"/>
          <w:footerReference r:id="rId19" w:type="default"/>
          <w:pgSz w:w="11910" w:h="16840"/>
          <w:pgMar w:top="1920" w:right="1417" w:bottom="280" w:left="1417" w:header="0" w:footer="0" w:gutter="0"/>
          <w:cols w:space="720" w:num="1"/>
        </w:sectPr>
      </w:pPr>
    </w:p>
    <w:p w14:paraId="59B4916E">
      <w:pPr>
        <w:pStyle w:val="8"/>
        <w:spacing w:before="6"/>
        <w:rPr>
          <w:b/>
          <w:sz w:val="32"/>
        </w:rPr>
      </w:pPr>
    </w:p>
    <w:p w14:paraId="7F3C0D49">
      <w:pPr>
        <w:pStyle w:val="3"/>
        <w:numPr>
          <w:ilvl w:val="1"/>
          <w:numId w:val="6"/>
        </w:numPr>
        <w:tabs>
          <w:tab w:val="left" w:pos="3238"/>
        </w:tabs>
        <w:spacing w:before="0"/>
        <w:jc w:val="left"/>
      </w:pPr>
      <w:r>
        <w:rPr>
          <w:spacing w:val="-2"/>
        </w:rPr>
        <w:t>IMPLEMENTATION</w:t>
      </w:r>
    </w:p>
    <w:p w14:paraId="3DD6B20A">
      <w:pPr>
        <w:pStyle w:val="8"/>
        <w:spacing w:before="365" w:line="360" w:lineRule="auto"/>
        <w:ind w:left="23" w:right="17" w:firstLine="566"/>
        <w:jc w:val="both"/>
      </w:pPr>
      <w:r>
        <w:t>The implementation phase of a project involves executing the planned strategies and tasks. It requires meticulous coordination, resource allocation, and monitoring to ensure that objectives are met efficiently. Effective implementation is crucial for achieving project goals and delivering expected outcomes within the set timeline and budget constraints.</w:t>
      </w:r>
    </w:p>
    <w:p w14:paraId="707901AC">
      <w:pPr>
        <w:pStyle w:val="8"/>
        <w:spacing w:before="100"/>
      </w:pPr>
    </w:p>
    <w:p w14:paraId="6D420DBB">
      <w:pPr>
        <w:pStyle w:val="4"/>
        <w:numPr>
          <w:ilvl w:val="2"/>
          <w:numId w:val="6"/>
        </w:numPr>
        <w:tabs>
          <w:tab w:val="left" w:pos="734"/>
        </w:tabs>
      </w:pPr>
      <w:r>
        <w:t>ALGORITHMS</w:t>
      </w:r>
      <w:r>
        <w:rPr>
          <w:spacing w:val="-13"/>
        </w:rPr>
        <w:t xml:space="preserve"> </w:t>
      </w:r>
      <w:r>
        <w:rPr>
          <w:spacing w:val="-4"/>
        </w:rPr>
        <w:t>USED</w:t>
      </w:r>
    </w:p>
    <w:p w14:paraId="1A15AEA8">
      <w:pPr>
        <w:pStyle w:val="5"/>
        <w:spacing w:before="321"/>
        <w:ind w:left="744" w:firstLine="0"/>
      </w:pPr>
      <w:r>
        <w:t>CNN-Based</w:t>
      </w:r>
      <w:r>
        <w:rPr>
          <w:spacing w:val="-11"/>
        </w:rPr>
        <w:t xml:space="preserve"> </w:t>
      </w:r>
      <w:r>
        <w:t>Models</w:t>
      </w:r>
      <w:r>
        <w:rPr>
          <w:spacing w:val="-8"/>
        </w:rPr>
        <w:t xml:space="preserve"> </w:t>
      </w:r>
      <w:r>
        <w:t>for</w:t>
      </w:r>
      <w:r>
        <w:rPr>
          <w:spacing w:val="-9"/>
        </w:rPr>
        <w:t xml:space="preserve"> </w:t>
      </w:r>
      <w:r>
        <w:t>Feature</w:t>
      </w:r>
      <w:r>
        <w:rPr>
          <w:spacing w:val="-8"/>
        </w:rPr>
        <w:t xml:space="preserve"> </w:t>
      </w:r>
      <w:r>
        <w:rPr>
          <w:spacing w:val="-2"/>
        </w:rPr>
        <w:t>Extraction</w:t>
      </w:r>
    </w:p>
    <w:p w14:paraId="4CDA0FEA">
      <w:pPr>
        <w:pStyle w:val="8"/>
        <w:spacing w:before="316" w:line="360" w:lineRule="auto"/>
        <w:ind w:left="720" w:leftChars="0" w:right="121" w:rightChars="0" w:firstLine="720" w:firstLineChars="0"/>
        <w:jc w:val="both"/>
      </w:pPr>
      <w:r>
        <w:t>Convolutional Neural Networks (CNNs) are widely used for video frame classification as they are highly effective at capturing spatial features. Models</w:t>
      </w:r>
      <w:r>
        <w:rPr>
          <w:spacing w:val="-1"/>
        </w:rPr>
        <w:t xml:space="preserve"> </w:t>
      </w:r>
      <w:r>
        <w:t>such</w:t>
      </w:r>
      <w:r>
        <w:rPr>
          <w:spacing w:val="-3"/>
        </w:rPr>
        <w:t xml:space="preserve"> </w:t>
      </w:r>
      <w:r>
        <w:t>as</w:t>
      </w:r>
      <w:r>
        <w:rPr>
          <w:spacing w:val="-1"/>
        </w:rPr>
        <w:t xml:space="preserve"> </w:t>
      </w:r>
      <w:r>
        <w:t>ResNet-50,</w:t>
      </w:r>
      <w:r>
        <w:rPr>
          <w:spacing w:val="-1"/>
        </w:rPr>
        <w:t xml:space="preserve"> </w:t>
      </w:r>
      <w:r>
        <w:t>VGG-16,</w:t>
      </w:r>
      <w:r>
        <w:rPr>
          <w:spacing w:val="-1"/>
        </w:rPr>
        <w:t xml:space="preserve"> </w:t>
      </w:r>
      <w:r>
        <w:t>and EfficientNet have been</w:t>
      </w:r>
      <w:r>
        <w:rPr>
          <w:spacing w:val="-3"/>
        </w:rPr>
        <w:t xml:space="preserve"> </w:t>
      </w:r>
      <w:r>
        <w:t>employed to analyze individual frames to determine whether the content is safe or unsafe. CNNs, particularly EfficientNet-B7, extract spatial features from video frames to detect inappropriate content. By identifying patterns in images,</w:t>
      </w:r>
      <w:r>
        <w:rPr>
          <w:spacing w:val="-15"/>
        </w:rPr>
        <w:t xml:space="preserve"> </w:t>
      </w:r>
      <w:r>
        <w:t>CNNs</w:t>
      </w:r>
      <w:r>
        <w:rPr>
          <w:spacing w:val="-15"/>
        </w:rPr>
        <w:t xml:space="preserve"> </w:t>
      </w:r>
      <w:r>
        <w:t>help</w:t>
      </w:r>
      <w:r>
        <w:rPr>
          <w:spacing w:val="-15"/>
        </w:rPr>
        <w:t xml:space="preserve"> </w:t>
      </w:r>
      <w:r>
        <w:t>recognize</w:t>
      </w:r>
      <w:r>
        <w:rPr>
          <w:spacing w:val="-15"/>
        </w:rPr>
        <w:t xml:space="preserve"> </w:t>
      </w:r>
      <w:r>
        <w:t>explicit</w:t>
      </w:r>
      <w:r>
        <w:rPr>
          <w:spacing w:val="-13"/>
        </w:rPr>
        <w:t xml:space="preserve"> </w:t>
      </w:r>
      <w:r>
        <w:t>or</w:t>
      </w:r>
      <w:r>
        <w:rPr>
          <w:spacing w:val="-13"/>
        </w:rPr>
        <w:t xml:space="preserve"> </w:t>
      </w:r>
      <w:r>
        <w:t>violent</w:t>
      </w:r>
      <w:r>
        <w:rPr>
          <w:spacing w:val="-11"/>
        </w:rPr>
        <w:t xml:space="preserve"> </w:t>
      </w:r>
      <w:r>
        <w:t>elements.</w:t>
      </w:r>
      <w:r>
        <w:rPr>
          <w:spacing w:val="-13"/>
        </w:rPr>
        <w:t xml:space="preserve"> </w:t>
      </w:r>
      <w:r>
        <w:t>These</w:t>
      </w:r>
      <w:r>
        <w:rPr>
          <w:spacing w:val="-1"/>
        </w:rPr>
        <w:t xml:space="preserve"> </w:t>
      </w:r>
      <w:r>
        <w:t>captures</w:t>
      </w:r>
      <w:r>
        <w:rPr>
          <w:spacing w:val="-3"/>
        </w:rPr>
        <w:t xml:space="preserve"> </w:t>
      </w:r>
      <w:r>
        <w:t>temporal</w:t>
      </w:r>
      <w:r>
        <w:rPr>
          <w:spacing w:val="-5"/>
        </w:rPr>
        <w:t xml:space="preserve"> </w:t>
      </w:r>
      <w:r>
        <w:t>relationships between frames, improving detection accuracy.</w:t>
      </w:r>
    </w:p>
    <w:p w14:paraId="64A15647">
      <w:pPr>
        <w:pStyle w:val="8"/>
        <w:spacing w:before="46"/>
      </w:pPr>
    </w:p>
    <w:p w14:paraId="1C77CC91">
      <w:pPr>
        <w:spacing w:before="1"/>
        <w:ind w:left="1464"/>
        <w:jc w:val="both"/>
        <w:rPr>
          <w:sz w:val="28"/>
        </w:rPr>
      </w:pPr>
      <w:r>
        <w:rPr>
          <w:sz w:val="28"/>
          <w:u w:val="single"/>
        </w:rPr>
        <w:t>Advantages</w:t>
      </w:r>
      <w:r>
        <w:rPr>
          <w:spacing w:val="-5"/>
          <w:sz w:val="28"/>
          <w:u w:val="single"/>
        </w:rPr>
        <w:t xml:space="preserve"> </w:t>
      </w:r>
      <w:r>
        <w:rPr>
          <w:sz w:val="28"/>
          <w:u w:val="single"/>
        </w:rPr>
        <w:t>of</w:t>
      </w:r>
      <w:r>
        <w:rPr>
          <w:spacing w:val="-11"/>
          <w:sz w:val="28"/>
          <w:u w:val="single"/>
        </w:rPr>
        <w:t xml:space="preserve"> </w:t>
      </w:r>
      <w:r>
        <w:rPr>
          <w:sz w:val="28"/>
          <w:u w:val="single"/>
        </w:rPr>
        <w:t>CNN-Based</w:t>
      </w:r>
      <w:r>
        <w:rPr>
          <w:spacing w:val="-6"/>
          <w:sz w:val="28"/>
          <w:u w:val="single"/>
        </w:rPr>
        <w:t xml:space="preserve"> </w:t>
      </w:r>
      <w:r>
        <w:rPr>
          <w:spacing w:val="-2"/>
          <w:sz w:val="28"/>
          <w:u w:val="single"/>
        </w:rPr>
        <w:t>Models:</w:t>
      </w:r>
    </w:p>
    <w:p w14:paraId="3AEFAA4C">
      <w:pPr>
        <w:pStyle w:val="8"/>
        <w:spacing w:before="44"/>
      </w:pPr>
    </w:p>
    <w:p w14:paraId="1764F45D">
      <w:pPr>
        <w:pStyle w:val="15"/>
        <w:numPr>
          <w:ilvl w:val="0"/>
          <w:numId w:val="19"/>
        </w:numPr>
        <w:tabs>
          <w:tab w:val="left" w:pos="1867"/>
        </w:tabs>
        <w:spacing w:line="364" w:lineRule="auto"/>
        <w:ind w:right="167" w:rightChars="76"/>
        <w:jc w:val="both"/>
        <w:rPr>
          <w:sz w:val="24"/>
          <w:szCs w:val="24"/>
        </w:rPr>
      </w:pPr>
      <w:r>
        <w:rPr>
          <w:sz w:val="24"/>
          <w:szCs w:val="24"/>
        </w:rPr>
        <w:t>Pre-trained models like MobileNetV2 and ResNet152V2 have been trained on large datasets, improving accuracy in pneumonia detection.</w:t>
      </w:r>
    </w:p>
    <w:p w14:paraId="2A5B7A97">
      <w:pPr>
        <w:pStyle w:val="15"/>
        <w:numPr>
          <w:ilvl w:val="0"/>
          <w:numId w:val="19"/>
        </w:numPr>
        <w:tabs>
          <w:tab w:val="left" w:pos="1867"/>
        </w:tabs>
        <w:spacing w:before="49" w:line="360" w:lineRule="auto"/>
        <w:ind w:right="167" w:rightChars="0"/>
        <w:jc w:val="both"/>
        <w:rPr>
          <w:sz w:val="24"/>
          <w:szCs w:val="24"/>
        </w:rPr>
      </w:pPr>
      <w:r>
        <w:rPr>
          <w:sz w:val="24"/>
          <w:szCs w:val="24"/>
        </w:rPr>
        <w:t>Pooling layers help reduce computational complexity while retaining essential features.</w:t>
      </w:r>
    </w:p>
    <w:p w14:paraId="3A62B2D6">
      <w:pPr>
        <w:pStyle w:val="15"/>
        <w:numPr>
          <w:ilvl w:val="0"/>
          <w:numId w:val="19"/>
        </w:numPr>
        <w:tabs>
          <w:tab w:val="left" w:pos="1867"/>
        </w:tabs>
        <w:spacing w:before="49" w:line="360" w:lineRule="auto"/>
        <w:ind w:right="167" w:rightChars="0"/>
        <w:jc w:val="both"/>
        <w:rPr>
          <w:sz w:val="24"/>
          <w:szCs w:val="24"/>
        </w:rPr>
      </w:pPr>
      <w:r>
        <w:rPr>
          <w:spacing w:val="-2"/>
          <w:sz w:val="24"/>
          <w:szCs w:val="24"/>
        </w:rPr>
        <w:t>They can generalize well across different X-ray datasets and real-world scenarios</w:t>
      </w:r>
    </w:p>
    <w:p w14:paraId="77739DF8">
      <w:pPr>
        <w:ind w:left="1464"/>
        <w:rPr>
          <w:sz w:val="28"/>
        </w:rPr>
      </w:pPr>
      <w:r>
        <w:rPr>
          <w:sz w:val="28"/>
          <w:u w:val="single"/>
        </w:rPr>
        <w:t>Disadvantages</w:t>
      </w:r>
      <w:r>
        <w:rPr>
          <w:spacing w:val="-7"/>
          <w:sz w:val="28"/>
          <w:u w:val="single"/>
        </w:rPr>
        <w:t xml:space="preserve"> </w:t>
      </w:r>
      <w:r>
        <w:rPr>
          <w:sz w:val="28"/>
          <w:u w:val="single"/>
        </w:rPr>
        <w:t>of</w:t>
      </w:r>
      <w:r>
        <w:rPr>
          <w:spacing w:val="-14"/>
          <w:sz w:val="28"/>
          <w:u w:val="single"/>
        </w:rPr>
        <w:t xml:space="preserve"> </w:t>
      </w:r>
      <w:r>
        <w:rPr>
          <w:sz w:val="28"/>
          <w:u w:val="single"/>
        </w:rPr>
        <w:t>CNN-Based</w:t>
      </w:r>
      <w:r>
        <w:rPr>
          <w:spacing w:val="-8"/>
          <w:sz w:val="28"/>
          <w:u w:val="single"/>
        </w:rPr>
        <w:t xml:space="preserve"> </w:t>
      </w:r>
      <w:r>
        <w:rPr>
          <w:spacing w:val="-2"/>
          <w:sz w:val="28"/>
          <w:u w:val="single"/>
        </w:rPr>
        <w:t>Models:</w:t>
      </w:r>
    </w:p>
    <w:p w14:paraId="29803851">
      <w:pPr>
        <w:pStyle w:val="8"/>
        <w:spacing w:before="44"/>
      </w:pPr>
    </w:p>
    <w:p w14:paraId="36FD53C4">
      <w:pPr>
        <w:pStyle w:val="15"/>
        <w:numPr>
          <w:ilvl w:val="0"/>
          <w:numId w:val="19"/>
        </w:numPr>
        <w:tabs>
          <w:tab w:val="left" w:pos="1867"/>
          <w:tab w:val="left" w:pos="2750"/>
          <w:tab w:val="left" w:pos="3422"/>
          <w:tab w:val="left" w:pos="4553"/>
          <w:tab w:val="left" w:pos="6471"/>
          <w:tab w:val="left" w:pos="7482"/>
          <w:tab w:val="left" w:pos="8207"/>
        </w:tabs>
        <w:spacing w:line="360" w:lineRule="auto"/>
        <w:ind w:right="66" w:rightChars="0"/>
        <w:jc w:val="both"/>
        <w:rPr>
          <w:sz w:val="24"/>
        </w:rPr>
      </w:pPr>
      <w:r>
        <w:rPr>
          <w:spacing w:val="-4"/>
          <w:sz w:val="24"/>
        </w:rPr>
        <w:t>CNNs, especially deep architectures like ResNet152V2, require significant computational power for training and inference.</w:t>
      </w:r>
    </w:p>
    <w:p w14:paraId="5EEB6D73">
      <w:pPr>
        <w:pStyle w:val="15"/>
        <w:numPr>
          <w:ilvl w:val="0"/>
          <w:numId w:val="19"/>
        </w:numPr>
        <w:tabs>
          <w:tab w:val="left" w:pos="1867"/>
        </w:tabs>
        <w:spacing w:line="362" w:lineRule="auto"/>
        <w:ind w:right="161" w:rightChars="0"/>
        <w:jc w:val="both"/>
        <w:rPr>
          <w:sz w:val="24"/>
        </w:rPr>
        <w:sectPr>
          <w:headerReference r:id="rId20" w:type="default"/>
          <w:footerReference r:id="rId21" w:type="default"/>
          <w:pgSz w:w="11910" w:h="16840"/>
          <w:pgMar w:top="1420" w:right="1417" w:bottom="1160" w:left="1417" w:header="807" w:footer="969" w:gutter="0"/>
          <w:pgNumType w:start="18"/>
          <w:cols w:space="720" w:num="1"/>
        </w:sectPr>
      </w:pPr>
      <w:r>
        <w:rPr>
          <w:sz w:val="24"/>
        </w:rPr>
        <w:t>CNN models need a vast amount of labeled chest X-ray images to</w:t>
      </w:r>
      <w:r>
        <w:rPr>
          <w:rFonts w:hint="default"/>
          <w:sz w:val="24"/>
          <w:lang w:val="en-IN"/>
        </w:rPr>
        <w:t xml:space="preserve"> </w:t>
      </w:r>
      <w:r>
        <w:rPr>
          <w:sz w:val="24"/>
        </w:rPr>
        <w:t>generalize well.</w:t>
      </w:r>
    </w:p>
    <w:p w14:paraId="6FFF3559">
      <w:pPr>
        <w:pStyle w:val="8"/>
        <w:spacing w:before="97"/>
      </w:pPr>
    </w:p>
    <w:p w14:paraId="14BEEFAB">
      <w:pPr>
        <w:pStyle w:val="8"/>
        <w:spacing w:before="95"/>
        <w:ind w:left="709"/>
        <w:rPr>
          <w:b/>
          <w:bCs/>
          <w:sz w:val="28"/>
          <w:szCs w:val="28"/>
          <w:lang w:val="en-IN"/>
        </w:rPr>
      </w:pPr>
      <w:r>
        <w:rPr>
          <w:b/>
          <w:bCs/>
          <w:sz w:val="28"/>
          <w:szCs w:val="28"/>
          <w:lang w:val="en-IN"/>
        </w:rPr>
        <w:t>4.1.1. MobileNetV2</w:t>
      </w:r>
    </w:p>
    <w:p w14:paraId="7BFD2A91">
      <w:pPr>
        <w:pStyle w:val="8"/>
        <w:numPr>
          <w:ilvl w:val="0"/>
          <w:numId w:val="20"/>
        </w:numPr>
        <w:tabs>
          <w:tab w:val="clear" w:pos="720"/>
        </w:tabs>
        <w:spacing w:before="95" w:line="360" w:lineRule="auto"/>
        <w:ind w:left="1985" w:hanging="284"/>
        <w:jc w:val="both"/>
        <w:rPr>
          <w:lang w:val="en-IN"/>
        </w:rPr>
      </w:pPr>
      <w:r>
        <w:rPr>
          <w:lang w:val="en-IN"/>
        </w:rPr>
        <w:t>A lightweight Convolutional Neural Network (CNN) designed for mobile and embedded devices.</w:t>
      </w:r>
    </w:p>
    <w:p w14:paraId="3A56E666">
      <w:pPr>
        <w:pStyle w:val="8"/>
        <w:numPr>
          <w:ilvl w:val="0"/>
          <w:numId w:val="20"/>
        </w:numPr>
        <w:tabs>
          <w:tab w:val="clear" w:pos="720"/>
        </w:tabs>
        <w:spacing w:before="95" w:line="360" w:lineRule="auto"/>
        <w:ind w:left="1985" w:hanging="284"/>
        <w:jc w:val="both"/>
        <w:rPr>
          <w:lang w:val="en-IN"/>
        </w:rPr>
      </w:pPr>
      <w:r>
        <w:rPr>
          <w:lang w:val="en-IN"/>
        </w:rPr>
        <w:t>Uses depthwise separable convolutions to reduce computational cost while maintaining accuracy.</w:t>
      </w:r>
    </w:p>
    <w:p w14:paraId="32D1BC49">
      <w:pPr>
        <w:pStyle w:val="8"/>
        <w:numPr>
          <w:ilvl w:val="0"/>
          <w:numId w:val="20"/>
        </w:numPr>
        <w:tabs>
          <w:tab w:val="clear" w:pos="720"/>
        </w:tabs>
        <w:spacing w:before="95" w:line="360" w:lineRule="auto"/>
        <w:ind w:left="1985" w:hanging="284"/>
        <w:jc w:val="both"/>
        <w:rPr>
          <w:lang w:val="en-IN"/>
        </w:rPr>
      </w:pPr>
      <w:r>
        <w:rPr>
          <w:lang w:val="en-IN"/>
        </w:rPr>
        <w:t>Implements inverted residual blocks with linear bottlenecks for efficient feature extraction.</w:t>
      </w:r>
    </w:p>
    <w:p w14:paraId="3330FF35">
      <w:pPr>
        <w:pStyle w:val="8"/>
        <w:numPr>
          <w:ilvl w:val="0"/>
          <w:numId w:val="20"/>
        </w:numPr>
        <w:tabs>
          <w:tab w:val="clear" w:pos="720"/>
        </w:tabs>
        <w:spacing w:before="95" w:line="360" w:lineRule="auto"/>
        <w:ind w:left="1985" w:hanging="284"/>
        <w:jc w:val="both"/>
        <w:rPr>
          <w:lang w:val="en-IN"/>
        </w:rPr>
      </w:pPr>
      <w:r>
        <w:rPr>
          <w:lang w:val="en-IN"/>
        </w:rPr>
        <w:t>Works well for image classification with fewer parameters and lower memory requirements.</w:t>
      </w:r>
    </w:p>
    <w:p w14:paraId="29BC7343">
      <w:pPr>
        <w:pStyle w:val="8"/>
        <w:numPr>
          <w:ilvl w:val="0"/>
          <w:numId w:val="20"/>
        </w:numPr>
        <w:tabs>
          <w:tab w:val="clear" w:pos="720"/>
        </w:tabs>
        <w:spacing w:before="95" w:line="360" w:lineRule="auto"/>
        <w:ind w:left="1985" w:hanging="284"/>
        <w:jc w:val="both"/>
      </w:pPr>
      <w:r>
        <w:rPr>
          <w:lang w:val="en-IN"/>
        </w:rPr>
        <w:t>Used in this project as a pre-trained feature extractor for pneumonia detection.</w:t>
      </w:r>
    </w:p>
    <w:p w14:paraId="1935ED9C">
      <w:pPr>
        <w:pStyle w:val="8"/>
        <w:spacing w:before="97"/>
        <w:ind w:left="709"/>
        <w:rPr>
          <w:b/>
          <w:bCs/>
          <w:sz w:val="28"/>
          <w:szCs w:val="28"/>
          <w:lang w:val="en-IN"/>
        </w:rPr>
      </w:pPr>
      <w:r>
        <w:rPr>
          <w:b/>
          <w:bCs/>
          <w:sz w:val="28"/>
          <w:szCs w:val="28"/>
          <w:lang w:val="en-IN"/>
        </w:rPr>
        <w:t>4.1.2. ResNet152V2</w:t>
      </w:r>
    </w:p>
    <w:p w14:paraId="44E92B59">
      <w:pPr>
        <w:pStyle w:val="8"/>
        <w:numPr>
          <w:ilvl w:val="0"/>
          <w:numId w:val="21"/>
        </w:numPr>
        <w:tabs>
          <w:tab w:val="left" w:pos="993"/>
        </w:tabs>
        <w:spacing w:before="97" w:line="360" w:lineRule="auto"/>
        <w:ind w:left="2082" w:leftChars="0" w:hanging="380" w:firstLineChars="0"/>
        <w:jc w:val="both"/>
        <w:rPr>
          <w:lang w:val="en-IN"/>
        </w:rPr>
      </w:pPr>
      <w:r>
        <w:rPr>
          <w:lang w:val="en-IN"/>
        </w:rPr>
        <w:t>A deep residual network with 152 layers, designed to tackle the</w:t>
      </w:r>
      <w:r>
        <w:rPr>
          <w:rFonts w:hint="default"/>
          <w:lang w:val="en-IN"/>
        </w:rPr>
        <w:t xml:space="preserve"> </w:t>
      </w:r>
      <w:r>
        <w:rPr>
          <w:lang w:val="en-IN"/>
        </w:rPr>
        <w:t>vanishing gradient problem.</w:t>
      </w:r>
    </w:p>
    <w:p w14:paraId="4030DF95">
      <w:pPr>
        <w:pStyle w:val="8"/>
        <w:numPr>
          <w:ilvl w:val="0"/>
          <w:numId w:val="21"/>
        </w:numPr>
        <w:tabs>
          <w:tab w:val="left" w:pos="993"/>
        </w:tabs>
        <w:spacing w:before="97" w:line="360" w:lineRule="auto"/>
        <w:ind w:left="2082" w:leftChars="0" w:hanging="380" w:firstLineChars="0"/>
        <w:jc w:val="both"/>
        <w:rPr>
          <w:lang w:val="en-IN"/>
        </w:rPr>
      </w:pPr>
      <w:r>
        <w:rPr>
          <w:lang w:val="en-IN"/>
        </w:rPr>
        <w:t>Uses skip connections (residual learning) to allow gradients to flow easily during backpropagation.</w:t>
      </w:r>
    </w:p>
    <w:p w14:paraId="2DFE2056">
      <w:pPr>
        <w:pStyle w:val="8"/>
        <w:numPr>
          <w:ilvl w:val="0"/>
          <w:numId w:val="21"/>
        </w:numPr>
        <w:tabs>
          <w:tab w:val="left" w:pos="993"/>
        </w:tabs>
        <w:spacing w:before="97" w:line="360" w:lineRule="auto"/>
        <w:ind w:left="2082" w:leftChars="0" w:hanging="380" w:firstLineChars="0"/>
        <w:jc w:val="both"/>
        <w:rPr>
          <w:lang w:val="en-IN"/>
        </w:rPr>
      </w:pPr>
      <w:r>
        <w:rPr>
          <w:lang w:val="en-IN"/>
        </w:rPr>
        <w:t>Improves training stability and accuracy, even in deep networks.</w:t>
      </w:r>
    </w:p>
    <w:p w14:paraId="092B487B">
      <w:pPr>
        <w:pStyle w:val="8"/>
        <w:numPr>
          <w:ilvl w:val="0"/>
          <w:numId w:val="21"/>
        </w:numPr>
        <w:tabs>
          <w:tab w:val="left" w:pos="993"/>
        </w:tabs>
        <w:spacing w:before="97" w:line="360" w:lineRule="auto"/>
        <w:ind w:left="2082" w:leftChars="0" w:hanging="380" w:firstLineChars="0"/>
        <w:jc w:val="both"/>
        <w:rPr>
          <w:lang w:val="en-IN"/>
        </w:rPr>
      </w:pPr>
      <w:r>
        <w:rPr>
          <w:lang w:val="en-IN"/>
        </w:rPr>
        <w:t>Suitable for high-performance image classification tasks, including medical imaging.</w:t>
      </w:r>
    </w:p>
    <w:p w14:paraId="5C8843DD">
      <w:pPr>
        <w:pStyle w:val="8"/>
        <w:numPr>
          <w:ilvl w:val="0"/>
          <w:numId w:val="21"/>
        </w:numPr>
        <w:tabs>
          <w:tab w:val="left" w:pos="993"/>
        </w:tabs>
        <w:spacing w:before="97" w:line="360" w:lineRule="auto"/>
        <w:ind w:left="2082" w:leftChars="0" w:hanging="380" w:firstLineChars="0"/>
        <w:jc w:val="both"/>
        <w:rPr>
          <w:lang w:val="en-IN"/>
        </w:rPr>
      </w:pPr>
      <w:r>
        <w:rPr>
          <w:lang w:val="en-IN"/>
        </w:rPr>
        <w:t>Utilized as a pre-trained CNN model for extracting pneumonia-related features.</w:t>
      </w:r>
    </w:p>
    <w:p w14:paraId="3FDDE903">
      <w:pPr>
        <w:pStyle w:val="8"/>
        <w:spacing w:before="97"/>
      </w:pPr>
    </w:p>
    <w:p w14:paraId="31B68815">
      <w:pPr>
        <w:pStyle w:val="5"/>
        <w:ind w:firstLine="119"/>
        <w:rPr>
          <w:sz w:val="24"/>
          <w:szCs w:val="24"/>
          <w:lang w:val="en-IN" w:eastAsia="en-IN"/>
        </w:rPr>
      </w:pPr>
      <w:r>
        <w:rPr>
          <w:rStyle w:val="13"/>
          <w:b/>
          <w:bCs/>
        </w:rPr>
        <w:t>4.1.3. CNN (Convolutional Neural Network)</w:t>
      </w:r>
    </w:p>
    <w:p w14:paraId="428F68BE">
      <w:pPr>
        <w:widowControl/>
        <w:numPr>
          <w:ilvl w:val="0"/>
          <w:numId w:val="22"/>
        </w:numPr>
        <w:tabs>
          <w:tab w:val="left" w:pos="1560"/>
          <w:tab w:val="clear" w:pos="720"/>
        </w:tabs>
        <w:autoSpaceDE/>
        <w:autoSpaceDN/>
        <w:spacing w:before="100" w:beforeAutospacing="1" w:after="100" w:afterAutospacing="1" w:line="360" w:lineRule="auto"/>
        <w:ind w:left="2075" w:leftChars="0" w:hanging="360" w:firstLineChars="0"/>
        <w:jc w:val="both"/>
        <w:rPr>
          <w:sz w:val="24"/>
          <w:szCs w:val="24"/>
        </w:rPr>
      </w:pPr>
      <w:r>
        <w:rPr>
          <w:sz w:val="24"/>
          <w:szCs w:val="24"/>
        </w:rPr>
        <w:t xml:space="preserve">A neural network designed for </w:t>
      </w:r>
      <w:r>
        <w:rPr>
          <w:rStyle w:val="13"/>
          <w:b w:val="0"/>
          <w:bCs w:val="0"/>
          <w:sz w:val="24"/>
          <w:szCs w:val="24"/>
        </w:rPr>
        <w:t>image processing and feature extraction</w:t>
      </w:r>
      <w:r>
        <w:rPr>
          <w:sz w:val="24"/>
          <w:szCs w:val="24"/>
        </w:rPr>
        <w:t xml:space="preserve"> using convolutional layers.</w:t>
      </w:r>
    </w:p>
    <w:p w14:paraId="12B21612">
      <w:pPr>
        <w:widowControl/>
        <w:numPr>
          <w:ilvl w:val="0"/>
          <w:numId w:val="22"/>
        </w:numPr>
        <w:tabs>
          <w:tab w:val="left" w:pos="1560"/>
          <w:tab w:val="clear" w:pos="720"/>
        </w:tabs>
        <w:autoSpaceDE/>
        <w:autoSpaceDN/>
        <w:spacing w:before="100" w:beforeAutospacing="1" w:afterAutospacing="0" w:line="360" w:lineRule="auto"/>
        <w:ind w:left="2075" w:leftChars="0" w:hanging="360" w:firstLineChars="0"/>
        <w:jc w:val="both"/>
        <w:rPr>
          <w:sz w:val="24"/>
          <w:szCs w:val="24"/>
        </w:rPr>
      </w:pPr>
      <w:r>
        <w:rPr>
          <w:sz w:val="24"/>
          <w:szCs w:val="24"/>
        </w:rPr>
        <w:t xml:space="preserve">Uses </w:t>
      </w:r>
      <w:r>
        <w:rPr>
          <w:rStyle w:val="13"/>
          <w:b w:val="0"/>
          <w:bCs w:val="0"/>
          <w:sz w:val="24"/>
          <w:szCs w:val="24"/>
        </w:rPr>
        <w:t>convolution, pooling, and activation functions</w:t>
      </w:r>
      <w:r>
        <w:rPr>
          <w:sz w:val="24"/>
          <w:szCs w:val="24"/>
        </w:rPr>
        <w:t xml:space="preserve"> to detect spatial patterns in chest X-rays.</w:t>
      </w:r>
    </w:p>
    <w:p w14:paraId="55056A3C">
      <w:pPr>
        <w:widowControl/>
        <w:numPr>
          <w:ilvl w:val="0"/>
          <w:numId w:val="22"/>
        </w:numPr>
        <w:tabs>
          <w:tab w:val="left" w:pos="1560"/>
          <w:tab w:val="clear" w:pos="720"/>
        </w:tabs>
        <w:autoSpaceDE/>
        <w:autoSpaceDN/>
        <w:spacing w:beforeAutospacing="0" w:afterAutospacing="0" w:line="360" w:lineRule="auto"/>
        <w:ind w:left="2067" w:leftChars="0" w:hanging="307" w:firstLineChars="0"/>
        <w:jc w:val="both"/>
        <w:rPr>
          <w:sz w:val="24"/>
          <w:szCs w:val="24"/>
        </w:rPr>
      </w:pPr>
      <w:r>
        <w:rPr>
          <w:sz w:val="24"/>
          <w:szCs w:val="24"/>
        </w:rPr>
        <w:t>Helps in identifying key pneumonia-related features like lung abnormalities.</w:t>
      </w:r>
    </w:p>
    <w:p w14:paraId="4BC95464">
      <w:pPr>
        <w:widowControl/>
        <w:numPr>
          <w:ilvl w:val="0"/>
          <w:numId w:val="22"/>
        </w:numPr>
        <w:tabs>
          <w:tab w:val="left" w:pos="1560"/>
          <w:tab w:val="clear" w:pos="720"/>
        </w:tabs>
        <w:autoSpaceDE/>
        <w:autoSpaceDN/>
        <w:spacing w:beforeAutospacing="0" w:after="100" w:afterAutospacing="1" w:line="360" w:lineRule="auto"/>
        <w:ind w:left="2075" w:leftChars="0" w:hanging="360" w:firstLineChars="0"/>
        <w:jc w:val="both"/>
        <w:rPr>
          <w:sz w:val="24"/>
          <w:szCs w:val="24"/>
        </w:rPr>
      </w:pPr>
      <w:r>
        <w:rPr>
          <w:sz w:val="24"/>
          <w:szCs w:val="24"/>
        </w:rPr>
        <w:t>Requires a large amount of labeled data to perform well.</w:t>
      </w:r>
    </w:p>
    <w:p w14:paraId="38B9FAEF">
      <w:pPr>
        <w:widowControl/>
        <w:numPr>
          <w:ilvl w:val="0"/>
          <w:numId w:val="22"/>
        </w:numPr>
        <w:tabs>
          <w:tab w:val="left" w:pos="1560"/>
          <w:tab w:val="clear" w:pos="720"/>
        </w:tabs>
        <w:autoSpaceDE/>
        <w:autoSpaceDN/>
        <w:spacing w:before="100" w:beforeAutospacing="1" w:after="100" w:afterAutospacing="1" w:line="360" w:lineRule="auto"/>
        <w:ind w:left="2075" w:leftChars="0" w:hanging="360" w:firstLineChars="0"/>
        <w:jc w:val="both"/>
        <w:rPr>
          <w:sz w:val="24"/>
          <w:szCs w:val="24"/>
        </w:rPr>
      </w:pPr>
      <w:r>
        <w:rPr>
          <w:sz w:val="24"/>
          <w:szCs w:val="24"/>
        </w:rPr>
        <w:t xml:space="preserve">Used as a </w:t>
      </w:r>
      <w:r>
        <w:rPr>
          <w:rStyle w:val="13"/>
          <w:b w:val="0"/>
          <w:bCs w:val="0"/>
          <w:sz w:val="24"/>
          <w:szCs w:val="24"/>
        </w:rPr>
        <w:t>custom model</w:t>
      </w:r>
      <w:r>
        <w:rPr>
          <w:sz w:val="24"/>
          <w:szCs w:val="24"/>
        </w:rPr>
        <w:t xml:space="preserve"> in this project for pneumonia classification.</w:t>
      </w:r>
    </w:p>
    <w:p w14:paraId="32214024">
      <w:pPr>
        <w:rPr>
          <w:sz w:val="24"/>
          <w:szCs w:val="24"/>
        </w:rPr>
      </w:pPr>
    </w:p>
    <w:p w14:paraId="3F19B12E">
      <w:pPr>
        <w:pStyle w:val="15"/>
        <w:spacing w:line="360" w:lineRule="auto"/>
        <w:ind w:hanging="1158"/>
        <w:rPr>
          <w:b/>
          <w:bCs/>
          <w:sz w:val="28"/>
          <w:szCs w:val="28"/>
          <w:lang w:val="en-IN"/>
        </w:rPr>
      </w:pPr>
      <w:r>
        <w:rPr>
          <w:b/>
          <w:bCs/>
          <w:sz w:val="28"/>
          <w:szCs w:val="28"/>
          <w:lang w:val="en-IN"/>
        </w:rPr>
        <w:t>4.1.4. LSTM-CNN (Hybrid Model)</w:t>
      </w:r>
    </w:p>
    <w:p w14:paraId="57AEFE5D">
      <w:pPr>
        <w:pStyle w:val="15"/>
        <w:numPr>
          <w:ilvl w:val="0"/>
          <w:numId w:val="23"/>
        </w:numPr>
        <w:tabs>
          <w:tab w:val="left" w:pos="1560"/>
          <w:tab w:val="clear" w:pos="720"/>
        </w:tabs>
        <w:spacing w:line="360" w:lineRule="auto"/>
        <w:ind w:left="1560" w:hanging="142"/>
        <w:jc w:val="both"/>
        <w:rPr>
          <w:sz w:val="24"/>
          <w:szCs w:val="24"/>
          <w:lang w:val="en-IN"/>
        </w:rPr>
      </w:pPr>
      <w:r>
        <w:rPr>
          <w:sz w:val="24"/>
          <w:szCs w:val="24"/>
          <w:lang w:val="en-IN"/>
        </w:rPr>
        <w:t>A combination of CNN for spatial feature extraction and LSTM (Long Short-Term Memory) for sequential learning.</w:t>
      </w:r>
    </w:p>
    <w:p w14:paraId="6F6108A7">
      <w:pPr>
        <w:pStyle w:val="15"/>
        <w:numPr>
          <w:ilvl w:val="0"/>
          <w:numId w:val="23"/>
        </w:numPr>
        <w:tabs>
          <w:tab w:val="left" w:pos="1560"/>
          <w:tab w:val="clear" w:pos="720"/>
        </w:tabs>
        <w:spacing w:line="360" w:lineRule="auto"/>
        <w:ind w:left="1560" w:hanging="142"/>
        <w:jc w:val="both"/>
        <w:rPr>
          <w:sz w:val="24"/>
          <w:szCs w:val="24"/>
          <w:lang w:val="en-IN"/>
        </w:rPr>
      </w:pPr>
      <w:r>
        <w:rPr>
          <w:sz w:val="24"/>
          <w:szCs w:val="24"/>
          <w:lang w:val="en-IN"/>
        </w:rPr>
        <w:t>CNN processes chest X-ray images to extract important visual features.</w:t>
      </w:r>
    </w:p>
    <w:p w14:paraId="7895EAD2">
      <w:pPr>
        <w:pStyle w:val="15"/>
        <w:numPr>
          <w:ilvl w:val="0"/>
          <w:numId w:val="23"/>
        </w:numPr>
        <w:tabs>
          <w:tab w:val="left" w:pos="1560"/>
          <w:tab w:val="clear" w:pos="720"/>
        </w:tabs>
        <w:spacing w:line="360" w:lineRule="auto"/>
        <w:ind w:left="1560" w:hanging="142"/>
        <w:jc w:val="both"/>
        <w:rPr>
          <w:sz w:val="24"/>
          <w:szCs w:val="24"/>
          <w:lang w:val="en-IN"/>
        </w:rPr>
      </w:pPr>
      <w:r>
        <w:rPr>
          <w:sz w:val="24"/>
          <w:szCs w:val="24"/>
          <w:lang w:val="en-IN"/>
        </w:rPr>
        <w:t>LSTM captures temporal dependencies, which helps in cases where X-ray images show progressive pneumonia stages.</w:t>
      </w:r>
    </w:p>
    <w:p w14:paraId="2A5E79BE">
      <w:pPr>
        <w:pStyle w:val="15"/>
        <w:numPr>
          <w:ilvl w:val="0"/>
          <w:numId w:val="23"/>
        </w:numPr>
        <w:tabs>
          <w:tab w:val="left" w:pos="1560"/>
          <w:tab w:val="clear" w:pos="720"/>
        </w:tabs>
        <w:spacing w:line="360" w:lineRule="auto"/>
        <w:ind w:left="1560" w:hanging="142"/>
        <w:jc w:val="both"/>
        <w:rPr>
          <w:sz w:val="24"/>
          <w:szCs w:val="24"/>
          <w:lang w:val="en-IN"/>
        </w:rPr>
      </w:pPr>
      <w:r>
        <w:rPr>
          <w:sz w:val="24"/>
          <w:szCs w:val="24"/>
          <w:lang w:val="en-IN"/>
        </w:rPr>
        <w:t>Improves accuracy by retaining long-term feature dependencies compared to standard CNNs.</w:t>
      </w:r>
    </w:p>
    <w:p w14:paraId="057146D1">
      <w:pPr>
        <w:pStyle w:val="15"/>
        <w:numPr>
          <w:ilvl w:val="0"/>
          <w:numId w:val="23"/>
        </w:numPr>
        <w:tabs>
          <w:tab w:val="left" w:pos="1560"/>
          <w:tab w:val="clear" w:pos="720"/>
        </w:tabs>
        <w:spacing w:line="360" w:lineRule="auto"/>
        <w:ind w:left="1560" w:hanging="142"/>
        <w:jc w:val="both"/>
        <w:rPr>
          <w:sz w:val="24"/>
          <w:szCs w:val="24"/>
          <w:lang w:val="en-IN"/>
        </w:rPr>
      </w:pPr>
      <w:r>
        <w:rPr>
          <w:sz w:val="24"/>
          <w:szCs w:val="24"/>
          <w:lang w:val="en-IN"/>
        </w:rPr>
        <w:t>Proposed as an advanced model for more precise pneumonia classification.</w:t>
      </w:r>
    </w:p>
    <w:p w14:paraId="70347488">
      <w:pPr>
        <w:pStyle w:val="8"/>
        <w:spacing w:before="26"/>
      </w:pPr>
    </w:p>
    <w:p w14:paraId="27678649">
      <w:pPr>
        <w:pStyle w:val="8"/>
        <w:spacing w:line="360" w:lineRule="auto"/>
        <w:ind w:right="15" w:firstLine="720" w:firstLineChars="0"/>
        <w:jc w:val="both"/>
      </w:pPr>
      <w:r>
        <w:rPr>
          <w:rFonts w:hint="default"/>
          <w:lang w:val="en-IN"/>
        </w:rPr>
        <w:t>T</w:t>
      </w:r>
      <w:r>
        <w:t>he identification and treatment of lung disease infection have gotten great interest around the world. Most scientific studies revealed that different lung disease symptoms can be seen in X-Ray images of the lungs. The wide availability of X-Ray images made imaging modalities a suitable way for early detection of lung disease infection. The major achievements of deep learning (DL) approaches in detecting certain irregularities in medical images, motivated researchers to learn more about deep CNN architectures for lung disease classification in both X-Ray images.</w:t>
      </w:r>
    </w:p>
    <w:p w14:paraId="4997622E">
      <w:pPr>
        <w:pStyle w:val="8"/>
        <w:spacing w:before="145" w:line="360" w:lineRule="auto"/>
        <w:ind w:right="26" w:firstLine="720" w:firstLineChars="0"/>
        <w:jc w:val="both"/>
      </w:pPr>
      <w:r>
        <w:t>The pre-trained CNN models, VGG16Net and VGG19Net, are developed for discriminating the lung diseases like COVID-19, pneumonia, and normal (healthy) lung both X-Ray and CT scans. </w:t>
      </w:r>
    </w:p>
    <w:p w14:paraId="521C7940">
      <w:pPr>
        <w:pStyle w:val="8"/>
        <w:spacing w:before="161" w:line="360" w:lineRule="auto"/>
        <w:ind w:left="23" w:right="24" w:firstLine="720"/>
        <w:jc w:val="both"/>
      </w:pPr>
      <w:r>
        <w:t xml:space="preserve">Chest X-ray images are collected from medical datasets and undergo preprocessing to enhance model performance. The images are first resized to a fixed dimension to ensure uniformity. Normalization is applied to scale pixel values between 0 and 1, reducing computation complexity. </w:t>
      </w:r>
    </w:p>
    <w:p w14:paraId="49F66252">
      <w:pPr>
        <w:pStyle w:val="8"/>
        <w:spacing w:before="161" w:line="360" w:lineRule="auto"/>
        <w:ind w:left="23" w:right="24" w:firstLine="720"/>
        <w:jc w:val="both"/>
        <w:sectPr>
          <w:pgSz w:w="11910" w:h="16840"/>
          <w:pgMar w:top="1420" w:right="1417" w:bottom="1160" w:left="1417" w:header="807" w:footer="969" w:gutter="0"/>
          <w:cols w:space="720" w:num="1"/>
        </w:sectPr>
      </w:pPr>
      <w:r>
        <w:t>Preprocessed images are passed through pre-trained CNN models like MobileNetV2 and ResNet152V2, which extract meaningful visual patterns from X-ray scans. These models use convolutional layers to detect lung abnormalities while leveraging transfer learning to enhance accuracy. Additionally, a custom CNN model is trained to capture specific disease-related features. In some cases, an LSTM-CNN hybrid model is used, combining CNN’s spatial analysis with LSTM’s ability to retain sequential dependencies for better classification.</w:t>
      </w:r>
    </w:p>
    <w:p w14:paraId="776B960E">
      <w:pPr>
        <w:pStyle w:val="8"/>
        <w:spacing w:before="153" w:line="360" w:lineRule="auto"/>
        <w:ind w:right="104"/>
        <w:jc w:val="both"/>
      </w:pPr>
    </w:p>
    <w:p w14:paraId="15B06C90">
      <w:pPr>
        <w:pStyle w:val="8"/>
        <w:spacing w:before="153" w:line="360" w:lineRule="auto"/>
        <w:ind w:left="23" w:right="104" w:firstLine="710"/>
        <w:jc w:val="both"/>
      </w:pPr>
      <w:r>
        <w:t xml:space="preserve">The extracted features are fed into a fully connected layer, where a classification algorithm predicts the disease type. The system outputs whether the X-ray is normal or affected by diseases such as pneumonia, tuberculosis, lung cancer, or COVID-19. In cases of disease detection, visualization techniques are used to highlight infected regions for better interpretability. The final predictions help radiologists and healthcare professionals make informed decisions regarding patient diagnosis and treatment. </w:t>
      </w:r>
    </w:p>
    <w:p w14:paraId="75365B82">
      <w:pPr>
        <w:pStyle w:val="8"/>
        <w:spacing w:before="153" w:line="360" w:lineRule="auto"/>
        <w:ind w:left="23" w:right="104" w:firstLine="710"/>
        <w:jc w:val="both"/>
        <w:rPr>
          <w:b/>
        </w:rPr>
      </w:pPr>
      <w:r>
        <w:t>We have used ‘X-ray image’</w:t>
      </w:r>
      <w:r>
        <w:rPr>
          <w:spacing w:val="-3"/>
        </w:rPr>
        <w:t xml:space="preserve"> </w:t>
      </w:r>
      <w:r>
        <w:t>type of dataset to train above algorithms. For the problematic human x-ray images the dataset which is used as Pneumonia</w:t>
      </w:r>
      <w:r>
        <w:rPr>
          <w:bCs/>
        </w:rPr>
        <w:t xml:space="preserve"> (Figure 4.2)</w:t>
      </w:r>
      <w:r>
        <w:rPr>
          <w:b/>
        </w:rPr>
        <w:t xml:space="preserve"> </w:t>
      </w:r>
      <w:r>
        <w:t xml:space="preserve">and  for the normal human x-ray images the dataset which is used as Normal images </w:t>
      </w:r>
      <w:r>
        <w:rPr>
          <w:bCs/>
        </w:rPr>
        <w:t>(Figure 4.3).</w:t>
      </w:r>
    </w:p>
    <w:p w14:paraId="568C80B4">
      <w:pPr>
        <w:pStyle w:val="8"/>
        <w:spacing w:before="153" w:line="360" w:lineRule="auto"/>
        <w:ind w:left="23" w:right="104" w:firstLine="710"/>
        <w:jc w:val="both"/>
        <w:rPr>
          <w:b/>
        </w:rPr>
      </w:pPr>
    </w:p>
    <w:p w14:paraId="546D6220">
      <w:pPr>
        <w:pStyle w:val="8"/>
        <w:spacing w:before="1" w:line="360" w:lineRule="auto"/>
        <w:ind w:left="23" w:firstLine="544"/>
        <w:jc w:val="both"/>
      </w:pPr>
      <w:r>
        <w:t>To</w:t>
      </w:r>
      <w:r>
        <w:rPr>
          <w:spacing w:val="-15"/>
        </w:rPr>
        <w:t xml:space="preserve"> </w:t>
      </w:r>
      <w:r>
        <w:t>train</w:t>
      </w:r>
      <w:r>
        <w:rPr>
          <w:spacing w:val="-15"/>
        </w:rPr>
        <w:t xml:space="preserve"> </w:t>
      </w:r>
      <w:r>
        <w:t>algorithm</w:t>
      </w:r>
      <w:r>
        <w:rPr>
          <w:spacing w:val="-17"/>
        </w:rPr>
        <w:t xml:space="preserve"> </w:t>
      </w:r>
      <w:r>
        <w:t>we</w:t>
      </w:r>
      <w:r>
        <w:rPr>
          <w:spacing w:val="-9"/>
        </w:rPr>
        <w:t xml:space="preserve"> </w:t>
      </w:r>
      <w:r>
        <w:t>have</w:t>
      </w:r>
      <w:r>
        <w:rPr>
          <w:spacing w:val="-11"/>
        </w:rPr>
        <w:t xml:space="preserve"> </w:t>
      </w:r>
      <w:r>
        <w:t>used</w:t>
      </w:r>
      <w:r>
        <w:rPr>
          <w:spacing w:val="-11"/>
        </w:rPr>
        <w:t xml:space="preserve"> </w:t>
      </w:r>
      <w:r>
        <w:t>below</w:t>
      </w:r>
      <w:r>
        <w:rPr>
          <w:spacing w:val="-10"/>
        </w:rPr>
        <w:t xml:space="preserve"> </w:t>
      </w:r>
      <w:r>
        <w:t>pneumonia dataset</w:t>
      </w:r>
      <w:r>
        <w:rPr>
          <w:spacing w:val="-7"/>
        </w:rPr>
        <w:t xml:space="preserve"> </w:t>
      </w:r>
      <w:r>
        <w:t>images</w:t>
      </w:r>
      <w:r>
        <w:rPr>
          <w:spacing w:val="-12"/>
        </w:rPr>
        <w:t xml:space="preserve"> </w:t>
      </w:r>
      <w:r>
        <w:t>consist</w:t>
      </w:r>
      <w:r>
        <w:rPr>
          <w:spacing w:val="-6"/>
        </w:rPr>
        <w:t xml:space="preserve"> </w:t>
      </w:r>
      <w:r>
        <w:t>of</w:t>
      </w:r>
      <w:r>
        <w:rPr>
          <w:spacing w:val="-16"/>
        </w:rPr>
        <w:t xml:space="preserve"> </w:t>
      </w:r>
      <w:r>
        <w:t>two</w:t>
      </w:r>
      <w:r>
        <w:rPr>
          <w:spacing w:val="-5"/>
        </w:rPr>
        <w:t xml:space="preserve"> </w:t>
      </w:r>
      <w:r>
        <w:t>folders</w:t>
      </w:r>
      <w:r>
        <w:rPr>
          <w:spacing w:val="-3"/>
        </w:rPr>
        <w:t xml:space="preserve"> </w:t>
      </w:r>
      <w:r>
        <w:t>(Figure</w:t>
      </w:r>
      <w:r>
        <w:rPr>
          <w:spacing w:val="-11"/>
        </w:rPr>
        <w:t xml:space="preserve"> </w:t>
      </w:r>
      <w:r>
        <w:rPr>
          <w:spacing w:val="-4"/>
        </w:rPr>
        <w:t>4.1)</w:t>
      </w:r>
      <w:r>
        <w:rPr>
          <w:spacing w:val="-5"/>
        </w:rPr>
        <w:t xml:space="preserve"> </w:t>
      </w:r>
      <w:r>
        <w:t>and</w:t>
      </w:r>
      <w:r>
        <w:rPr>
          <w:spacing w:val="1"/>
        </w:rPr>
        <w:t xml:space="preserve"> </w:t>
      </w:r>
      <w:r>
        <w:t>below</w:t>
      </w:r>
      <w:r>
        <w:rPr>
          <w:spacing w:val="-3"/>
        </w:rPr>
        <w:t xml:space="preserve"> </w:t>
      </w:r>
      <w:r>
        <w:t>screen</w:t>
      </w:r>
      <w:r>
        <w:rPr>
          <w:spacing w:val="-7"/>
        </w:rPr>
        <w:t xml:space="preserve"> </w:t>
      </w:r>
      <w:r>
        <w:t>showing</w:t>
      </w:r>
      <w:r>
        <w:rPr>
          <w:spacing w:val="-2"/>
        </w:rPr>
        <w:t xml:space="preserve"> </w:t>
      </w:r>
      <w:r>
        <w:t>dataset</w:t>
      </w:r>
      <w:r>
        <w:rPr>
          <w:spacing w:val="3"/>
        </w:rPr>
        <w:t xml:space="preserve"> </w:t>
      </w:r>
      <w:r>
        <w:rPr>
          <w:spacing w:val="-2"/>
        </w:rPr>
        <w:t>details</w:t>
      </w:r>
    </w:p>
    <w:p w14:paraId="035A4CE1">
      <w:pPr>
        <w:pStyle w:val="8"/>
        <w:spacing w:before="46"/>
        <w:ind w:left="567"/>
        <w:rPr>
          <w:sz w:val="20"/>
        </w:rPr>
      </w:pPr>
      <w:r>
        <w:rPr>
          <w:sz w:val="20"/>
        </w:rPr>
        <w:drawing>
          <wp:inline distT="0" distB="0" distL="0" distR="0">
            <wp:extent cx="5280660" cy="2898140"/>
            <wp:effectExtent l="0" t="0" r="0" b="0"/>
            <wp:docPr id="22233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3878" name="Picture 1"/>
                    <pic:cNvPicPr>
                      <a:picLocks noChangeAspect="1"/>
                    </pic:cNvPicPr>
                  </pic:nvPicPr>
                  <pic:blipFill>
                    <a:blip r:embed="rId53"/>
                    <a:stretch>
                      <a:fillRect/>
                    </a:stretch>
                  </pic:blipFill>
                  <pic:spPr>
                    <a:xfrm>
                      <a:off x="0" y="0"/>
                      <a:ext cx="5308219" cy="2913789"/>
                    </a:xfrm>
                    <a:prstGeom prst="rect">
                      <a:avLst/>
                    </a:prstGeom>
                  </pic:spPr>
                </pic:pic>
              </a:graphicData>
            </a:graphic>
          </wp:inline>
        </w:drawing>
      </w:r>
    </w:p>
    <w:p w14:paraId="3A4412C1">
      <w:pPr>
        <w:pStyle w:val="8"/>
        <w:spacing w:before="41"/>
      </w:pPr>
    </w:p>
    <w:p w14:paraId="609046BC">
      <w:pPr>
        <w:pStyle w:val="8"/>
        <w:spacing w:before="1" w:line="362" w:lineRule="auto"/>
        <w:ind w:left="3608" w:leftChars="470" w:hanging="2574" w:hangingChars="1072"/>
      </w:pPr>
      <w:r>
        <w:rPr>
          <w:b/>
        </w:rPr>
        <w:t>Figure</w:t>
      </w:r>
      <w:r>
        <w:rPr>
          <w:b/>
          <w:spacing w:val="-4"/>
        </w:rPr>
        <w:t xml:space="preserve"> </w:t>
      </w:r>
      <w:r>
        <w:rPr>
          <w:b/>
        </w:rPr>
        <w:t>4.1</w:t>
      </w:r>
      <w:r>
        <w:t>:</w:t>
      </w:r>
      <w:r>
        <w:rPr>
          <w:spacing w:val="-3"/>
        </w:rPr>
        <w:t xml:space="preserve"> </w:t>
      </w:r>
      <w:r>
        <w:t>Dataset</w:t>
      </w:r>
      <w:r>
        <w:rPr>
          <w:spacing w:val="-3"/>
        </w:rPr>
        <w:t xml:space="preserve"> </w:t>
      </w:r>
      <w:r>
        <w:t>directory</w:t>
      </w:r>
      <w:r>
        <w:rPr>
          <w:spacing w:val="-12"/>
        </w:rPr>
        <w:t xml:space="preserve"> </w:t>
      </w:r>
      <w:r>
        <w:t>structure</w:t>
      </w:r>
      <w:r>
        <w:rPr>
          <w:spacing w:val="-4"/>
        </w:rPr>
        <w:t xml:space="preserve"> </w:t>
      </w:r>
      <w:r>
        <w:t>with</w:t>
      </w:r>
      <w:r>
        <w:rPr>
          <w:spacing w:val="-3"/>
        </w:rPr>
        <w:t xml:space="preserve"> </w:t>
      </w:r>
      <w:r>
        <w:t>folders</w:t>
      </w:r>
      <w:r>
        <w:rPr>
          <w:spacing w:val="-5"/>
        </w:rPr>
        <w:t xml:space="preserve"> </w:t>
      </w:r>
      <w:r>
        <w:t>“Pneumonia dataset” having all the training examples</w:t>
      </w:r>
    </w:p>
    <w:p w14:paraId="1D6B2F28">
      <w:pPr>
        <w:pStyle w:val="8"/>
        <w:spacing w:before="1" w:line="362" w:lineRule="auto"/>
        <w:ind w:left="3606" w:leftChars="470" w:hanging="2572" w:hangingChars="1072"/>
      </w:pPr>
    </w:p>
    <w:p w14:paraId="59769E71">
      <w:pPr>
        <w:pStyle w:val="8"/>
        <w:spacing w:before="1" w:line="362" w:lineRule="auto"/>
        <w:ind w:left="3606" w:leftChars="470" w:hanging="2572" w:hangingChars="1072"/>
      </w:pPr>
    </w:p>
    <w:p w14:paraId="4AD7FEF2">
      <w:pPr>
        <w:pStyle w:val="8"/>
        <w:spacing w:before="1" w:line="362" w:lineRule="auto"/>
        <w:ind w:left="3606" w:leftChars="470" w:hanging="2572" w:hangingChars="1072"/>
      </w:pPr>
    </w:p>
    <w:p w14:paraId="00E35C60">
      <w:pPr>
        <w:pStyle w:val="8"/>
        <w:spacing w:before="1" w:line="362" w:lineRule="auto"/>
        <w:ind w:left="3606" w:leftChars="470" w:hanging="2572" w:hangingChars="1072"/>
      </w:pPr>
    </w:p>
    <w:p w14:paraId="0E3D60C4">
      <w:pPr>
        <w:pStyle w:val="8"/>
        <w:spacing w:before="1" w:line="362" w:lineRule="auto"/>
        <w:ind w:left="3606" w:leftChars="470" w:hanging="2572" w:hangingChars="1072"/>
      </w:pPr>
    </w:p>
    <w:p w14:paraId="2ABC9010">
      <w:pPr>
        <w:pStyle w:val="8"/>
        <w:spacing w:before="1" w:line="362" w:lineRule="auto"/>
        <w:ind w:left="3606" w:leftChars="470" w:hanging="2572" w:hangingChars="1072"/>
      </w:pPr>
    </w:p>
    <w:p w14:paraId="190C9AD3">
      <w:pPr>
        <w:pStyle w:val="8"/>
        <w:spacing w:before="1" w:line="362" w:lineRule="auto"/>
      </w:pPr>
    </w:p>
    <w:p w14:paraId="19F68539">
      <w:pPr>
        <w:pStyle w:val="8"/>
        <w:spacing w:before="10"/>
        <w:ind w:left="426"/>
        <w:rPr>
          <w:sz w:val="11"/>
        </w:rPr>
      </w:pPr>
      <w:r>
        <w:rPr>
          <w:sz w:val="11"/>
        </w:rPr>
        <w:drawing>
          <wp:inline distT="0" distB="0" distL="0" distR="0">
            <wp:extent cx="5597525" cy="3066415"/>
            <wp:effectExtent l="0" t="0" r="3175" b="635"/>
            <wp:docPr id="1159268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68156" name="Picture 1"/>
                    <pic:cNvPicPr>
                      <a:picLocks noChangeAspect="1"/>
                    </pic:cNvPicPr>
                  </pic:nvPicPr>
                  <pic:blipFill>
                    <a:blip r:embed="rId54"/>
                    <a:stretch>
                      <a:fillRect/>
                    </a:stretch>
                  </pic:blipFill>
                  <pic:spPr>
                    <a:xfrm>
                      <a:off x="0" y="0"/>
                      <a:ext cx="5606210" cy="3071185"/>
                    </a:xfrm>
                    <a:prstGeom prst="rect">
                      <a:avLst/>
                    </a:prstGeom>
                  </pic:spPr>
                </pic:pic>
              </a:graphicData>
            </a:graphic>
          </wp:inline>
        </w:drawing>
      </w:r>
    </w:p>
    <w:p w14:paraId="6789088A">
      <w:pPr>
        <w:pStyle w:val="8"/>
        <w:spacing w:before="134" w:line="360" w:lineRule="auto"/>
        <w:ind w:left="426" w:right="1067" w:firstLine="567"/>
      </w:pPr>
      <w:r>
        <w:rPr>
          <w:b/>
        </w:rPr>
        <w:t>Figure</w:t>
      </w:r>
      <w:r>
        <w:rPr>
          <w:b/>
          <w:spacing w:val="-4"/>
        </w:rPr>
        <w:t xml:space="preserve"> </w:t>
      </w:r>
      <w:r>
        <w:rPr>
          <w:b/>
        </w:rPr>
        <w:t>4.2</w:t>
      </w:r>
      <w:r>
        <w:t>:</w:t>
      </w:r>
      <w:r>
        <w:rPr>
          <w:spacing w:val="-4"/>
        </w:rPr>
        <w:t xml:space="preserve"> </w:t>
      </w:r>
      <w:r>
        <w:t>Screenshot</w:t>
      </w:r>
      <w:r>
        <w:rPr>
          <w:spacing w:val="-3"/>
        </w:rPr>
        <w:t xml:space="preserve"> </w:t>
      </w:r>
      <w:r>
        <w:t>of</w:t>
      </w:r>
      <w:r>
        <w:rPr>
          <w:spacing w:val="-12"/>
        </w:rPr>
        <w:t xml:space="preserve"> </w:t>
      </w:r>
      <w:r>
        <w:t>the</w:t>
      </w:r>
      <w:r>
        <w:rPr>
          <w:spacing w:val="-5"/>
        </w:rPr>
        <w:t xml:space="preserve"> </w:t>
      </w:r>
      <w:r>
        <w:t>"Pneumonia"</w:t>
      </w:r>
      <w:r>
        <w:rPr>
          <w:spacing w:val="-6"/>
        </w:rPr>
        <w:t xml:space="preserve"> </w:t>
      </w:r>
      <w:r>
        <w:t>Folder</w:t>
      </w:r>
      <w:r>
        <w:rPr>
          <w:spacing w:val="-4"/>
        </w:rPr>
        <w:t xml:space="preserve"> </w:t>
      </w:r>
      <w:r>
        <w:t>Showing Sample Image Files.</w:t>
      </w:r>
    </w:p>
    <w:p w14:paraId="61254FE2">
      <w:pPr>
        <w:pStyle w:val="8"/>
        <w:spacing w:before="134" w:line="360" w:lineRule="auto"/>
        <w:ind w:left="426" w:right="1067" w:firstLine="567"/>
      </w:pPr>
    </w:p>
    <w:p w14:paraId="2F894684">
      <w:pPr>
        <w:pStyle w:val="8"/>
        <w:spacing w:before="134" w:line="360" w:lineRule="auto"/>
        <w:ind w:left="426" w:right="1067"/>
        <w:rPr>
          <w:sz w:val="20"/>
        </w:rPr>
      </w:pPr>
      <w:r>
        <w:rPr>
          <w:sz w:val="20"/>
        </w:rPr>
        <w:drawing>
          <wp:inline distT="0" distB="0" distL="0" distR="0">
            <wp:extent cx="5763260" cy="3120390"/>
            <wp:effectExtent l="0" t="0" r="8890" b="3810"/>
            <wp:docPr id="744482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82576" name="Picture 1"/>
                    <pic:cNvPicPr>
                      <a:picLocks noChangeAspect="1"/>
                    </pic:cNvPicPr>
                  </pic:nvPicPr>
                  <pic:blipFill>
                    <a:blip r:embed="rId55"/>
                    <a:stretch>
                      <a:fillRect/>
                    </a:stretch>
                  </pic:blipFill>
                  <pic:spPr>
                    <a:xfrm>
                      <a:off x="0" y="0"/>
                      <a:ext cx="5763260" cy="3120390"/>
                    </a:xfrm>
                    <a:prstGeom prst="rect">
                      <a:avLst/>
                    </a:prstGeom>
                  </pic:spPr>
                </pic:pic>
              </a:graphicData>
            </a:graphic>
          </wp:inline>
        </w:drawing>
      </w:r>
    </w:p>
    <w:p w14:paraId="030AE422">
      <w:pPr>
        <w:pStyle w:val="8"/>
        <w:spacing w:before="172"/>
        <w:ind w:left="556"/>
        <w:rPr>
          <w:spacing w:val="-2"/>
        </w:rPr>
        <w:sectPr>
          <w:pgSz w:w="11910" w:h="16840"/>
          <w:pgMar w:top="1420" w:right="1417" w:bottom="1160" w:left="1417" w:header="807" w:footer="969" w:gutter="0"/>
          <w:cols w:space="720" w:num="1"/>
        </w:sectPr>
      </w:pPr>
      <w:r>
        <w:rPr>
          <w:b/>
        </w:rPr>
        <w:t>Figure</w:t>
      </w:r>
      <w:r>
        <w:rPr>
          <w:b/>
          <w:spacing w:val="-3"/>
        </w:rPr>
        <w:t xml:space="preserve"> </w:t>
      </w:r>
      <w:r>
        <w:rPr>
          <w:b/>
        </w:rPr>
        <w:t>4.3</w:t>
      </w:r>
      <w:r>
        <w:t>:</w:t>
      </w:r>
      <w:r>
        <w:rPr>
          <w:spacing w:val="-2"/>
        </w:rPr>
        <w:t xml:space="preserve"> </w:t>
      </w:r>
      <w:r>
        <w:t>Screenshot</w:t>
      </w:r>
      <w:r>
        <w:rPr>
          <w:spacing w:val="-1"/>
        </w:rPr>
        <w:t xml:space="preserve"> </w:t>
      </w:r>
      <w:r>
        <w:t>of</w:t>
      </w:r>
      <w:r>
        <w:rPr>
          <w:spacing w:val="-9"/>
        </w:rPr>
        <w:t xml:space="preserve"> </w:t>
      </w:r>
      <w:r>
        <w:t>the</w:t>
      </w:r>
      <w:r>
        <w:rPr>
          <w:spacing w:val="-3"/>
        </w:rPr>
        <w:t xml:space="preserve"> </w:t>
      </w:r>
      <w:r>
        <w:t>"Normal image"</w:t>
      </w:r>
      <w:r>
        <w:rPr>
          <w:spacing w:val="-4"/>
        </w:rPr>
        <w:t xml:space="preserve"> </w:t>
      </w:r>
      <w:r>
        <w:t>Folder Showing</w:t>
      </w:r>
      <w:r>
        <w:rPr>
          <w:spacing w:val="-2"/>
        </w:rPr>
        <w:t xml:space="preserve"> </w:t>
      </w:r>
      <w:r>
        <w:t>Sample</w:t>
      </w:r>
      <w:r>
        <w:rPr>
          <w:spacing w:val="6"/>
        </w:rPr>
        <w:t xml:space="preserve"> </w:t>
      </w:r>
      <w:r>
        <w:t>Image</w:t>
      </w:r>
      <w:r>
        <w:rPr>
          <w:spacing w:val="-1"/>
        </w:rPr>
        <w:t xml:space="preserve"> </w:t>
      </w:r>
      <w:r>
        <w:rPr>
          <w:spacing w:val="-2"/>
        </w:rPr>
        <w:t>Files.</w:t>
      </w:r>
    </w:p>
    <w:p w14:paraId="1E2DBF70">
      <w:pPr>
        <w:pStyle w:val="8"/>
        <w:spacing w:before="172"/>
        <w:ind w:left="556"/>
        <w:rPr>
          <w:spacing w:val="-2"/>
        </w:rPr>
      </w:pPr>
    </w:p>
    <w:p w14:paraId="31ACC414">
      <w:pPr>
        <w:pStyle w:val="8"/>
        <w:spacing w:before="19"/>
      </w:pPr>
    </w:p>
    <w:p w14:paraId="4BEAF2E1">
      <w:pPr>
        <w:pStyle w:val="8"/>
        <w:ind w:left="23" w:right="-422" w:firstLine="360"/>
        <w:jc w:val="both"/>
      </w:pPr>
      <w:r>
        <w:t>To</w:t>
      </w:r>
      <w:r>
        <w:rPr>
          <w:spacing w:val="-6"/>
        </w:rPr>
        <w:t xml:space="preserve"> </w:t>
      </w:r>
      <w:r>
        <w:t>implement</w:t>
      </w:r>
      <w:r>
        <w:rPr>
          <w:spacing w:val="-3"/>
        </w:rPr>
        <w:t xml:space="preserve"> </w:t>
      </w:r>
      <w:r>
        <w:t>this</w:t>
      </w:r>
      <w:r>
        <w:rPr>
          <w:spacing w:val="-6"/>
        </w:rPr>
        <w:t xml:space="preserve"> </w:t>
      </w:r>
      <w:r>
        <w:t>project,</w:t>
      </w:r>
      <w:r>
        <w:rPr>
          <w:spacing w:val="2"/>
        </w:rPr>
        <w:t xml:space="preserve"> </w:t>
      </w:r>
      <w:r>
        <w:t>we</w:t>
      </w:r>
      <w:r>
        <w:rPr>
          <w:spacing w:val="-6"/>
        </w:rPr>
        <w:t xml:space="preserve"> </w:t>
      </w:r>
      <w:r>
        <w:t>have</w:t>
      </w:r>
      <w:r>
        <w:rPr>
          <w:spacing w:val="-4"/>
        </w:rPr>
        <w:t xml:space="preserve"> </w:t>
      </w:r>
      <w:r>
        <w:t>designed following</w:t>
      </w:r>
      <w:r>
        <w:rPr>
          <w:spacing w:val="1"/>
        </w:rPr>
        <w:t xml:space="preserve"> </w:t>
      </w:r>
      <w:r>
        <w:rPr>
          <w:spacing w:val="-2"/>
        </w:rPr>
        <w:t>modules:</w:t>
      </w:r>
    </w:p>
    <w:p w14:paraId="0F7483BF">
      <w:pPr>
        <w:pStyle w:val="8"/>
        <w:spacing w:before="19"/>
        <w:ind w:right="-422"/>
        <w:jc w:val="both"/>
      </w:pPr>
    </w:p>
    <w:p w14:paraId="76936CD7">
      <w:pPr>
        <w:pStyle w:val="15"/>
        <w:numPr>
          <w:ilvl w:val="0"/>
          <w:numId w:val="24"/>
        </w:numPr>
        <w:tabs>
          <w:tab w:val="left" w:pos="742"/>
          <w:tab w:val="left" w:pos="744"/>
        </w:tabs>
        <w:spacing w:before="1" w:line="360" w:lineRule="auto"/>
        <w:ind w:right="-422"/>
        <w:jc w:val="both"/>
        <w:rPr>
          <w:sz w:val="24"/>
          <w:lang w:val="en-IN"/>
        </w:rPr>
      </w:pPr>
      <w:r>
        <w:rPr>
          <w:b/>
          <w:bCs/>
          <w:sz w:val="24"/>
        </w:rPr>
        <w:t>Upload X-Ray Images Dataset</w:t>
      </w:r>
      <w:r>
        <w:rPr>
          <w:sz w:val="24"/>
        </w:rPr>
        <w:t>: Upload x-ray images dataset to the application.</w:t>
      </w:r>
    </w:p>
    <w:p w14:paraId="53EACEB1">
      <w:pPr>
        <w:pStyle w:val="15"/>
        <w:tabs>
          <w:tab w:val="left" w:pos="742"/>
          <w:tab w:val="left" w:pos="744"/>
        </w:tabs>
        <w:spacing w:before="1" w:line="360" w:lineRule="auto"/>
        <w:ind w:left="744" w:right="-422" w:firstLine="0"/>
        <w:jc w:val="both"/>
        <w:rPr>
          <w:bCs/>
          <w:sz w:val="24"/>
        </w:rPr>
      </w:pPr>
      <w:r>
        <w:rPr>
          <w:bCs/>
          <w:sz w:val="24"/>
        </w:rPr>
        <w:t>(Figure 4.1).</w:t>
      </w:r>
    </w:p>
    <w:p w14:paraId="02ECEE2A">
      <w:pPr>
        <w:pStyle w:val="15"/>
        <w:numPr>
          <w:ilvl w:val="0"/>
          <w:numId w:val="24"/>
        </w:numPr>
        <w:tabs>
          <w:tab w:val="left" w:pos="742"/>
          <w:tab w:val="left" w:pos="744"/>
        </w:tabs>
        <w:spacing w:line="362" w:lineRule="auto"/>
        <w:ind w:right="-422"/>
        <w:jc w:val="both"/>
        <w:rPr>
          <w:sz w:val="24"/>
        </w:rPr>
      </w:pPr>
      <w:r>
        <w:rPr>
          <w:b/>
          <w:bCs/>
          <w:sz w:val="24"/>
        </w:rPr>
        <w:t>Dataset Preprocessing</w:t>
      </w:r>
      <w:r>
        <w:rPr>
          <w:sz w:val="24"/>
        </w:rPr>
        <w:t>: Preprocess and extract x-ray images and then shuffle and split dataset where application using 80% dataset for training and 20% for testing</w:t>
      </w:r>
    </w:p>
    <w:p w14:paraId="2E8BC5C0">
      <w:pPr>
        <w:pStyle w:val="15"/>
        <w:numPr>
          <w:ilvl w:val="0"/>
          <w:numId w:val="24"/>
        </w:numPr>
        <w:tabs>
          <w:tab w:val="left" w:pos="742"/>
          <w:tab w:val="left" w:pos="744"/>
        </w:tabs>
        <w:spacing w:line="360" w:lineRule="auto"/>
        <w:ind w:right="-422"/>
        <w:jc w:val="both"/>
        <w:rPr>
          <w:sz w:val="24"/>
          <w:lang w:val="en-IN"/>
        </w:rPr>
      </w:pPr>
      <w:r>
        <w:rPr>
          <w:b/>
          <w:bCs/>
          <w:sz w:val="24"/>
        </w:rPr>
        <w:t xml:space="preserve">Run VGG16 Algorithms: </w:t>
      </w:r>
      <w:r>
        <w:rPr>
          <w:sz w:val="24"/>
        </w:rPr>
        <w:t>Input 80% training data to VGG16 to train a model and this model will be applied on test data to calculate prediction accuracy.</w:t>
      </w:r>
    </w:p>
    <w:p w14:paraId="45406551">
      <w:pPr>
        <w:pStyle w:val="15"/>
        <w:numPr>
          <w:ilvl w:val="0"/>
          <w:numId w:val="24"/>
        </w:numPr>
        <w:tabs>
          <w:tab w:val="left" w:pos="742"/>
          <w:tab w:val="left" w:pos="744"/>
        </w:tabs>
        <w:spacing w:line="360" w:lineRule="auto"/>
        <w:ind w:right="-422"/>
        <w:jc w:val="both"/>
        <w:rPr>
          <w:sz w:val="24"/>
          <w:lang w:val="en-IN"/>
        </w:rPr>
      </w:pPr>
      <w:r>
        <w:rPr>
          <w:b/>
          <w:bCs/>
          <w:sz w:val="24"/>
        </w:rPr>
        <w:t xml:space="preserve">Run VGG19 Algorithms: </w:t>
      </w:r>
      <w:r>
        <w:rPr>
          <w:sz w:val="24"/>
        </w:rPr>
        <w:t>Input 80% training data to VGG19 to train a model and this model will be applied on test data to calculate prediction accuracy.</w:t>
      </w:r>
    </w:p>
    <w:p w14:paraId="2CAA21FC">
      <w:pPr>
        <w:pStyle w:val="15"/>
        <w:numPr>
          <w:ilvl w:val="0"/>
          <w:numId w:val="24"/>
        </w:numPr>
        <w:tabs>
          <w:tab w:val="left" w:pos="742"/>
          <w:tab w:val="left" w:pos="744"/>
        </w:tabs>
        <w:spacing w:line="360" w:lineRule="auto"/>
        <w:ind w:right="-422"/>
        <w:jc w:val="both"/>
        <w:rPr>
          <w:sz w:val="24"/>
          <w:lang w:val="en-IN"/>
        </w:rPr>
      </w:pPr>
      <w:r>
        <w:rPr>
          <w:b/>
          <w:bCs/>
          <w:sz w:val="24"/>
        </w:rPr>
        <w:t>Comparison graph: </w:t>
      </w:r>
      <w:r>
        <w:rPr>
          <w:sz w:val="24"/>
        </w:rPr>
        <w:t>Plot accuracy graph between VGG16 and VGG19 algorithms.</w:t>
      </w:r>
    </w:p>
    <w:p w14:paraId="0F1C199D">
      <w:pPr>
        <w:pStyle w:val="15"/>
        <w:numPr>
          <w:ilvl w:val="0"/>
          <w:numId w:val="24"/>
        </w:numPr>
        <w:tabs>
          <w:tab w:val="left" w:pos="742"/>
          <w:tab w:val="left" w:pos="744"/>
        </w:tabs>
        <w:spacing w:line="360" w:lineRule="auto"/>
        <w:ind w:right="-422"/>
        <w:jc w:val="both"/>
        <w:rPr>
          <w:sz w:val="24"/>
          <w:lang w:val="en-IN"/>
        </w:rPr>
      </w:pPr>
      <w:r>
        <w:rPr>
          <w:b/>
          <w:bCs/>
          <w:sz w:val="24"/>
        </w:rPr>
        <w:t>Disease detection:</w:t>
      </w:r>
      <w:r>
        <w:rPr>
          <w:b/>
          <w:bCs/>
          <w:sz w:val="24"/>
          <w:lang w:val="en-IN"/>
        </w:rPr>
        <w:t xml:space="preserve"> </w:t>
      </w:r>
      <w:r>
        <w:rPr>
          <w:sz w:val="24"/>
        </w:rPr>
        <w:t>Upload test image dataset to application to extract x-ray images and then predict weather image is normal or diseases are detected.</w:t>
      </w:r>
    </w:p>
    <w:p w14:paraId="251762B8">
      <w:pPr>
        <w:pStyle w:val="15"/>
        <w:spacing w:line="360" w:lineRule="auto"/>
        <w:jc w:val="both"/>
        <w:rPr>
          <w:sz w:val="24"/>
        </w:rPr>
        <w:sectPr>
          <w:pgSz w:w="11910" w:h="16840"/>
          <w:pgMar w:top="1420" w:right="1417" w:bottom="1160" w:left="1417" w:header="807" w:footer="969" w:gutter="0"/>
          <w:cols w:space="720" w:num="1"/>
        </w:sectPr>
      </w:pPr>
    </w:p>
    <w:p w14:paraId="0D32E20C">
      <w:pPr>
        <w:pStyle w:val="8"/>
        <w:spacing w:before="171"/>
        <w:rPr>
          <w:sz w:val="28"/>
        </w:rPr>
      </w:pPr>
    </w:p>
    <w:p w14:paraId="7416987C">
      <w:pPr>
        <w:pStyle w:val="4"/>
        <w:numPr>
          <w:ilvl w:val="2"/>
          <w:numId w:val="6"/>
        </w:numPr>
        <w:tabs>
          <w:tab w:val="left" w:pos="734"/>
        </w:tabs>
        <w:rPr>
          <w:spacing w:val="-4"/>
        </w:rPr>
      </w:pPr>
      <w:r>
        <w:t>SAMPLE</w:t>
      </w:r>
      <w:r>
        <w:rPr>
          <w:spacing w:val="-3"/>
        </w:rPr>
        <w:t xml:space="preserve"> </w:t>
      </w:r>
      <w:r>
        <w:rPr>
          <w:spacing w:val="-4"/>
        </w:rPr>
        <w:t>CODE</w:t>
      </w:r>
    </w:p>
    <w:p w14:paraId="16C46330">
      <w:pPr>
        <w:pStyle w:val="4"/>
        <w:tabs>
          <w:tab w:val="left" w:pos="734"/>
        </w:tabs>
        <w:ind w:left="729"/>
      </w:pPr>
    </w:p>
    <w:p w14:paraId="00932658">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from tkinter import messagebox</w:t>
      </w:r>
    </w:p>
    <w:p w14:paraId="2832AB61">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from tkinter import *</w:t>
      </w:r>
    </w:p>
    <w:p w14:paraId="3AE55E90">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from tkinter import simpledialog</w:t>
      </w:r>
    </w:p>
    <w:p w14:paraId="0C6993BE">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import tkinter</w:t>
      </w:r>
    </w:p>
    <w:p w14:paraId="49559E83">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from tkinter import filedialog</w:t>
      </w:r>
    </w:p>
    <w:p w14:paraId="74AEF428">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from tkinter.filedialog import askopenfilename</w:t>
      </w:r>
    </w:p>
    <w:p w14:paraId="76D9AA4C">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import cv2</w:t>
      </w:r>
    </w:p>
    <w:p w14:paraId="17672AE9">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import random</w:t>
      </w:r>
    </w:p>
    <w:p w14:paraId="6BE5E583">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import numpy as np</w:t>
      </w:r>
    </w:p>
    <w:p w14:paraId="6DA2CD9F">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from keras.utils.np_utils import to_categorical</w:t>
      </w:r>
    </w:p>
    <w:p w14:paraId="19B7307E">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from keras.layers import  MaxPooling2D</w:t>
      </w:r>
    </w:p>
    <w:p w14:paraId="23CC22A0">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from keras.layers import Dense, Dropout, Activation, Flatten</w:t>
      </w:r>
    </w:p>
    <w:p w14:paraId="69590739">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from keras.layers import Convolution2D</w:t>
      </w:r>
    </w:p>
    <w:p w14:paraId="17771144">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from keras.models import Sequential</w:t>
      </w:r>
    </w:p>
    <w:p w14:paraId="4DDE2556">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from sklearn.model_selection import train_test_split</w:t>
      </w:r>
    </w:p>
    <w:p w14:paraId="5E4B2098">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from keras.applications import VGG16</w:t>
      </w:r>
    </w:p>
    <w:p w14:paraId="032E4495">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from keras.applications import VGG19</w:t>
      </w:r>
    </w:p>
    <w:p w14:paraId="2109C80C">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from sklearn.metrics import accuracy_score</w:t>
      </w:r>
    </w:p>
    <w:p w14:paraId="0F4C2585">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xml:space="preserve">from keras.callbacks import ModelCheckpoint </w:t>
      </w:r>
    </w:p>
    <w:p w14:paraId="7748096C">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import pickle</w:t>
      </w:r>
    </w:p>
    <w:p w14:paraId="219E7796">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import os</w:t>
      </w:r>
    </w:p>
    <w:p w14:paraId="575E7900">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from keras.models import load_model</w:t>
      </w:r>
    </w:p>
    <w:p w14:paraId="5E54E817">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from sklearn.metrics import precision_score</w:t>
      </w:r>
    </w:p>
    <w:p w14:paraId="7A589431">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from sklearn.metrics import recall_score</w:t>
      </w:r>
    </w:p>
    <w:p w14:paraId="333A13D6">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from sklearn.metrics import f1_score</w:t>
      </w:r>
    </w:p>
    <w:p w14:paraId="5617D248">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from sklearn.metrics import accuracy_score</w:t>
      </w:r>
    </w:p>
    <w:p w14:paraId="6AEAF051">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import matplotlib.pyplot as plt</w:t>
      </w:r>
    </w:p>
    <w:p w14:paraId="52123D4C">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from sklearn.metrics import confusion_matrix</w:t>
      </w:r>
    </w:p>
    <w:p w14:paraId="20C67FC7">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import seaborn as sns</w:t>
      </w:r>
    </w:p>
    <w:p w14:paraId="5302B336">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import pydicom as dicom</w:t>
      </w:r>
    </w:p>
    <w:p w14:paraId="2A7D1F44">
      <w:pPr>
        <w:pStyle w:val="8"/>
        <w:spacing w:line="360" w:lineRule="auto"/>
        <w:jc w:val="both"/>
        <w:rPr>
          <w:rFonts w:hint="default" w:ascii="Times New Roman" w:hAnsi="Times New Roman" w:cs="Times New Roman"/>
          <w:lang w:val="en-IN"/>
        </w:rPr>
      </w:pPr>
    </w:p>
    <w:p w14:paraId="6AB7A5AB">
      <w:pPr>
        <w:pStyle w:val="8"/>
        <w:spacing w:line="360" w:lineRule="auto"/>
        <w:jc w:val="both"/>
        <w:rPr>
          <w:rFonts w:hint="default" w:ascii="Times New Roman" w:hAnsi="Times New Roman" w:cs="Times New Roman"/>
          <w:lang w:val="en-IN"/>
        </w:rPr>
      </w:pPr>
    </w:p>
    <w:p w14:paraId="0722E89B">
      <w:pPr>
        <w:pStyle w:val="8"/>
        <w:spacing w:line="360" w:lineRule="auto"/>
        <w:jc w:val="both"/>
        <w:rPr>
          <w:rFonts w:hint="default" w:ascii="Times New Roman" w:hAnsi="Times New Roman" w:cs="Times New Roman"/>
          <w:lang w:val="en-IN"/>
        </w:rPr>
      </w:pPr>
    </w:p>
    <w:p w14:paraId="29A1F875">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main = tkinter.Tk()</w:t>
      </w:r>
    </w:p>
    <w:p w14:paraId="45C5722D">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main.title("Multi disease detection using x-ray images")</w:t>
      </w:r>
    </w:p>
    <w:p w14:paraId="42BA01BD">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main.geometry("1300x1200")</w:t>
      </w:r>
    </w:p>
    <w:p w14:paraId="74E17DE2">
      <w:pPr>
        <w:pStyle w:val="8"/>
        <w:spacing w:line="360" w:lineRule="auto"/>
        <w:jc w:val="both"/>
        <w:rPr>
          <w:rFonts w:hint="default" w:ascii="Times New Roman" w:hAnsi="Times New Roman" w:cs="Times New Roman"/>
          <w:lang w:val="en-IN"/>
        </w:rPr>
      </w:pPr>
    </w:p>
    <w:p w14:paraId="09A73939">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global filename</w:t>
      </w:r>
    </w:p>
    <w:p w14:paraId="6F4AE565">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global classifier</w:t>
      </w:r>
    </w:p>
    <w:p w14:paraId="274F3B8B">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global labels, X, Y, X_train, y_train, X_test, y_test, vgg16_model</w:t>
      </w:r>
    </w:p>
    <w:p w14:paraId="25AC140C">
      <w:pPr>
        <w:pStyle w:val="8"/>
        <w:spacing w:line="360" w:lineRule="auto"/>
        <w:jc w:val="both"/>
        <w:rPr>
          <w:rFonts w:hint="default" w:ascii="Times New Roman" w:hAnsi="Times New Roman" w:cs="Times New Roman"/>
          <w:lang w:val="en-IN"/>
        </w:rPr>
      </w:pPr>
    </w:p>
    <w:p w14:paraId="5589CDF3">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def uploadDataset():</w:t>
      </w:r>
    </w:p>
    <w:p w14:paraId="22AEC8F5">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global filename</w:t>
      </w:r>
    </w:p>
    <w:p w14:paraId="26602524">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global labels</w:t>
      </w:r>
    </w:p>
    <w:p w14:paraId="517D8A27">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labels = []</w:t>
      </w:r>
    </w:p>
    <w:p w14:paraId="5829DD39">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filename = filedialog.askdirectory(initialdir=".")</w:t>
      </w:r>
    </w:p>
    <w:p w14:paraId="5918B27D">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pathlabel.config(text=filename)</w:t>
      </w:r>
    </w:p>
    <w:p w14:paraId="23845CFF">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text.delete('1.0', END)</w:t>
      </w:r>
    </w:p>
    <w:p w14:paraId="27F07895">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text.insert(END,filename+" loaded\n\n");</w:t>
      </w:r>
    </w:p>
    <w:p w14:paraId="4F4EACB7">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labels = ['Normal', 'Alzheimer Brain Tumor']</w:t>
      </w:r>
    </w:p>
    <w:p w14:paraId="1844D85A">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text.insert(END,"Tumor found in dataset are\n\n")</w:t>
      </w:r>
    </w:p>
    <w:p w14:paraId="242CAF71">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for i in range(len(labels)):</w:t>
      </w:r>
    </w:p>
    <w:p w14:paraId="6153451C">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text.insert(END,labels[i]+"\n")</w:t>
      </w:r>
    </w:p>
    <w:p w14:paraId="528F32D0">
      <w:pPr>
        <w:pStyle w:val="8"/>
        <w:spacing w:line="360" w:lineRule="auto"/>
        <w:jc w:val="both"/>
        <w:rPr>
          <w:rFonts w:hint="default" w:ascii="Times New Roman" w:hAnsi="Times New Roman" w:cs="Times New Roman"/>
          <w:lang w:val="en-IN"/>
        </w:rPr>
      </w:pPr>
    </w:p>
    <w:p w14:paraId="5A9D4820">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def processDataset():</w:t>
      </w:r>
    </w:p>
    <w:p w14:paraId="5EE4E969">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text.delete('1.0', END)</w:t>
      </w:r>
    </w:p>
    <w:p w14:paraId="0EDB4FAB">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global filename, X, Y, X_train, y_train, X_test, y_test</w:t>
      </w:r>
    </w:p>
    <w:p w14:paraId="0E8C0387">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if os.path.exists("model/X.txt.npy"):</w:t>
      </w:r>
    </w:p>
    <w:p w14:paraId="2C70128F">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X = np.load('model/X.txt.npy')</w:t>
      </w:r>
    </w:p>
    <w:p w14:paraId="6284BA7C">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Y = np.load('model/Y.txt.npy')</w:t>
      </w:r>
    </w:p>
    <w:p w14:paraId="18F30C47">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else:</w:t>
      </w:r>
    </w:p>
    <w:p w14:paraId="3F2AC27B">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for root, dirs, directory in os.walk(filename):</w:t>
      </w:r>
    </w:p>
    <w:p w14:paraId="6673B57C">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for j in range(len(directory)):</w:t>
      </w:r>
    </w:p>
    <w:p w14:paraId="000636DC">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name = os.path.basename(root)</w:t>
      </w:r>
    </w:p>
    <w:p w14:paraId="09733D1D">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if 'Thumbs.db' not in directory[j]:</w:t>
      </w:r>
    </w:p>
    <w:p w14:paraId="24FC34F0">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ds = dicom.dcmread(root+'/'+directory[j])</w:t>
      </w:r>
    </w:p>
    <w:p w14:paraId="754131A0">
      <w:pPr>
        <w:pStyle w:val="8"/>
        <w:spacing w:line="360" w:lineRule="auto"/>
        <w:jc w:val="both"/>
        <w:rPr>
          <w:rFonts w:hint="default" w:ascii="Times New Roman" w:hAnsi="Times New Roman" w:cs="Times New Roman"/>
          <w:lang w:val="en-IN"/>
        </w:rPr>
      </w:pPr>
    </w:p>
    <w:p w14:paraId="7A87B38B">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img = ds.pixel_array</w:t>
      </w:r>
    </w:p>
    <w:p w14:paraId="42FFD9C0">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cv2.imwrite("test.png", img*255)</w:t>
      </w:r>
    </w:p>
    <w:p w14:paraId="6C517722">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img = cv2.imread("test.png")</w:t>
      </w:r>
    </w:p>
    <w:p w14:paraId="0C545222">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img = cv2.resize(img, (32,32))</w:t>
      </w:r>
    </w:p>
    <w:p w14:paraId="19DFA2B8">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im2arr = np.array(img)</w:t>
      </w:r>
    </w:p>
    <w:p w14:paraId="33722172">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im2arr = im2arr.reshape(32,32,3)</w:t>
      </w:r>
    </w:p>
    <w:p w14:paraId="3C79D986">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X.append(im2arr)</w:t>
      </w:r>
    </w:p>
    <w:p w14:paraId="299AAB9E">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if name == 'Normal':</w:t>
      </w:r>
    </w:p>
    <w:p w14:paraId="2DB6A03F">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Y.append(0)</w:t>
      </w:r>
    </w:p>
    <w:p w14:paraId="522E4E2D">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else:</w:t>
      </w:r>
    </w:p>
    <w:p w14:paraId="557A0484">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Y.append(1)</w:t>
      </w:r>
    </w:p>
    <w:p w14:paraId="450C1292">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print(name+" "+str(label))</w:t>
      </w:r>
    </w:p>
    <w:p w14:paraId="7B3143FA">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X = np.asarray(X)</w:t>
      </w:r>
    </w:p>
    <w:p w14:paraId="2C09BEF7">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Y = np.asarray(Y)</w:t>
      </w:r>
    </w:p>
    <w:p w14:paraId="0CEFC800">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np.save('model/X.txt',X)</w:t>
      </w:r>
    </w:p>
    <w:p w14:paraId="65D8594D">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np.save('model/Y.txt',Y)</w:t>
      </w:r>
    </w:p>
    <w:p w14:paraId="37E6CCBE">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X = X.astype('float32')</w:t>
      </w:r>
    </w:p>
    <w:p w14:paraId="2C4972D6">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X = X/255</w:t>
      </w:r>
    </w:p>
    <w:p w14:paraId="18C73F1B">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text.insert(END,"Dataset Preprocessing Completed\n")</w:t>
      </w:r>
    </w:p>
    <w:p w14:paraId="2ECCAD9A">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text.insert(END,"Total images found in dataset : "+str(X.shape[0])+"\n\n")</w:t>
      </w:r>
    </w:p>
    <w:p w14:paraId="7D2CA8A9">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indices = np.arange(X.shape[0])</w:t>
      </w:r>
    </w:p>
    <w:p w14:paraId="354F52AE">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np.random.shuffle(indices)</w:t>
      </w:r>
    </w:p>
    <w:p w14:paraId="3F23BDA5">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X = X[indices]</w:t>
      </w:r>
    </w:p>
    <w:p w14:paraId="592F3403">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Y = Y[indices]</w:t>
      </w:r>
    </w:p>
    <w:p w14:paraId="02EB4577">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Y = to_categorical(Y)</w:t>
      </w:r>
    </w:p>
    <w:p w14:paraId="16D488B3">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xml:space="preserve">    X_train, X_test, y_train, y_test = train_test_split(X, Y, test_size=0.2) </w:t>
      </w:r>
    </w:p>
    <w:p w14:paraId="728D03C8">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text.insert(END,"80% images are used to train VGG16 &amp; 19 :"+str(X_train.shape[0])+"\n")</w:t>
      </w:r>
    </w:p>
    <w:p w14:paraId="26D70ED0">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text.insert(END,"20% images are used to test  : "+str(X_test.shape[0])+"\n")</w:t>
      </w:r>
    </w:p>
    <w:p w14:paraId="235FFE7B">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text.update_idletasks()</w:t>
      </w:r>
    </w:p>
    <w:p w14:paraId="34B28203">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img = X[0]</w:t>
      </w:r>
    </w:p>
    <w:p w14:paraId="3F3271F3">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img = cv2.resize(img, (200, 200))</w:t>
      </w:r>
    </w:p>
    <w:p w14:paraId="0D4A4E59">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cv2.imshow("Brain Image", img)</w:t>
      </w:r>
    </w:p>
    <w:p w14:paraId="76AC625A">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cv2.waitKey(0)</w:t>
      </w:r>
    </w:p>
    <w:p w14:paraId="655671E2">
      <w:pPr>
        <w:pStyle w:val="8"/>
        <w:spacing w:line="360" w:lineRule="auto"/>
        <w:jc w:val="both"/>
        <w:rPr>
          <w:rFonts w:hint="default" w:ascii="Times New Roman" w:hAnsi="Times New Roman" w:cs="Times New Roman"/>
          <w:lang w:val="en-IN"/>
        </w:rPr>
      </w:pPr>
    </w:p>
    <w:p w14:paraId="71B2A9AE">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def trainVGG16():</w:t>
      </w:r>
    </w:p>
    <w:p w14:paraId="6E247989">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text.delete('1.0', END)</w:t>
      </w:r>
    </w:p>
    <w:p w14:paraId="08576A65">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global filename, X, Y, X_train, y_train, X_test, y_test, labels, vgg16_model</w:t>
      </w:r>
    </w:p>
    <w:p w14:paraId="1C994E47">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vgg16 = VGG16(include_top=False, weights='imagenet', input_shape=(X_train.shape[1], X_train.shape[2], X_train.shape[3]))</w:t>
      </w:r>
    </w:p>
    <w:p w14:paraId="405CCC5D">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for layer in vgg16.layers:</w:t>
      </w:r>
    </w:p>
    <w:p w14:paraId="4318EC11">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layer.trainable = False</w:t>
      </w:r>
    </w:p>
    <w:p w14:paraId="2E2531AD">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vgg16_model = Sequential()</w:t>
      </w:r>
    </w:p>
    <w:p w14:paraId="63EF8A18">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vgg16_model.add(vgg16)</w:t>
      </w:r>
    </w:p>
    <w:p w14:paraId="7791A929">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vgg16_model.add (Convolution2D(32, (1, 1), input_shape = (X_train.shape[1], X_train.shape[2], X_train.shape[3]), activation = 'relu'))</w:t>
      </w:r>
    </w:p>
    <w:p w14:paraId="2A13800F">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vgg16_model.add(MaxPooling2D(pool_size = (1, 1)))</w:t>
      </w:r>
    </w:p>
    <w:p w14:paraId="49248429">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vgg16_model.add(Convolution2D(32, (1, 1), activation = 'relu'))</w:t>
      </w:r>
    </w:p>
    <w:p w14:paraId="18EEE207">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vgg16_model.add(MaxPooling2D(pool_size = (1, 1)))</w:t>
      </w:r>
    </w:p>
    <w:p w14:paraId="1F61E4D0">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vgg16_model.add(Flatten())</w:t>
      </w:r>
    </w:p>
    <w:p w14:paraId="0993B0DE">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vgg16_model.add(Dense(units = 256, activation = 'relu'))</w:t>
      </w:r>
    </w:p>
    <w:p w14:paraId="01F4FC0F">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vgg16_model.add(Dense(units = y_train.shape[1], activation = 'softmax'))</w:t>
      </w:r>
    </w:p>
    <w:p w14:paraId="2E7682E6">
      <w:pPr>
        <w:pStyle w:val="8"/>
        <w:spacing w:line="360" w:lineRule="auto"/>
        <w:ind w:right="-422"/>
        <w:jc w:val="both"/>
        <w:rPr>
          <w:rFonts w:hint="default" w:ascii="Times New Roman" w:hAnsi="Times New Roman" w:cs="Times New Roman"/>
          <w:lang w:val="en-IN"/>
        </w:rPr>
      </w:pPr>
      <w:r>
        <w:rPr>
          <w:rFonts w:hint="default" w:ascii="Times New Roman" w:hAnsi="Times New Roman" w:cs="Times New Roman"/>
          <w:lang w:val="en-IN"/>
        </w:rPr>
        <w:t>    vgg16_model.compile(optimizer = 'adam', loss = 'categorical_crossentropy', metrics = ['accuracy'])</w:t>
      </w:r>
    </w:p>
    <w:p w14:paraId="138874EC">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if os.path.exists("model/vgg16_weights.hdf5") == False:</w:t>
      </w:r>
    </w:p>
    <w:p w14:paraId="74FA3129">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model_check_point = ModelCheckpoint(filepath='model/vgg16_weights.hdf5', verbose = 1, save_best_only = True)</w:t>
      </w:r>
    </w:p>
    <w:p w14:paraId="3D3CF146">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hist = vgg16_model.fit(X_train, y_train, batch_size = 32, epochs = 20, validation_data=(X_test, y_test), callbacks=[model_check_point], verbose=1)</w:t>
      </w:r>
    </w:p>
    <w:p w14:paraId="6600DC2D">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f = open('model/vgg16_history.pckl', 'wb')</w:t>
      </w:r>
    </w:p>
    <w:p w14:paraId="4A0B8AB5">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pickle.dump(hist.history, f)</w:t>
      </w:r>
    </w:p>
    <w:p w14:paraId="37D50BDC">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f.close()    </w:t>
      </w:r>
    </w:p>
    <w:p w14:paraId="0334C30E">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else:</w:t>
      </w:r>
    </w:p>
    <w:p w14:paraId="1A2B922E">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vgg16_model = load_model("model/vgg16_weights.hdf5")</w:t>
      </w:r>
    </w:p>
    <w:p w14:paraId="1493BAFE">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predict = vgg16_model.predict(X_test)</w:t>
      </w:r>
    </w:p>
    <w:p w14:paraId="0279694F">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predict = np.argmax(predict, axis=1)</w:t>
      </w:r>
    </w:p>
    <w:p w14:paraId="06C9B6AC">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testY = np.argmax(y_test, axis=1)</w:t>
      </w:r>
    </w:p>
    <w:p w14:paraId="03719618">
      <w:pPr>
        <w:pStyle w:val="8"/>
        <w:spacing w:line="360" w:lineRule="auto"/>
        <w:ind w:firstLine="240"/>
        <w:jc w:val="both"/>
        <w:rPr>
          <w:rFonts w:hint="default" w:ascii="Times New Roman" w:hAnsi="Times New Roman" w:cs="Times New Roman"/>
          <w:lang w:val="en-IN"/>
        </w:rPr>
      </w:pPr>
      <w:r>
        <w:rPr>
          <w:rFonts w:hint="default" w:ascii="Times New Roman" w:hAnsi="Times New Roman" w:cs="Times New Roman"/>
          <w:lang w:val="en-IN"/>
        </w:rPr>
        <w:t>p = precision_score(testY, predict,average='macro') * 100</w:t>
      </w:r>
    </w:p>
    <w:p w14:paraId="3F3272CD">
      <w:pPr>
        <w:pStyle w:val="8"/>
        <w:spacing w:line="360" w:lineRule="auto"/>
        <w:ind w:firstLine="240"/>
        <w:jc w:val="both"/>
        <w:rPr>
          <w:rFonts w:hint="default" w:ascii="Times New Roman" w:hAnsi="Times New Roman" w:cs="Times New Roman"/>
          <w:lang w:val="en-IN"/>
        </w:rPr>
      </w:pPr>
    </w:p>
    <w:p w14:paraId="3797C444">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r = recall_score(testY, predict,average='macro') * 100</w:t>
      </w:r>
    </w:p>
    <w:p w14:paraId="54514011">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f = f1_score(testY, predict,average='macro') * 100</w:t>
      </w:r>
    </w:p>
    <w:p w14:paraId="4C13BD8B">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a = accuracy_score(testY,predict)*100  </w:t>
      </w:r>
    </w:p>
    <w:p w14:paraId="2C5B5085">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text.insert(END,"VGG16 Accuracy  : "+str(a)+"\n")</w:t>
      </w:r>
    </w:p>
    <w:p w14:paraId="462CBBAF">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text.insert(END,"VGG16 Precision : "+str(p)+"\n")</w:t>
      </w:r>
    </w:p>
    <w:p w14:paraId="3D28F959">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text.insert(END,"VGG16 Recall    : "+str(r)+"\n")</w:t>
      </w:r>
    </w:p>
    <w:p w14:paraId="67F29DD3">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text.insert(END,"VGG16 FSCORE    : "+str(f)+"\n\n")</w:t>
      </w:r>
    </w:p>
    <w:p w14:paraId="619DA754">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conf_matrix = confusion_matrix(testY, predict)</w:t>
      </w:r>
    </w:p>
    <w:p w14:paraId="78292F22">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xml:space="preserve">    plt.figure(figsize =(6, 6)) </w:t>
      </w:r>
    </w:p>
    <w:p w14:paraId="5F022196">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ax = sns.heatmap(conf_matrix, xticklabels = labels, yticklabels = labels, annot = True, cmap="viridis" ,fmt ="g");</w:t>
      </w:r>
    </w:p>
    <w:p w14:paraId="6FCF699B">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ax.set_ylim([0,len(labels)])</w:t>
      </w:r>
    </w:p>
    <w:p w14:paraId="031351A7">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xml:space="preserve">    plt.title("VGG16 Confusion matrix") </w:t>
      </w:r>
    </w:p>
    <w:p w14:paraId="17302E57">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xml:space="preserve">    plt.ylabel('True class') </w:t>
      </w:r>
    </w:p>
    <w:p w14:paraId="2E6E7BB4">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xml:space="preserve">    plt.xlabel('Predicted class') </w:t>
      </w:r>
    </w:p>
    <w:p w14:paraId="5F8C666E">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plt.show()</w:t>
      </w:r>
    </w:p>
    <w:p w14:paraId="28427316">
      <w:pPr>
        <w:pStyle w:val="8"/>
        <w:spacing w:line="360" w:lineRule="auto"/>
        <w:jc w:val="both"/>
        <w:rPr>
          <w:rFonts w:hint="default" w:ascii="Times New Roman" w:hAnsi="Times New Roman" w:cs="Times New Roman"/>
          <w:lang w:val="en-IN"/>
        </w:rPr>
      </w:pPr>
    </w:p>
    <w:p w14:paraId="1845E6C4">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def trainVGG19():</w:t>
      </w:r>
    </w:p>
    <w:p w14:paraId="4CB2A387">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global filename, X, Y, X_train, y_train, X_test, y_test, labels, vgg19_model</w:t>
      </w:r>
    </w:p>
    <w:p w14:paraId="7C383FF7">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vgg19 = VGG19(include_top=False, weights='imagenet', input_shape=(X_train.shape[1], X_train.shape[2], X_train.shape[3]))</w:t>
      </w:r>
    </w:p>
    <w:p w14:paraId="14FAE357">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for layer in vgg19.layers:</w:t>
      </w:r>
    </w:p>
    <w:p w14:paraId="77F036C7">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layer.trainable = False</w:t>
      </w:r>
    </w:p>
    <w:p w14:paraId="557256A5">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vgg19_model = Sequential()</w:t>
      </w:r>
    </w:p>
    <w:p w14:paraId="1E72D694">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vgg19_model.add(vgg19)</w:t>
      </w:r>
    </w:p>
    <w:p w14:paraId="369EAF0D">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vgg19_model.add(Convolution2D(32, (1, 1), input_shape = (X_train.shape[1], X_train.shape[2], X_train.shape[3]), activation = 'relu'))</w:t>
      </w:r>
    </w:p>
    <w:p w14:paraId="00AE63E9">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vgg19_model.add(MaxPooling2D(pool_size = (1, 1)))</w:t>
      </w:r>
    </w:p>
    <w:p w14:paraId="3D3BA17C">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vgg19_model.add(Convolution2D(32, (1, 1), activation = 'relu'))</w:t>
      </w:r>
    </w:p>
    <w:p w14:paraId="33AEE299">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vgg19_model.add(MaxPooling2D(pool_size = (1, 1)))</w:t>
      </w:r>
    </w:p>
    <w:p w14:paraId="5737D0A3">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vgg19_model.add(Flatten())</w:t>
      </w:r>
    </w:p>
    <w:p w14:paraId="134BDAE1">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vgg19_model.add(Dense(units = 256, activation = 'relu'))</w:t>
      </w:r>
    </w:p>
    <w:p w14:paraId="60189F29">
      <w:pPr>
        <w:pStyle w:val="8"/>
        <w:spacing w:line="360" w:lineRule="auto"/>
        <w:ind w:firstLine="240"/>
        <w:jc w:val="both"/>
        <w:rPr>
          <w:rFonts w:hint="default" w:ascii="Times New Roman" w:hAnsi="Times New Roman" w:cs="Times New Roman"/>
          <w:lang w:val="en-IN"/>
        </w:rPr>
      </w:pPr>
      <w:r>
        <w:rPr>
          <w:rFonts w:hint="default" w:ascii="Times New Roman" w:hAnsi="Times New Roman" w:cs="Times New Roman"/>
          <w:lang w:val="en-IN"/>
        </w:rPr>
        <w:t>vgg19_model.add(Dense(units = y_train.shape[1], activation = 'softmax'))</w:t>
      </w:r>
    </w:p>
    <w:p w14:paraId="6F0260C1">
      <w:pPr>
        <w:pStyle w:val="8"/>
        <w:spacing w:line="360" w:lineRule="auto"/>
        <w:ind w:firstLine="240"/>
        <w:jc w:val="both"/>
        <w:rPr>
          <w:rFonts w:hint="default" w:ascii="Times New Roman" w:hAnsi="Times New Roman" w:cs="Times New Roman"/>
          <w:lang w:val="en-IN"/>
        </w:rPr>
      </w:pPr>
    </w:p>
    <w:p w14:paraId="2B9ED54B">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vgg19_model.compile(optimizer = 'adam', loss = 'categorical_crossentropy', metrics = ['accuracy'])</w:t>
      </w:r>
    </w:p>
    <w:p w14:paraId="07695938">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if os.path.exists("model/vgg19_weights.hdf5") == False:</w:t>
      </w:r>
    </w:p>
    <w:p w14:paraId="6F906AF2">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model_check_point = ModelCheckpoint(filepath='model/vgg19_weights.hdf5', verbose = 1, save_best_only = True)</w:t>
      </w:r>
    </w:p>
    <w:p w14:paraId="1263A932">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hist = vgg19_model.fit(X_train, y_train, batch_size = 32, epochs = 30, validation_data=(X_test, y_test), callbacks=[model_check_point], verbose=1)</w:t>
      </w:r>
    </w:p>
    <w:p w14:paraId="145EB091">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f = open('model/vgg19_history.pckl', 'wb')</w:t>
      </w:r>
    </w:p>
    <w:p w14:paraId="0FA87682">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pickle.dump(hist.history, f)</w:t>
      </w:r>
    </w:p>
    <w:p w14:paraId="4CD705CF">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f.close()    </w:t>
      </w:r>
    </w:p>
    <w:p w14:paraId="7006B2F5">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else:</w:t>
      </w:r>
    </w:p>
    <w:p w14:paraId="4C0C5C43">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vgg19_model = load_model("model/vgg19_weights.hdf5")</w:t>
      </w:r>
    </w:p>
    <w:p w14:paraId="113C488A">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predict = vgg19_model.predict(X_test)</w:t>
      </w:r>
    </w:p>
    <w:p w14:paraId="50B79393">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predict = np.argmax(predict, axis=1)</w:t>
      </w:r>
    </w:p>
    <w:p w14:paraId="2DA54625">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testY = np.argmax(y_test, axis=1)</w:t>
      </w:r>
    </w:p>
    <w:p w14:paraId="3880C7D1">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p = precision_score(testY, predict,average='macro') * 100</w:t>
      </w:r>
    </w:p>
    <w:p w14:paraId="3F7E769E">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r = recall_score(testY, predict,average='macro') * 100</w:t>
      </w:r>
    </w:p>
    <w:p w14:paraId="71994F22">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f = f1_score(testY, predict,average='macro') * 100</w:t>
      </w:r>
    </w:p>
    <w:p w14:paraId="217DACFC">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a = accuracy_score(testY,predict)*100  </w:t>
      </w:r>
    </w:p>
    <w:p w14:paraId="6D620D18">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text.insert(END,"VGG19 Accuracy  : "+str(a)+"\n")</w:t>
      </w:r>
    </w:p>
    <w:p w14:paraId="659D51D8">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text.insert(END,"VGG19 Precision : "+str(p)+"\n")</w:t>
      </w:r>
    </w:p>
    <w:p w14:paraId="5F59BCAF">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text.insert(END,"VGG19 Recall    : "+str(r)+"\n")</w:t>
      </w:r>
    </w:p>
    <w:p w14:paraId="10A87106">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text.insert(END,"VGG19 FSCORE    : "+str(f)+"\n\n")</w:t>
      </w:r>
    </w:p>
    <w:p w14:paraId="2904B8CA">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conf_matrix = confusion_matrix(testY, predict)</w:t>
      </w:r>
    </w:p>
    <w:p w14:paraId="3531ED68">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xml:space="preserve">    plt.figure(figsize =(6, 6)) </w:t>
      </w:r>
    </w:p>
    <w:p w14:paraId="576D8852">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ax = sns.heatmap(conf_matrix, xticklabels = labels, yticklabels = labels, annot = True, cmap="viridis" ,fmt ="g");</w:t>
      </w:r>
    </w:p>
    <w:p w14:paraId="20138DF4">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ax.set_ylim([0,len(labels)])</w:t>
      </w:r>
    </w:p>
    <w:p w14:paraId="29398D27">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xml:space="preserve">    plt.title("VGG19 Confusion matrix") </w:t>
      </w:r>
    </w:p>
    <w:p w14:paraId="1FE8DDE6">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xml:space="preserve">    plt.ylabel('True class') </w:t>
      </w:r>
    </w:p>
    <w:p w14:paraId="43957408">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xml:space="preserve">    plt.xlabel('Predicted class') </w:t>
      </w:r>
    </w:p>
    <w:p w14:paraId="57912894">
      <w:pPr>
        <w:pStyle w:val="8"/>
        <w:spacing w:line="360" w:lineRule="auto"/>
        <w:ind w:firstLine="240"/>
        <w:jc w:val="both"/>
        <w:rPr>
          <w:rFonts w:hint="default" w:ascii="Times New Roman" w:hAnsi="Times New Roman" w:cs="Times New Roman"/>
          <w:lang w:val="en-IN"/>
        </w:rPr>
      </w:pPr>
      <w:r>
        <w:rPr>
          <w:rFonts w:hint="default" w:ascii="Times New Roman" w:hAnsi="Times New Roman" w:cs="Times New Roman"/>
          <w:lang w:val="en-IN"/>
        </w:rPr>
        <w:t>plt.show()</w:t>
      </w:r>
    </w:p>
    <w:p w14:paraId="285BBB56">
      <w:pPr>
        <w:pStyle w:val="8"/>
        <w:spacing w:line="360" w:lineRule="auto"/>
        <w:ind w:firstLine="240"/>
        <w:jc w:val="both"/>
        <w:rPr>
          <w:rFonts w:hint="default" w:ascii="Times New Roman" w:hAnsi="Times New Roman" w:cs="Times New Roman"/>
          <w:lang w:val="en-IN"/>
        </w:rPr>
      </w:pPr>
    </w:p>
    <w:p w14:paraId="6D56BFC1">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xml:space="preserve">    </w:t>
      </w:r>
    </w:p>
    <w:p w14:paraId="3407413B">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def graph():</w:t>
      </w:r>
    </w:p>
    <w:p w14:paraId="155E407D">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f = open('model/vgg16_history.pckl', 'rb')</w:t>
      </w:r>
    </w:p>
    <w:p w14:paraId="5BDCBCE5">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graph = pickle.load(f)</w:t>
      </w:r>
    </w:p>
    <w:p w14:paraId="3E4793F4">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f.close()</w:t>
      </w:r>
    </w:p>
    <w:p w14:paraId="3BF593F4">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vgg16_accuracy = graph['val_accuracy']</w:t>
      </w:r>
    </w:p>
    <w:p w14:paraId="5739BD06">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f = open('model/vgg19_history.pckl', 'rb')</w:t>
      </w:r>
    </w:p>
    <w:p w14:paraId="5D1570A9">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graph = pickle.load(f)</w:t>
      </w:r>
    </w:p>
    <w:p w14:paraId="1A8FE94D">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f.close()</w:t>
      </w:r>
    </w:p>
    <w:p w14:paraId="1DF5E3A6">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vgg19_accuracy = graph['val_accuracy']    </w:t>
      </w:r>
    </w:p>
    <w:p w14:paraId="7D2B2560">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vgg19_accuracy = vgg19_accuracy[10:30]</w:t>
      </w:r>
    </w:p>
    <w:p w14:paraId="7B45DE6A">
      <w:pPr>
        <w:pStyle w:val="8"/>
        <w:spacing w:line="360" w:lineRule="auto"/>
        <w:jc w:val="both"/>
        <w:rPr>
          <w:rFonts w:hint="default" w:ascii="Times New Roman" w:hAnsi="Times New Roman" w:cs="Times New Roman"/>
          <w:lang w:val="en-IN"/>
        </w:rPr>
      </w:pPr>
    </w:p>
    <w:p w14:paraId="4272832A">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plt.figure(figsize=(10,6))</w:t>
      </w:r>
    </w:p>
    <w:p w14:paraId="3E1EC96F">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plt.grid(True)</w:t>
      </w:r>
    </w:p>
    <w:p w14:paraId="3E2285BC">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plt.xlabel('EPOCH')</w:t>
      </w:r>
    </w:p>
    <w:p w14:paraId="4D71520A">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plt.ylabel('Accuracy')</w:t>
      </w:r>
    </w:p>
    <w:p w14:paraId="0F65342F">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plt.plot(vgg16_accuracy, 'ro-', color = 'green')</w:t>
      </w:r>
    </w:p>
    <w:p w14:paraId="388FADCA">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plt.plot(vgg19_accuracy, 'ro-', color = 'blue')</w:t>
      </w:r>
    </w:p>
    <w:p w14:paraId="7B0AF97E">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plt.legend(['VGG16 Accuracy', 'VGG19 Accuracy'], loc='upper left')</w:t>
      </w:r>
    </w:p>
    <w:p w14:paraId="6F12522E">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plt.title('VGG16 &amp; 19 Training Accuracy Graph')</w:t>
      </w:r>
    </w:p>
    <w:p w14:paraId="2CE78ED8">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plt.show()</w:t>
      </w:r>
    </w:p>
    <w:p w14:paraId="58BF7B44">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xml:space="preserve">    </w:t>
      </w:r>
    </w:p>
    <w:p w14:paraId="44E8C947">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def predictTumor():</w:t>
      </w:r>
    </w:p>
    <w:p w14:paraId="317E8003">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global vgg19_model, labels</w:t>
      </w:r>
    </w:p>
    <w:p w14:paraId="5D01B70C">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filename = filedialog.askopenfilename(initialdir="testData")</w:t>
      </w:r>
    </w:p>
    <w:p w14:paraId="25D83DE6">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ds = dicom.dcmread(filename)</w:t>
      </w:r>
    </w:p>
    <w:p w14:paraId="73CB61AA">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img = ds.pixel_array</w:t>
      </w:r>
    </w:p>
    <w:p w14:paraId="5C6EB10A">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cv2.imwrite("test.png", img*255)</w:t>
      </w:r>
    </w:p>
    <w:p w14:paraId="1D8AB742">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img = cv2.imread('test.png')</w:t>
      </w:r>
    </w:p>
    <w:p w14:paraId="6DA524A8">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img = cv2.resize(img, (32, 32))</w:t>
      </w:r>
    </w:p>
    <w:p w14:paraId="737C3E62">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im2arr = np.array(img)</w:t>
      </w:r>
    </w:p>
    <w:p w14:paraId="00723176">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im2arr = im2arr.reshape(1,32,32,3)</w:t>
      </w:r>
    </w:p>
    <w:p w14:paraId="37E03916">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img = np.asarray(im2arr)</w:t>
      </w:r>
    </w:p>
    <w:p w14:paraId="2FFAC3D5">
      <w:pPr>
        <w:pStyle w:val="8"/>
        <w:spacing w:line="360" w:lineRule="auto"/>
        <w:ind w:firstLine="240"/>
        <w:jc w:val="both"/>
        <w:rPr>
          <w:rFonts w:hint="default" w:ascii="Times New Roman" w:hAnsi="Times New Roman" w:cs="Times New Roman"/>
          <w:lang w:val="en-IN"/>
        </w:rPr>
      </w:pPr>
      <w:r>
        <w:rPr>
          <w:rFonts w:hint="default" w:ascii="Times New Roman" w:hAnsi="Times New Roman" w:cs="Times New Roman"/>
          <w:lang w:val="en-IN"/>
        </w:rPr>
        <w:t>img = img.astype('float32')</w:t>
      </w:r>
    </w:p>
    <w:p w14:paraId="2EB687C7">
      <w:pPr>
        <w:pStyle w:val="8"/>
        <w:spacing w:line="360" w:lineRule="auto"/>
        <w:ind w:firstLine="240"/>
        <w:jc w:val="both"/>
        <w:rPr>
          <w:rFonts w:hint="default" w:ascii="Times New Roman" w:hAnsi="Times New Roman" w:cs="Times New Roman"/>
          <w:lang w:val="en-IN"/>
        </w:rPr>
      </w:pPr>
    </w:p>
    <w:p w14:paraId="42378238">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img = img/255</w:t>
      </w:r>
    </w:p>
    <w:p w14:paraId="668B6EE4">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preds = vgg19_model.predict(img)</w:t>
      </w:r>
    </w:p>
    <w:p w14:paraId="7D065255">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predict = np.argmax(preds)</w:t>
      </w:r>
    </w:p>
    <w:p w14:paraId="7691735F">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img = cv2.imread("test.png")</w:t>
      </w:r>
    </w:p>
    <w:p w14:paraId="45040450">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img = cv2.resize(img, (700,400))</w:t>
      </w:r>
    </w:p>
    <w:p w14:paraId="46265431">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cv2.putText(img, 'x-ray of Brain  : '+labels[predict], (10,25),  cv2.FONT_HERSHEY_SIMPLEX,0.7, (0, 0, 255), 2)</w:t>
      </w:r>
    </w:p>
    <w:p w14:paraId="4778C18E">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cv2.imshow('Alzhimer Brain Tumor : '+labels[predict], img)</w:t>
      </w:r>
    </w:p>
    <w:p w14:paraId="7EA631AF">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cv2.waitKey(0)</w:t>
      </w:r>
    </w:p>
    <w:p w14:paraId="7C02B80A">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xml:space="preserve">    </w:t>
      </w:r>
    </w:p>
    <w:p w14:paraId="0F5B5943">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def close():</w:t>
      </w:r>
    </w:p>
    <w:p w14:paraId="21008486">
      <w:pPr>
        <w:pStyle w:val="8"/>
        <w:spacing w:line="360" w:lineRule="auto"/>
        <w:ind w:firstLine="240"/>
        <w:jc w:val="both"/>
        <w:rPr>
          <w:rFonts w:hint="default" w:ascii="Times New Roman" w:hAnsi="Times New Roman" w:cs="Times New Roman"/>
          <w:lang w:val="en-IN"/>
        </w:rPr>
      </w:pPr>
      <w:r>
        <w:rPr>
          <w:rFonts w:hint="default" w:ascii="Times New Roman" w:hAnsi="Times New Roman" w:cs="Times New Roman"/>
          <w:lang w:val="en-IN"/>
        </w:rPr>
        <w:t>main.destroy()</w:t>
      </w:r>
    </w:p>
    <w:p w14:paraId="082DEA6B">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xml:space="preserve">   </w:t>
      </w:r>
    </w:p>
    <w:p w14:paraId="6486BAD3">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font = ('times', 16, 'bold')</w:t>
      </w:r>
    </w:p>
    <w:p w14:paraId="1FBA1416">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title = Label(main, text='Multi disease detection using x-ray images',anchor=W, justify=CENTER)</w:t>
      </w:r>
    </w:p>
    <w:p w14:paraId="40A144E4">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title.config(bg='yellow4', fg='white')  </w:t>
      </w:r>
    </w:p>
    <w:p w14:paraId="05DCC1D0">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xml:space="preserve">title.config(font=font)           </w:t>
      </w:r>
    </w:p>
    <w:p w14:paraId="0103FA05">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xml:space="preserve">title.config(height=3, width=120)       </w:t>
      </w:r>
    </w:p>
    <w:p w14:paraId="109B40CD">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title.place(x=0,y=5)</w:t>
      </w:r>
    </w:p>
    <w:p w14:paraId="2F11A7AE">
      <w:pPr>
        <w:pStyle w:val="8"/>
        <w:spacing w:line="360" w:lineRule="auto"/>
        <w:jc w:val="both"/>
        <w:rPr>
          <w:rFonts w:hint="default" w:ascii="Times New Roman" w:hAnsi="Times New Roman" w:cs="Times New Roman"/>
          <w:lang w:val="en-IN"/>
        </w:rPr>
      </w:pPr>
    </w:p>
    <w:p w14:paraId="535A8DD2">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font1 = ('times', 13, 'bold')</w:t>
      </w:r>
    </w:p>
    <w:p w14:paraId="53FF9E0C">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upload = Button(main, text="Upload x-ray images Dataset", command=uploadDataset)</w:t>
      </w:r>
    </w:p>
    <w:p w14:paraId="105F11F9">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upload.place(x=50,y=100)</w:t>
      </w:r>
    </w:p>
    <w:p w14:paraId="2A41283E">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upload.config(font=font1)  </w:t>
      </w:r>
    </w:p>
    <w:p w14:paraId="20B1A180">
      <w:pPr>
        <w:pStyle w:val="8"/>
        <w:spacing w:line="360" w:lineRule="auto"/>
        <w:jc w:val="both"/>
        <w:rPr>
          <w:rFonts w:hint="default" w:ascii="Times New Roman" w:hAnsi="Times New Roman" w:cs="Times New Roman"/>
          <w:lang w:val="en-IN"/>
        </w:rPr>
      </w:pPr>
    </w:p>
    <w:p w14:paraId="598D7035">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pathlabel = Label(main)</w:t>
      </w:r>
    </w:p>
    <w:p w14:paraId="221690C0">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pathlabel.config(bg='yellow4', fg='white')  </w:t>
      </w:r>
    </w:p>
    <w:p w14:paraId="56BBD404">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 xml:space="preserve">pathlabel.config(font=font1)           </w:t>
      </w:r>
    </w:p>
    <w:p w14:paraId="7EC1751E">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pathlabel.place(x=50,y=150)</w:t>
      </w:r>
    </w:p>
    <w:p w14:paraId="5EB6EDAB">
      <w:pPr>
        <w:pStyle w:val="8"/>
        <w:spacing w:line="360" w:lineRule="auto"/>
        <w:jc w:val="both"/>
        <w:rPr>
          <w:rFonts w:hint="default" w:ascii="Times New Roman" w:hAnsi="Times New Roman" w:cs="Times New Roman"/>
          <w:lang w:val="en-IN"/>
        </w:rPr>
      </w:pPr>
    </w:p>
    <w:p w14:paraId="2AC89702">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processButton = Button(main, text="Preprocess Dataset", command=processDataset)</w:t>
      </w:r>
    </w:p>
    <w:p w14:paraId="6C55F20E">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processButton.place(x=50,y=200)</w:t>
      </w:r>
    </w:p>
    <w:p w14:paraId="3E67BD41">
      <w:pPr>
        <w:pStyle w:val="8"/>
        <w:spacing w:line="360" w:lineRule="auto"/>
        <w:jc w:val="both"/>
        <w:rPr>
          <w:rFonts w:hint="default" w:ascii="Times New Roman" w:hAnsi="Times New Roman" w:cs="Times New Roman"/>
          <w:lang w:val="en-IN"/>
        </w:rPr>
      </w:pPr>
    </w:p>
    <w:p w14:paraId="3833E41E">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processButton.config(font=font1)</w:t>
      </w:r>
    </w:p>
    <w:p w14:paraId="39C3356E">
      <w:pPr>
        <w:pStyle w:val="8"/>
        <w:spacing w:line="360" w:lineRule="auto"/>
        <w:jc w:val="both"/>
        <w:rPr>
          <w:rFonts w:hint="default" w:ascii="Times New Roman" w:hAnsi="Times New Roman" w:cs="Times New Roman"/>
          <w:lang w:val="en-IN"/>
        </w:rPr>
      </w:pPr>
    </w:p>
    <w:p w14:paraId="10E59155">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trainvggButton = Button(main, text="Train VGG16 Algorithm", command=trainVGG16)</w:t>
      </w:r>
    </w:p>
    <w:p w14:paraId="52053196">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trainvggButton.place(x=50,y=250)</w:t>
      </w:r>
    </w:p>
    <w:p w14:paraId="28F5F2CC">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trainvggButton.config(font=font1)</w:t>
      </w:r>
    </w:p>
    <w:p w14:paraId="5FB37D1F">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vggButton = Button(main, text="Train VGG19 Algorithm", command=trainVGG19)</w:t>
      </w:r>
    </w:p>
    <w:p w14:paraId="03D408C6">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vggButton.place(x=50,y=300)</w:t>
      </w:r>
    </w:p>
    <w:p w14:paraId="786146BA">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vggButton.config(font=font1)</w:t>
      </w:r>
    </w:p>
    <w:p w14:paraId="46E3539E">
      <w:pPr>
        <w:pStyle w:val="8"/>
        <w:spacing w:line="360" w:lineRule="auto"/>
        <w:jc w:val="both"/>
        <w:rPr>
          <w:rFonts w:hint="default" w:ascii="Times New Roman" w:hAnsi="Times New Roman" w:cs="Times New Roman"/>
          <w:lang w:val="en-IN"/>
        </w:rPr>
      </w:pPr>
    </w:p>
    <w:p w14:paraId="1A0BAC97">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graphButton = Button(main, text="Comparison Graph", command=graph)</w:t>
      </w:r>
    </w:p>
    <w:p w14:paraId="4CE8EEAD">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graphButton.place(x=50,y=350)</w:t>
      </w:r>
    </w:p>
    <w:p w14:paraId="1F194A2D">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graphButton.config(font=font1)</w:t>
      </w:r>
    </w:p>
    <w:p w14:paraId="283F6655">
      <w:pPr>
        <w:pStyle w:val="8"/>
        <w:spacing w:line="360" w:lineRule="auto"/>
        <w:jc w:val="both"/>
        <w:rPr>
          <w:rFonts w:hint="default" w:ascii="Times New Roman" w:hAnsi="Times New Roman" w:cs="Times New Roman"/>
          <w:lang w:val="en-IN"/>
        </w:rPr>
      </w:pPr>
    </w:p>
    <w:p w14:paraId="23459762">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predictButton = Button(main, text="Tumor Detection", command=predictTumor)</w:t>
      </w:r>
    </w:p>
    <w:p w14:paraId="3FCD4F89">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predictButton.place(x=50,y=400)</w:t>
      </w:r>
    </w:p>
    <w:p w14:paraId="427118CE">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predictButton.config(font=font1)</w:t>
      </w:r>
    </w:p>
    <w:p w14:paraId="07D16F1B">
      <w:pPr>
        <w:pStyle w:val="8"/>
        <w:spacing w:line="360" w:lineRule="auto"/>
        <w:jc w:val="both"/>
        <w:rPr>
          <w:rFonts w:hint="default" w:ascii="Times New Roman" w:hAnsi="Times New Roman" w:cs="Times New Roman"/>
          <w:lang w:val="en-IN"/>
        </w:rPr>
      </w:pPr>
    </w:p>
    <w:p w14:paraId="08A0113D">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font1 = ('times', 12, 'bold')</w:t>
      </w:r>
    </w:p>
    <w:p w14:paraId="7FC20E00">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text=Text(main,height=25,width=78)</w:t>
      </w:r>
    </w:p>
    <w:p w14:paraId="52A002B8">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scroll=Scrollbar(text)</w:t>
      </w:r>
    </w:p>
    <w:p w14:paraId="5F953C43">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text.configure(yscrollcommand=scroll.set)</w:t>
      </w:r>
    </w:p>
    <w:p w14:paraId="7B35B3FF">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text.place(x=370,y=100)</w:t>
      </w:r>
    </w:p>
    <w:p w14:paraId="56473FC9">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text.config(font=font1)</w:t>
      </w:r>
    </w:p>
    <w:p w14:paraId="0666EF7E">
      <w:pPr>
        <w:pStyle w:val="8"/>
        <w:spacing w:line="360" w:lineRule="auto"/>
        <w:jc w:val="both"/>
        <w:rPr>
          <w:rFonts w:hint="default" w:ascii="Times New Roman" w:hAnsi="Times New Roman" w:cs="Times New Roman"/>
          <w:lang w:val="en-IN"/>
        </w:rPr>
      </w:pPr>
    </w:p>
    <w:p w14:paraId="35FE76B6">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main.config(bg='magenta3')</w:t>
      </w:r>
    </w:p>
    <w:p w14:paraId="7E1CF7F5">
      <w:pPr>
        <w:pStyle w:val="8"/>
        <w:spacing w:line="360" w:lineRule="auto"/>
        <w:jc w:val="both"/>
        <w:rPr>
          <w:rFonts w:hint="default" w:ascii="Times New Roman" w:hAnsi="Times New Roman" w:cs="Times New Roman"/>
          <w:lang w:val="en-IN"/>
        </w:rPr>
      </w:pPr>
      <w:r>
        <w:rPr>
          <w:rFonts w:hint="default" w:ascii="Times New Roman" w:hAnsi="Times New Roman" w:cs="Times New Roman"/>
          <w:lang w:val="en-IN"/>
        </w:rPr>
        <w:t>main.mainloop()</w:t>
      </w:r>
    </w:p>
    <w:p w14:paraId="38617C06">
      <w:pPr>
        <w:pStyle w:val="8"/>
        <w:spacing w:line="360" w:lineRule="auto"/>
        <w:rPr>
          <w:lang w:val="en-IN"/>
        </w:rPr>
      </w:pPr>
    </w:p>
    <w:p w14:paraId="54A0ECF3">
      <w:pPr>
        <w:pStyle w:val="8"/>
        <w:spacing w:line="360" w:lineRule="auto"/>
        <w:sectPr>
          <w:pgSz w:w="11910" w:h="16840"/>
          <w:pgMar w:top="1420" w:right="1417" w:bottom="1160" w:left="1417" w:header="807" w:footer="969" w:gutter="0"/>
          <w:cols w:space="720" w:num="1"/>
        </w:sectPr>
      </w:pPr>
    </w:p>
    <w:p w14:paraId="3CAF0463">
      <w:pPr>
        <w:pStyle w:val="8"/>
        <w:rPr>
          <w:sz w:val="72"/>
        </w:rPr>
      </w:pPr>
    </w:p>
    <w:p w14:paraId="21482933">
      <w:pPr>
        <w:pStyle w:val="8"/>
        <w:rPr>
          <w:sz w:val="72"/>
        </w:rPr>
      </w:pPr>
    </w:p>
    <w:p w14:paraId="68615E32">
      <w:pPr>
        <w:pStyle w:val="8"/>
        <w:rPr>
          <w:sz w:val="72"/>
        </w:rPr>
      </w:pPr>
    </w:p>
    <w:p w14:paraId="7A6787BE">
      <w:pPr>
        <w:pStyle w:val="8"/>
        <w:rPr>
          <w:sz w:val="72"/>
        </w:rPr>
      </w:pPr>
    </w:p>
    <w:p w14:paraId="70CF6D38">
      <w:pPr>
        <w:pStyle w:val="8"/>
        <w:rPr>
          <w:sz w:val="72"/>
        </w:rPr>
      </w:pPr>
    </w:p>
    <w:p w14:paraId="609DFE72">
      <w:pPr>
        <w:pStyle w:val="8"/>
        <w:spacing w:before="785"/>
        <w:rPr>
          <w:sz w:val="72"/>
        </w:rPr>
      </w:pPr>
    </w:p>
    <w:p w14:paraId="2837340E">
      <w:pPr>
        <w:pStyle w:val="2"/>
        <w:spacing w:before="1"/>
        <w:ind w:left="2645" w:hanging="581"/>
      </w:pPr>
      <w:r>
        <w:rPr>
          <w:sz w:val="70"/>
        </w:rPr>
        <w:t xml:space="preserve">5. </w:t>
      </w:r>
      <w:r>
        <w:t xml:space="preserve">RESULTS &amp; </w:t>
      </w:r>
      <w:r>
        <w:rPr>
          <w:spacing w:val="-2"/>
        </w:rPr>
        <w:t>DISCUSSION</w:t>
      </w:r>
    </w:p>
    <w:p w14:paraId="68D4D25A">
      <w:pPr>
        <w:pStyle w:val="2"/>
        <w:sectPr>
          <w:headerReference r:id="rId22" w:type="default"/>
          <w:footerReference r:id="rId23" w:type="default"/>
          <w:pgSz w:w="11910" w:h="16840"/>
          <w:pgMar w:top="1920" w:right="1417" w:bottom="280" w:left="1417" w:header="0" w:footer="0" w:gutter="0"/>
          <w:cols w:space="720" w:num="1"/>
        </w:sectPr>
      </w:pPr>
    </w:p>
    <w:p w14:paraId="4796BBA9">
      <w:pPr>
        <w:pStyle w:val="8"/>
        <w:spacing w:before="6"/>
        <w:rPr>
          <w:b/>
          <w:sz w:val="32"/>
        </w:rPr>
      </w:pPr>
    </w:p>
    <w:p w14:paraId="7CAA0A9F">
      <w:pPr>
        <w:pStyle w:val="3"/>
        <w:numPr>
          <w:ilvl w:val="1"/>
          <w:numId w:val="6"/>
        </w:numPr>
        <w:tabs>
          <w:tab w:val="left" w:pos="2772"/>
        </w:tabs>
        <w:spacing w:before="0"/>
        <w:jc w:val="left"/>
      </w:pPr>
      <w:r>
        <w:t>RESULTS</w:t>
      </w:r>
      <w:r>
        <w:rPr>
          <w:spacing w:val="-9"/>
        </w:rPr>
        <w:t xml:space="preserve"> </w:t>
      </w:r>
      <w:r>
        <w:t>&amp;</w:t>
      </w:r>
      <w:r>
        <w:rPr>
          <w:spacing w:val="-2"/>
        </w:rPr>
        <w:t xml:space="preserve"> DISCUSSION</w:t>
      </w:r>
    </w:p>
    <w:p w14:paraId="226679DD">
      <w:pPr>
        <w:pStyle w:val="8"/>
        <w:spacing w:before="280"/>
        <w:rPr>
          <w:b/>
          <w:sz w:val="32"/>
        </w:rPr>
      </w:pPr>
    </w:p>
    <w:p w14:paraId="505DCFC0">
      <w:pPr>
        <w:pStyle w:val="8"/>
        <w:spacing w:line="360" w:lineRule="auto"/>
        <w:ind w:left="23" w:right="20" w:firstLine="720"/>
        <w:jc w:val="both"/>
      </w:pPr>
      <w:r>
        <w:t>The</w:t>
      </w:r>
      <w:r>
        <w:rPr>
          <w:spacing w:val="-15"/>
        </w:rPr>
        <w:t xml:space="preserve"> </w:t>
      </w:r>
      <w:r>
        <w:t>following</w:t>
      </w:r>
      <w:r>
        <w:rPr>
          <w:spacing w:val="-15"/>
        </w:rPr>
        <w:t xml:space="preserve"> </w:t>
      </w:r>
      <w:r>
        <w:t>screenshots</w:t>
      </w:r>
      <w:r>
        <w:rPr>
          <w:spacing w:val="-15"/>
        </w:rPr>
        <w:t xml:space="preserve"> </w:t>
      </w:r>
      <w:r>
        <w:t>showcase</w:t>
      </w:r>
      <w:r>
        <w:rPr>
          <w:spacing w:val="-15"/>
        </w:rPr>
        <w:t xml:space="preserve"> </w:t>
      </w:r>
      <w:r>
        <w:t>the</w:t>
      </w:r>
      <w:r>
        <w:rPr>
          <w:spacing w:val="-15"/>
        </w:rPr>
        <w:t xml:space="preserve"> </w:t>
      </w:r>
      <w:r>
        <w:t>results</w:t>
      </w:r>
      <w:r>
        <w:rPr>
          <w:spacing w:val="-15"/>
        </w:rPr>
        <w:t xml:space="preserve"> </w:t>
      </w:r>
      <w:r>
        <w:t>of</w:t>
      </w:r>
      <w:r>
        <w:rPr>
          <w:spacing w:val="-15"/>
        </w:rPr>
        <w:t xml:space="preserve"> </w:t>
      </w:r>
      <w:r>
        <w:t>our</w:t>
      </w:r>
      <w:r>
        <w:rPr>
          <w:spacing w:val="-15"/>
        </w:rPr>
        <w:t xml:space="preserve"> </w:t>
      </w:r>
      <w:r>
        <w:t>project,</w:t>
      </w:r>
      <w:r>
        <w:rPr>
          <w:spacing w:val="-15"/>
        </w:rPr>
        <w:t xml:space="preserve"> </w:t>
      </w:r>
      <w:r>
        <w:t>highlighting</w:t>
      </w:r>
      <w:r>
        <w:rPr>
          <w:spacing w:val="-15"/>
        </w:rPr>
        <w:t xml:space="preserve"> </w:t>
      </w:r>
      <w:r>
        <w:t>key</w:t>
      </w:r>
      <w:r>
        <w:rPr>
          <w:spacing w:val="-15"/>
        </w:rPr>
        <w:t xml:space="preserve"> </w:t>
      </w:r>
      <w:r>
        <w:t xml:space="preserve">features and functionalities. These visual representations provide a clear overview of how the system performs under various conditions, demonstrating its effectiveness and user interface. The screenshots serve as a visual aid to support the project's technical and operational </w:t>
      </w:r>
      <w:r>
        <w:rPr>
          <w:spacing w:val="-2"/>
        </w:rPr>
        <w:t>achievements.</w:t>
      </w:r>
    </w:p>
    <w:p w14:paraId="39F7E8FE">
      <w:pPr>
        <w:pStyle w:val="8"/>
      </w:pPr>
    </w:p>
    <w:p w14:paraId="76B235DB">
      <w:pPr>
        <w:pStyle w:val="8"/>
        <w:spacing w:before="101"/>
      </w:pPr>
    </w:p>
    <w:p w14:paraId="2DC90DBE">
      <w:pPr>
        <w:pStyle w:val="5"/>
        <w:numPr>
          <w:ilvl w:val="2"/>
          <w:numId w:val="6"/>
        </w:numPr>
        <w:tabs>
          <w:tab w:val="left" w:pos="590"/>
        </w:tabs>
      </w:pPr>
      <w:r>
        <w:t>GUI/Main</w:t>
      </w:r>
      <w:r>
        <w:rPr>
          <w:spacing w:val="-13"/>
        </w:rPr>
        <w:t xml:space="preserve"> </w:t>
      </w:r>
      <w:r>
        <w:t>Interface</w:t>
      </w:r>
      <w:r>
        <w:rPr>
          <w:spacing w:val="-4"/>
        </w:rPr>
        <w:t xml:space="preserve"> </w:t>
      </w:r>
      <w:r>
        <w:rPr>
          <w:spacing w:val="-10"/>
        </w:rPr>
        <w:t>:</w:t>
      </w:r>
    </w:p>
    <w:p w14:paraId="1520FD2E">
      <w:pPr>
        <w:pStyle w:val="8"/>
        <w:spacing w:before="268" w:line="362" w:lineRule="auto"/>
        <w:ind w:left="590" w:firstLine="714" w:firstLineChars="0"/>
      </w:pPr>
      <w:r>
        <w:t>In</w:t>
      </w:r>
      <w:r>
        <w:rPr>
          <w:spacing w:val="37"/>
        </w:rPr>
        <w:t xml:space="preserve"> </w:t>
      </w:r>
      <w:r>
        <w:t>below</w:t>
      </w:r>
      <w:r>
        <w:rPr>
          <w:spacing w:val="40"/>
        </w:rPr>
        <w:t xml:space="preserve"> </w:t>
      </w:r>
      <w:r>
        <w:t>screen,</w:t>
      </w:r>
      <w:r>
        <w:rPr>
          <w:spacing w:val="40"/>
        </w:rPr>
        <w:t xml:space="preserve"> </w:t>
      </w:r>
      <w:r>
        <w:t>click</w:t>
      </w:r>
      <w:r>
        <w:rPr>
          <w:spacing w:val="40"/>
        </w:rPr>
        <w:t xml:space="preserve"> </w:t>
      </w:r>
      <w:r>
        <w:t>on</w:t>
      </w:r>
      <w:r>
        <w:rPr>
          <w:spacing w:val="37"/>
        </w:rPr>
        <w:t xml:space="preserve"> </w:t>
      </w:r>
      <w:r>
        <w:rPr>
          <w:spacing w:val="-20"/>
        </w:rPr>
        <w:t>‘</w:t>
      </w:r>
      <w:r>
        <w:rPr>
          <w:w w:val="90"/>
        </w:rPr>
        <w:t xml:space="preserve">Upload x-ray images </w:t>
      </w:r>
      <w:r>
        <w:t>Dataset’ button to upload dataset.</w:t>
      </w:r>
    </w:p>
    <w:p w14:paraId="2D9D884E">
      <w:pPr>
        <w:pStyle w:val="8"/>
        <w:rPr>
          <w:sz w:val="20"/>
        </w:rPr>
      </w:pPr>
    </w:p>
    <w:p w14:paraId="0F82F3D4">
      <w:pPr>
        <w:pStyle w:val="8"/>
        <w:rPr>
          <w:sz w:val="20"/>
        </w:rPr>
      </w:pPr>
    </w:p>
    <w:p w14:paraId="2DD0B72D">
      <w:pPr>
        <w:pStyle w:val="8"/>
        <w:spacing w:before="21"/>
        <w:ind w:left="567"/>
        <w:rPr>
          <w:sz w:val="20"/>
        </w:rPr>
      </w:pPr>
      <w:r>
        <w:rPr>
          <w:sz w:val="20"/>
        </w:rPr>
        <w:drawing>
          <wp:inline distT="0" distB="0" distL="0" distR="0">
            <wp:extent cx="6031230" cy="3756025"/>
            <wp:effectExtent l="0" t="0" r="7620" b="0"/>
            <wp:docPr id="23548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80008" name="Picture 1"/>
                    <pic:cNvPicPr>
                      <a:picLocks noChangeAspect="1"/>
                    </pic:cNvPicPr>
                  </pic:nvPicPr>
                  <pic:blipFill>
                    <a:blip r:embed="rId56"/>
                    <a:stretch>
                      <a:fillRect/>
                    </a:stretch>
                  </pic:blipFill>
                  <pic:spPr>
                    <a:xfrm>
                      <a:off x="0" y="0"/>
                      <a:ext cx="6031230" cy="3756025"/>
                    </a:xfrm>
                    <a:prstGeom prst="rect">
                      <a:avLst/>
                    </a:prstGeom>
                  </pic:spPr>
                </pic:pic>
              </a:graphicData>
            </a:graphic>
          </wp:inline>
        </w:drawing>
      </w:r>
    </w:p>
    <w:p w14:paraId="3B1004CD">
      <w:pPr>
        <w:pStyle w:val="8"/>
        <w:spacing w:before="181"/>
      </w:pPr>
    </w:p>
    <w:p w14:paraId="131ACD52">
      <w:pPr>
        <w:spacing w:line="360" w:lineRule="auto"/>
        <w:ind w:left="3838" w:leftChars="0" w:hanging="3220" w:firstLineChars="0"/>
        <w:rPr>
          <w:rFonts w:hint="default"/>
          <w:lang w:val="en-US"/>
        </w:rPr>
      </w:pPr>
      <w:r>
        <w:rPr>
          <w:b/>
          <w:sz w:val="24"/>
        </w:rPr>
        <w:t>Figure</w:t>
      </w:r>
      <w:r>
        <w:rPr>
          <w:b/>
          <w:spacing w:val="40"/>
          <w:sz w:val="24"/>
        </w:rPr>
        <w:t xml:space="preserve"> </w:t>
      </w:r>
      <w:r>
        <w:rPr>
          <w:b/>
          <w:sz w:val="24"/>
        </w:rPr>
        <w:t>5.1</w:t>
      </w:r>
      <w:r>
        <w:rPr>
          <w:b/>
          <w:spacing w:val="-1"/>
          <w:sz w:val="24"/>
        </w:rPr>
        <w:t xml:space="preserve"> </w:t>
      </w:r>
      <w:r>
        <w:rPr>
          <w:b/>
          <w:sz w:val="24"/>
        </w:rPr>
        <w:t xml:space="preserve">: </w:t>
      </w:r>
      <w:r>
        <w:rPr>
          <w:sz w:val="24"/>
        </w:rPr>
        <w:t>GUI/Main</w:t>
      </w:r>
      <w:r>
        <w:rPr>
          <w:spacing w:val="-7"/>
          <w:sz w:val="24"/>
        </w:rPr>
        <w:t xml:space="preserve"> </w:t>
      </w:r>
      <w:r>
        <w:rPr>
          <w:sz w:val="24"/>
        </w:rPr>
        <w:t xml:space="preserve">Interface </w:t>
      </w:r>
      <w:r>
        <w:t>of</w:t>
      </w:r>
      <w:r>
        <w:rPr>
          <w:spacing w:val="-4"/>
        </w:rPr>
        <w:t xml:space="preserve"> </w:t>
      </w:r>
      <w:r>
        <w:t>Multi-Disease Detection System With X-Ray Images Using</w:t>
      </w:r>
      <w:r>
        <w:rPr>
          <w:rFonts w:hint="default"/>
          <w:lang w:val="en-US"/>
        </w:rPr>
        <w:t xml:space="preserve"> </w:t>
      </w:r>
      <w:r>
        <w:t>Deep Learning Techniques</w:t>
      </w:r>
      <w:r>
        <w:rPr>
          <w:rFonts w:hint="default"/>
          <w:lang w:val="en-US"/>
        </w:rPr>
        <w:t>.</w:t>
      </w:r>
    </w:p>
    <w:p w14:paraId="709502F0">
      <w:pPr>
        <w:spacing w:line="360" w:lineRule="auto"/>
        <w:ind w:left="2155" w:hanging="1537"/>
      </w:pPr>
    </w:p>
    <w:p w14:paraId="1F9EA28E">
      <w:pPr>
        <w:spacing w:line="261" w:lineRule="auto"/>
        <w:sectPr>
          <w:headerReference r:id="rId24" w:type="default"/>
          <w:footerReference r:id="rId25" w:type="default"/>
          <w:pgSz w:w="11910" w:h="16840"/>
          <w:pgMar w:top="1420" w:right="995" w:bottom="1160" w:left="1417" w:header="807" w:footer="969" w:gutter="0"/>
          <w:pgNumType w:fmt="decimal" w:start="33"/>
          <w:cols w:space="720" w:num="1"/>
        </w:sectPr>
      </w:pPr>
    </w:p>
    <w:p w14:paraId="3941D9E6">
      <w:pPr>
        <w:pStyle w:val="8"/>
        <w:spacing w:before="199"/>
        <w:rPr>
          <w:sz w:val="28"/>
        </w:rPr>
      </w:pPr>
    </w:p>
    <w:p w14:paraId="2E511AB5">
      <w:pPr>
        <w:pStyle w:val="5"/>
        <w:numPr>
          <w:ilvl w:val="1"/>
          <w:numId w:val="25"/>
        </w:numPr>
        <w:tabs>
          <w:tab w:val="left" w:pos="590"/>
        </w:tabs>
        <w:spacing w:before="1"/>
      </w:pPr>
      <w:r>
        <w:t>Dataset</w:t>
      </w:r>
      <w:r>
        <w:rPr>
          <w:spacing w:val="-9"/>
        </w:rPr>
        <w:t xml:space="preserve"> </w:t>
      </w:r>
      <w:r>
        <w:rPr>
          <w:spacing w:val="-10"/>
        </w:rPr>
        <w:t>:</w:t>
      </w:r>
    </w:p>
    <w:p w14:paraId="787A5689">
      <w:pPr>
        <w:pStyle w:val="8"/>
        <w:spacing w:before="171" w:line="367" w:lineRule="auto"/>
        <w:ind w:left="590" w:firstLine="714" w:firstLineChars="0"/>
      </w:pPr>
      <w:r>
        <w:t>In</w:t>
      </w:r>
      <w:r>
        <w:rPr>
          <w:spacing w:val="-7"/>
        </w:rPr>
        <w:t xml:space="preserve"> </w:t>
      </w:r>
      <w:r>
        <w:t>below screen, click dataset</w:t>
      </w:r>
      <w:r>
        <w:rPr>
          <w:spacing w:val="-2"/>
        </w:rPr>
        <w:t xml:space="preserve"> up</w:t>
      </w:r>
      <w:r>
        <w:t>load</w:t>
      </w:r>
      <w:r>
        <w:rPr>
          <w:spacing w:val="-2"/>
        </w:rPr>
        <w:t xml:space="preserve"> </w:t>
      </w:r>
      <w:r>
        <w:t>button</w:t>
      </w:r>
      <w:r>
        <w:rPr>
          <w:spacing w:val="-7"/>
        </w:rPr>
        <w:t xml:space="preserve"> </w:t>
      </w:r>
      <w:r>
        <w:t>to</w:t>
      </w:r>
      <w:r>
        <w:rPr>
          <w:spacing w:val="-2"/>
        </w:rPr>
        <w:t xml:space="preserve"> upload</w:t>
      </w:r>
      <w:r>
        <w:t xml:space="preserve"> all images in the dataset.</w:t>
      </w:r>
    </w:p>
    <w:p w14:paraId="0856BC3C">
      <w:pPr>
        <w:pStyle w:val="8"/>
        <w:rPr>
          <w:sz w:val="20"/>
        </w:rPr>
      </w:pPr>
    </w:p>
    <w:p w14:paraId="02800405">
      <w:pPr>
        <w:pStyle w:val="8"/>
        <w:rPr>
          <w:sz w:val="20"/>
        </w:rPr>
      </w:pPr>
    </w:p>
    <w:p w14:paraId="0426EC77">
      <w:pPr>
        <w:pStyle w:val="8"/>
        <w:spacing w:before="14"/>
        <w:ind w:left="426"/>
        <w:rPr>
          <w:sz w:val="20"/>
        </w:rPr>
      </w:pPr>
      <w:r>
        <w:rPr>
          <w:sz w:val="20"/>
        </w:rPr>
        <w:drawing>
          <wp:inline distT="0" distB="0" distL="0" distR="0">
            <wp:extent cx="5506720" cy="3599180"/>
            <wp:effectExtent l="0" t="0" r="10160" b="12700"/>
            <wp:docPr id="1736539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39794" name="Picture 1"/>
                    <pic:cNvPicPr>
                      <a:picLocks noChangeAspect="1"/>
                    </pic:cNvPicPr>
                  </pic:nvPicPr>
                  <pic:blipFill>
                    <a:blip r:embed="rId57"/>
                    <a:stretch>
                      <a:fillRect/>
                    </a:stretch>
                  </pic:blipFill>
                  <pic:spPr>
                    <a:xfrm>
                      <a:off x="0" y="0"/>
                      <a:ext cx="5506720" cy="3599180"/>
                    </a:xfrm>
                    <a:prstGeom prst="rect">
                      <a:avLst/>
                    </a:prstGeom>
                  </pic:spPr>
                </pic:pic>
              </a:graphicData>
            </a:graphic>
          </wp:inline>
        </w:drawing>
      </w:r>
    </w:p>
    <w:p w14:paraId="644A50FF">
      <w:pPr>
        <w:pStyle w:val="8"/>
      </w:pPr>
    </w:p>
    <w:p w14:paraId="12122737">
      <w:pPr>
        <w:pStyle w:val="8"/>
        <w:spacing w:before="139"/>
      </w:pPr>
    </w:p>
    <w:p w14:paraId="7D7A1D8F">
      <w:pPr>
        <w:spacing w:before="1" w:line="360" w:lineRule="auto"/>
        <w:ind w:left="2774" w:leftChars="394" w:hanging="1907" w:hangingChars="794"/>
        <w:jc w:val="both"/>
        <w:rPr>
          <w:rFonts w:hint="default"/>
          <w:lang w:val="en-US"/>
        </w:rPr>
      </w:pPr>
      <w:r>
        <w:rPr>
          <w:b/>
          <w:sz w:val="24"/>
        </w:rPr>
        <w:t>Figure</w:t>
      </w:r>
      <w:r>
        <w:rPr>
          <w:b/>
          <w:spacing w:val="-2"/>
          <w:sz w:val="24"/>
        </w:rPr>
        <w:t xml:space="preserve"> </w:t>
      </w:r>
      <w:r>
        <w:rPr>
          <w:b/>
          <w:sz w:val="24"/>
        </w:rPr>
        <w:t>5.</w:t>
      </w:r>
      <w:r>
        <w:rPr>
          <w:rFonts w:hint="default"/>
          <w:b/>
          <w:sz w:val="24"/>
          <w:lang w:val="en-IN"/>
        </w:rPr>
        <w:t>2</w:t>
      </w:r>
      <w:r>
        <w:rPr>
          <w:b/>
          <w:spacing w:val="-2"/>
          <w:sz w:val="24"/>
        </w:rPr>
        <w:t xml:space="preserve"> </w:t>
      </w:r>
      <w:r>
        <w:rPr>
          <w:b/>
          <w:sz w:val="24"/>
        </w:rPr>
        <w:t>:</w:t>
      </w:r>
      <w:r>
        <w:rPr>
          <w:b/>
          <w:spacing w:val="-5"/>
          <w:sz w:val="24"/>
        </w:rPr>
        <w:t xml:space="preserve"> </w:t>
      </w:r>
      <w:r>
        <w:rPr>
          <w:sz w:val="24"/>
        </w:rPr>
        <w:t xml:space="preserve">Dataset </w:t>
      </w:r>
      <w:r>
        <w:t>of</w:t>
      </w:r>
      <w:r>
        <w:rPr>
          <w:spacing w:val="-4"/>
        </w:rPr>
        <w:t xml:space="preserve"> </w:t>
      </w:r>
      <w:r>
        <w:t>A</w:t>
      </w:r>
      <w:r>
        <w:rPr>
          <w:spacing w:val="-8"/>
        </w:rPr>
        <w:t xml:space="preserve"> </w:t>
      </w:r>
      <w:r>
        <w:t>Multi-Disease Detection System With X-Ray Images Using Deep Learning Techniques</w:t>
      </w:r>
      <w:r>
        <w:rPr>
          <w:rFonts w:hint="default"/>
          <w:lang w:val="en-US"/>
        </w:rPr>
        <w:t>.</w:t>
      </w:r>
    </w:p>
    <w:p w14:paraId="5D771257">
      <w:pPr>
        <w:spacing w:before="1" w:line="261" w:lineRule="auto"/>
        <w:ind w:left="2530" w:hanging="1662"/>
      </w:pPr>
    </w:p>
    <w:p w14:paraId="3C0777A3">
      <w:pPr>
        <w:spacing w:line="261" w:lineRule="auto"/>
        <w:sectPr>
          <w:footerReference r:id="rId26" w:type="default"/>
          <w:pgSz w:w="11910" w:h="16840"/>
          <w:pgMar w:top="1420" w:right="1417" w:bottom="1160" w:left="1417" w:header="807" w:footer="969" w:gutter="0"/>
          <w:cols w:space="720" w:num="1"/>
        </w:sectPr>
      </w:pPr>
    </w:p>
    <w:p w14:paraId="05856E80">
      <w:pPr>
        <w:pStyle w:val="8"/>
        <w:spacing w:before="199" w:line="360" w:lineRule="auto"/>
        <w:rPr>
          <w:sz w:val="28"/>
        </w:rPr>
      </w:pPr>
    </w:p>
    <w:p w14:paraId="66A6D185">
      <w:pPr>
        <w:pStyle w:val="5"/>
        <w:numPr>
          <w:ilvl w:val="1"/>
          <w:numId w:val="25"/>
        </w:numPr>
        <w:tabs>
          <w:tab w:val="left" w:pos="993"/>
        </w:tabs>
        <w:spacing w:before="1" w:line="360" w:lineRule="auto"/>
        <w:ind w:left="406" w:leftChars="0" w:hanging="22" w:firstLineChars="0"/>
        <w:jc w:val="both"/>
      </w:pPr>
      <w:r>
        <w:t>Dataset</w:t>
      </w:r>
      <w:r>
        <w:rPr>
          <w:spacing w:val="-2"/>
        </w:rPr>
        <w:t xml:space="preserve"> </w:t>
      </w:r>
      <w:r>
        <w:t>Preprocessing</w:t>
      </w:r>
      <w:r>
        <w:rPr>
          <w:spacing w:val="-10"/>
        </w:rPr>
        <w:t>:</w:t>
      </w:r>
    </w:p>
    <w:p w14:paraId="3C1FF0F4">
      <w:pPr>
        <w:pStyle w:val="8"/>
        <w:spacing w:line="360" w:lineRule="auto"/>
        <w:ind w:left="851" w:firstLine="567"/>
        <w:rPr>
          <w:sz w:val="20"/>
        </w:rPr>
      </w:pPr>
      <w:r>
        <w:t>In</w:t>
      </w:r>
      <w:r>
        <w:rPr>
          <w:spacing w:val="-7"/>
        </w:rPr>
        <w:t xml:space="preserve"> </w:t>
      </w:r>
      <w:r>
        <w:t>below screen, dataset</w:t>
      </w:r>
      <w:r>
        <w:rPr>
          <w:spacing w:val="-2"/>
        </w:rPr>
        <w:t xml:space="preserve"> </w:t>
      </w:r>
      <w:r>
        <w:t>loaded</w:t>
      </w:r>
      <w:r>
        <w:rPr>
          <w:spacing w:val="-2"/>
        </w:rPr>
        <w:t xml:space="preserve"> </w:t>
      </w:r>
      <w:r>
        <w:t>and now</w:t>
      </w:r>
      <w:r>
        <w:rPr>
          <w:spacing w:val="-3"/>
        </w:rPr>
        <w:t xml:space="preserve"> </w:t>
      </w:r>
      <w:r>
        <w:t>click</w:t>
      </w:r>
      <w:r>
        <w:rPr>
          <w:spacing w:val="-2"/>
        </w:rPr>
        <w:t xml:space="preserve"> </w:t>
      </w:r>
      <w:r>
        <w:t>on</w:t>
      </w:r>
      <w:r>
        <w:rPr>
          <w:spacing w:val="-7"/>
        </w:rPr>
        <w:t xml:space="preserve"> </w:t>
      </w:r>
      <w:r>
        <w:t>Dataset</w:t>
      </w:r>
      <w:r>
        <w:rPr>
          <w:spacing w:val="-2"/>
        </w:rPr>
        <w:t xml:space="preserve"> </w:t>
      </w:r>
      <w:r>
        <w:t>Preprocessing</w:t>
      </w:r>
      <w:r>
        <w:rPr>
          <w:rFonts w:hint="default"/>
          <w:lang w:val="en-US"/>
        </w:rPr>
        <w:t xml:space="preserve"> </w:t>
      </w:r>
      <w:r>
        <w:t>button</w:t>
      </w:r>
      <w:r>
        <w:rPr>
          <w:spacing w:val="-7"/>
        </w:rPr>
        <w:t xml:space="preserve"> </w:t>
      </w:r>
      <w:r>
        <w:t>to</w:t>
      </w:r>
      <w:r>
        <w:rPr>
          <w:spacing w:val="-2"/>
        </w:rPr>
        <w:t xml:space="preserve"> </w:t>
      </w:r>
      <w:r>
        <w:t>read all images and then processes those images for training.</w:t>
      </w:r>
    </w:p>
    <w:p w14:paraId="306B8AD2">
      <w:pPr>
        <w:pStyle w:val="8"/>
        <w:rPr>
          <w:sz w:val="20"/>
        </w:rPr>
      </w:pPr>
    </w:p>
    <w:p w14:paraId="28B96D63">
      <w:pPr>
        <w:pStyle w:val="8"/>
        <w:spacing w:before="18"/>
        <w:ind w:left="880" w:leftChars="400" w:firstLine="0" w:firstLineChars="0"/>
        <w:rPr>
          <w:sz w:val="20"/>
        </w:rPr>
      </w:pPr>
      <w:r>
        <w:rPr>
          <w:sz w:val="20"/>
        </w:rPr>
        <w:drawing>
          <wp:inline distT="0" distB="0" distL="0" distR="0">
            <wp:extent cx="5208905" cy="3547745"/>
            <wp:effectExtent l="0" t="0" r="3175" b="3175"/>
            <wp:docPr id="98499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9706" name="Picture 1"/>
                    <pic:cNvPicPr>
                      <a:picLocks noChangeAspect="1"/>
                    </pic:cNvPicPr>
                  </pic:nvPicPr>
                  <pic:blipFill>
                    <a:blip r:embed="rId58"/>
                    <a:stretch>
                      <a:fillRect/>
                    </a:stretch>
                  </pic:blipFill>
                  <pic:spPr>
                    <a:xfrm>
                      <a:off x="0" y="0"/>
                      <a:ext cx="5208905" cy="3547745"/>
                    </a:xfrm>
                    <a:prstGeom prst="rect">
                      <a:avLst/>
                    </a:prstGeom>
                  </pic:spPr>
                </pic:pic>
              </a:graphicData>
            </a:graphic>
          </wp:inline>
        </w:drawing>
      </w:r>
    </w:p>
    <w:p w14:paraId="6CA6334C">
      <w:pPr>
        <w:pStyle w:val="8"/>
      </w:pPr>
    </w:p>
    <w:p w14:paraId="3F0ADDA0">
      <w:pPr>
        <w:pStyle w:val="8"/>
        <w:spacing w:before="138"/>
      </w:pPr>
    </w:p>
    <w:p w14:paraId="146AA106">
      <w:pPr>
        <w:spacing w:line="360" w:lineRule="auto"/>
        <w:ind w:left="2918" w:leftChars="453" w:hanging="1921" w:hangingChars="800"/>
        <w:jc w:val="both"/>
        <w:rPr>
          <w:rFonts w:hint="default"/>
          <w:lang w:val="en-US"/>
        </w:rPr>
      </w:pPr>
      <w:r>
        <w:rPr>
          <w:b/>
          <w:sz w:val="24"/>
        </w:rPr>
        <w:t>Figure</w:t>
      </w:r>
      <w:r>
        <w:rPr>
          <w:b/>
          <w:spacing w:val="-2"/>
          <w:sz w:val="24"/>
        </w:rPr>
        <w:t xml:space="preserve"> </w:t>
      </w:r>
      <w:r>
        <w:rPr>
          <w:b/>
          <w:sz w:val="24"/>
        </w:rPr>
        <w:t>5.</w:t>
      </w:r>
      <w:r>
        <w:rPr>
          <w:rFonts w:hint="default"/>
          <w:b/>
          <w:sz w:val="24"/>
          <w:lang w:val="en-IN"/>
        </w:rPr>
        <w:t>3</w:t>
      </w:r>
      <w:r>
        <w:rPr>
          <w:b/>
          <w:spacing w:val="-2"/>
          <w:sz w:val="24"/>
        </w:rPr>
        <w:t xml:space="preserve"> </w:t>
      </w:r>
      <w:r>
        <w:rPr>
          <w:b/>
          <w:sz w:val="24"/>
        </w:rPr>
        <w:t>:</w:t>
      </w:r>
      <w:r>
        <w:rPr>
          <w:b/>
          <w:spacing w:val="-5"/>
          <w:sz w:val="24"/>
        </w:rPr>
        <w:t xml:space="preserve"> </w:t>
      </w:r>
      <w:r>
        <w:t>Dataset</w:t>
      </w:r>
      <w:r>
        <w:rPr>
          <w:spacing w:val="-2"/>
        </w:rPr>
        <w:t xml:space="preserve"> </w:t>
      </w:r>
      <w:r>
        <w:t>Preprocessing of A</w:t>
      </w:r>
      <w:r>
        <w:rPr>
          <w:spacing w:val="-7"/>
        </w:rPr>
        <w:t xml:space="preserve"> </w:t>
      </w:r>
      <w:r>
        <w:t>Multi-Disease Detection System With X-Ray Images Using Deep Learning Techniques</w:t>
      </w:r>
      <w:r>
        <w:rPr>
          <w:rFonts w:hint="default"/>
          <w:lang w:val="en-US"/>
        </w:rPr>
        <w:t>.</w:t>
      </w:r>
    </w:p>
    <w:p w14:paraId="1EE51613">
      <w:pPr>
        <w:spacing w:line="261" w:lineRule="auto"/>
        <w:ind w:left="1536" w:hanging="538"/>
      </w:pPr>
    </w:p>
    <w:p w14:paraId="558C8D4D">
      <w:pPr>
        <w:spacing w:line="261" w:lineRule="auto"/>
        <w:sectPr>
          <w:footerReference r:id="rId27" w:type="default"/>
          <w:pgSz w:w="11910" w:h="16840"/>
          <w:pgMar w:top="1420" w:right="1417" w:bottom="1160" w:left="1417" w:header="807" w:footer="969" w:gutter="0"/>
          <w:cols w:space="720" w:num="1"/>
        </w:sectPr>
      </w:pPr>
    </w:p>
    <w:p w14:paraId="0C1597DF">
      <w:pPr>
        <w:pStyle w:val="8"/>
        <w:spacing w:before="199"/>
        <w:rPr>
          <w:sz w:val="28"/>
        </w:rPr>
      </w:pPr>
    </w:p>
    <w:p w14:paraId="32226208">
      <w:pPr>
        <w:pStyle w:val="5"/>
        <w:numPr>
          <w:ilvl w:val="1"/>
          <w:numId w:val="25"/>
        </w:numPr>
        <w:tabs>
          <w:tab w:val="left" w:pos="589"/>
        </w:tabs>
        <w:spacing w:before="1"/>
        <w:ind w:left="589" w:hanging="566"/>
        <w:jc w:val="both"/>
      </w:pPr>
      <w:r>
        <w:rPr>
          <w:szCs w:val="32"/>
        </w:rPr>
        <w:t>Evaluation</w:t>
      </w:r>
      <w:r>
        <w:rPr>
          <w:spacing w:val="-5"/>
          <w:szCs w:val="32"/>
        </w:rPr>
        <w:t xml:space="preserve"> </w:t>
      </w:r>
      <w:r>
        <w:rPr>
          <w:szCs w:val="32"/>
        </w:rPr>
        <w:t>Metrics</w:t>
      </w:r>
      <w:r>
        <w:rPr>
          <w:spacing w:val="-3"/>
          <w:szCs w:val="32"/>
        </w:rPr>
        <w:t xml:space="preserve"> </w:t>
      </w:r>
      <w:r>
        <w:rPr>
          <w:szCs w:val="32"/>
        </w:rPr>
        <w:t>and</w:t>
      </w:r>
      <w:r>
        <w:rPr>
          <w:spacing w:val="-1"/>
          <w:szCs w:val="32"/>
        </w:rPr>
        <w:t xml:space="preserve"> </w:t>
      </w:r>
      <w:r>
        <w:rPr>
          <w:szCs w:val="32"/>
        </w:rPr>
        <w:t>Confusion</w:t>
      </w:r>
      <w:r>
        <w:rPr>
          <w:spacing w:val="-5"/>
          <w:szCs w:val="32"/>
        </w:rPr>
        <w:t xml:space="preserve"> </w:t>
      </w:r>
      <w:r>
        <w:rPr>
          <w:szCs w:val="32"/>
        </w:rPr>
        <w:t>Matrix</w:t>
      </w:r>
      <w:r>
        <w:rPr>
          <w:spacing w:val="-5"/>
          <w:szCs w:val="32"/>
        </w:rPr>
        <w:t xml:space="preserve"> </w:t>
      </w:r>
      <w:r>
        <w:rPr>
          <w:szCs w:val="32"/>
        </w:rPr>
        <w:t>of</w:t>
      </w:r>
      <w:r>
        <w:rPr>
          <w:spacing w:val="-8"/>
          <w:szCs w:val="32"/>
        </w:rPr>
        <w:t xml:space="preserve"> </w:t>
      </w:r>
      <w:r>
        <w:rPr>
          <w:szCs w:val="32"/>
        </w:rPr>
        <w:t>the</w:t>
      </w:r>
      <w:r>
        <w:rPr>
          <w:spacing w:val="-2"/>
          <w:szCs w:val="32"/>
        </w:rPr>
        <w:t xml:space="preserve"> </w:t>
      </w:r>
      <w:r>
        <w:rPr>
          <w:szCs w:val="32"/>
        </w:rPr>
        <w:t>VGG16 algorithm</w:t>
      </w:r>
    </w:p>
    <w:p w14:paraId="689AEF67">
      <w:pPr>
        <w:pStyle w:val="8"/>
        <w:spacing w:before="171" w:line="360" w:lineRule="auto"/>
        <w:ind w:left="590" w:right="14" w:firstLine="714" w:firstLineChars="0"/>
        <w:jc w:val="both"/>
      </w:pPr>
      <w:r>
        <w:t>In</w:t>
      </w:r>
      <w:r>
        <w:rPr>
          <w:spacing w:val="-12"/>
        </w:rPr>
        <w:t xml:space="preserve"> </w:t>
      </w:r>
      <w:r>
        <w:t>below</w:t>
      </w:r>
      <w:r>
        <w:rPr>
          <w:spacing w:val="-7"/>
        </w:rPr>
        <w:t xml:space="preserve"> </w:t>
      </w:r>
      <w:r>
        <w:t>screen,</w:t>
      </w:r>
      <w:r>
        <w:rPr>
          <w:spacing w:val="-5"/>
        </w:rPr>
        <w:t xml:space="preserve"> </w:t>
      </w:r>
      <w:r>
        <w:t>with</w:t>
      </w:r>
      <w:r>
        <w:rPr>
          <w:spacing w:val="-12"/>
        </w:rPr>
        <w:t xml:space="preserve"> </w:t>
      </w:r>
      <w:r>
        <w:t>propose</w:t>
      </w:r>
      <w:r>
        <w:rPr>
          <w:spacing w:val="-13"/>
        </w:rPr>
        <w:t xml:space="preserve"> </w:t>
      </w:r>
      <w:r>
        <w:t>EfficientNetB7-BI-LSTM</w:t>
      </w:r>
      <w:r>
        <w:rPr>
          <w:spacing w:val="-9"/>
        </w:rPr>
        <w:t xml:space="preserve"> </w:t>
      </w:r>
      <w:r>
        <w:t>we</w:t>
      </w:r>
      <w:r>
        <w:rPr>
          <w:spacing w:val="-8"/>
        </w:rPr>
        <w:t xml:space="preserve"> </w:t>
      </w:r>
      <w:r>
        <w:t>got</w:t>
      </w:r>
      <w:r>
        <w:rPr>
          <w:spacing w:val="-7"/>
        </w:rPr>
        <w:t xml:space="preserve"> </w:t>
      </w:r>
      <w:r>
        <w:t>99.04%</w:t>
      </w:r>
      <w:r>
        <w:rPr>
          <w:spacing w:val="-6"/>
        </w:rPr>
        <w:t xml:space="preserve"> </w:t>
      </w:r>
      <w:r>
        <w:t>accuracy</w:t>
      </w:r>
      <w:r>
        <w:rPr>
          <w:spacing w:val="-15"/>
        </w:rPr>
        <w:t xml:space="preserve"> </w:t>
      </w:r>
      <w:r>
        <w:t>and</w:t>
      </w:r>
      <w:r>
        <w:rPr>
          <w:spacing w:val="-3"/>
        </w:rPr>
        <w:t xml:space="preserve"> </w:t>
      </w:r>
      <w:r>
        <w:t>in confusion matrix graph x-axis represents Predicted Labels and y-axis represents True Labels and green and yellow boxes contains correct prediction count and blue boxes contains incorrect prediction count which is 2 only. Now close above graph and then click on ‘Run EfficientNet-SVM Algorithm’ button.</w:t>
      </w:r>
    </w:p>
    <w:p w14:paraId="1ADF1E48">
      <w:pPr>
        <w:pStyle w:val="8"/>
        <w:rPr>
          <w:sz w:val="20"/>
        </w:rPr>
      </w:pPr>
    </w:p>
    <w:p w14:paraId="7C997E27">
      <w:pPr>
        <w:pStyle w:val="8"/>
        <w:rPr>
          <w:sz w:val="20"/>
        </w:rPr>
      </w:pPr>
    </w:p>
    <w:p w14:paraId="2789A1BE">
      <w:pPr>
        <w:pStyle w:val="8"/>
        <w:spacing w:before="32"/>
        <w:ind w:left="587" w:leftChars="267" w:firstLine="0" w:firstLineChars="0"/>
        <w:rPr>
          <w:sz w:val="20"/>
        </w:rPr>
      </w:pPr>
      <w:r>
        <w:rPr>
          <w:sz w:val="20"/>
        </w:rPr>
        <w:drawing>
          <wp:inline distT="0" distB="0" distL="0" distR="0">
            <wp:extent cx="5391150" cy="3548380"/>
            <wp:effectExtent l="0" t="0" r="3810" b="2540"/>
            <wp:docPr id="1700308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08229" name="Picture 1"/>
                    <pic:cNvPicPr>
                      <a:picLocks noChangeAspect="1"/>
                    </pic:cNvPicPr>
                  </pic:nvPicPr>
                  <pic:blipFill>
                    <a:blip r:embed="rId59"/>
                    <a:stretch>
                      <a:fillRect/>
                    </a:stretch>
                  </pic:blipFill>
                  <pic:spPr>
                    <a:xfrm>
                      <a:off x="0" y="0"/>
                      <a:ext cx="5391150" cy="3548380"/>
                    </a:xfrm>
                    <a:prstGeom prst="rect">
                      <a:avLst/>
                    </a:prstGeom>
                  </pic:spPr>
                </pic:pic>
              </a:graphicData>
            </a:graphic>
          </wp:inline>
        </w:drawing>
      </w:r>
    </w:p>
    <w:p w14:paraId="660ECE5D">
      <w:pPr>
        <w:pStyle w:val="8"/>
      </w:pPr>
    </w:p>
    <w:p w14:paraId="610FA58B">
      <w:pPr>
        <w:pStyle w:val="8"/>
        <w:spacing w:before="139"/>
      </w:pPr>
    </w:p>
    <w:p w14:paraId="7DC02250">
      <w:pPr>
        <w:spacing w:before="1" w:line="360" w:lineRule="auto"/>
        <w:ind w:left="2108" w:leftChars="385" w:hanging="1261" w:hangingChars="525"/>
        <w:jc w:val="both"/>
        <w:rPr>
          <w:rFonts w:hint="default"/>
          <w:lang w:val="en-US"/>
        </w:rPr>
      </w:pPr>
      <w:r>
        <w:rPr>
          <w:b/>
          <w:sz w:val="24"/>
        </w:rPr>
        <w:t>Figure</w:t>
      </w:r>
      <w:r>
        <w:rPr>
          <w:b/>
          <w:spacing w:val="-1"/>
          <w:sz w:val="24"/>
        </w:rPr>
        <w:t xml:space="preserve"> </w:t>
      </w:r>
      <w:r>
        <w:rPr>
          <w:b/>
          <w:sz w:val="24"/>
        </w:rPr>
        <w:t>5.</w:t>
      </w:r>
      <w:r>
        <w:rPr>
          <w:rFonts w:hint="default"/>
          <w:b/>
          <w:sz w:val="24"/>
          <w:lang w:val="en-IN"/>
        </w:rPr>
        <w:t>4</w:t>
      </w:r>
      <w:r>
        <w:rPr>
          <w:b/>
          <w:spacing w:val="-1"/>
          <w:sz w:val="24"/>
        </w:rPr>
        <w:t xml:space="preserve"> </w:t>
      </w:r>
      <w:r>
        <w:rPr>
          <w:b/>
          <w:sz w:val="24"/>
        </w:rPr>
        <w:t>:</w:t>
      </w:r>
      <w:r>
        <w:rPr>
          <w:b/>
          <w:spacing w:val="-4"/>
          <w:sz w:val="24"/>
        </w:rPr>
        <w:t xml:space="preserve"> </w:t>
      </w:r>
      <w:r>
        <w:rPr>
          <w:sz w:val="24"/>
        </w:rPr>
        <w:t>Evaluation</w:t>
      </w:r>
      <w:r>
        <w:rPr>
          <w:spacing w:val="-5"/>
          <w:sz w:val="24"/>
        </w:rPr>
        <w:t xml:space="preserve"> </w:t>
      </w:r>
      <w:r>
        <w:rPr>
          <w:sz w:val="24"/>
        </w:rPr>
        <w:t>Metrics</w:t>
      </w:r>
      <w:r>
        <w:rPr>
          <w:spacing w:val="-3"/>
          <w:sz w:val="24"/>
        </w:rPr>
        <w:t xml:space="preserve"> </w:t>
      </w:r>
      <w:r>
        <w:rPr>
          <w:sz w:val="24"/>
        </w:rPr>
        <w:t>and</w:t>
      </w:r>
      <w:r>
        <w:rPr>
          <w:spacing w:val="-1"/>
          <w:sz w:val="24"/>
        </w:rPr>
        <w:t xml:space="preserve"> </w:t>
      </w:r>
      <w:r>
        <w:rPr>
          <w:sz w:val="24"/>
        </w:rPr>
        <w:t>Confusion</w:t>
      </w:r>
      <w:r>
        <w:rPr>
          <w:spacing w:val="-5"/>
          <w:sz w:val="24"/>
        </w:rPr>
        <w:t xml:space="preserve"> </w:t>
      </w:r>
      <w:r>
        <w:rPr>
          <w:sz w:val="24"/>
        </w:rPr>
        <w:t>Matrix</w:t>
      </w:r>
      <w:r>
        <w:rPr>
          <w:spacing w:val="-5"/>
          <w:sz w:val="24"/>
        </w:rPr>
        <w:t xml:space="preserve"> </w:t>
      </w:r>
      <w:r>
        <w:rPr>
          <w:sz w:val="24"/>
        </w:rPr>
        <w:t>of</w:t>
      </w:r>
      <w:r>
        <w:rPr>
          <w:spacing w:val="-8"/>
          <w:sz w:val="24"/>
        </w:rPr>
        <w:t xml:space="preserve"> </w:t>
      </w:r>
      <w:r>
        <w:rPr>
          <w:sz w:val="24"/>
        </w:rPr>
        <w:t>the</w:t>
      </w:r>
      <w:r>
        <w:rPr>
          <w:spacing w:val="-2"/>
          <w:sz w:val="24"/>
        </w:rPr>
        <w:t xml:space="preserve"> </w:t>
      </w:r>
      <w:r>
        <w:rPr>
          <w:sz w:val="24"/>
        </w:rPr>
        <w:t>VGG16 algorithm</w:t>
      </w:r>
      <w:r>
        <w:rPr>
          <w:spacing w:val="-8"/>
          <w:sz w:val="24"/>
        </w:rPr>
        <w:t xml:space="preserve"> </w:t>
      </w:r>
      <w:r>
        <w:t>of A</w:t>
      </w:r>
      <w:r>
        <w:rPr>
          <w:spacing w:val="-7"/>
        </w:rPr>
        <w:t xml:space="preserve"> </w:t>
      </w:r>
      <w:r>
        <w:t>Multi-Disease Detection System With X-Ray Images Using Deep Learning Techniques</w:t>
      </w:r>
      <w:r>
        <w:rPr>
          <w:rFonts w:hint="default"/>
          <w:lang w:val="en-US"/>
        </w:rPr>
        <w:t>.</w:t>
      </w:r>
    </w:p>
    <w:p w14:paraId="540CAEDC">
      <w:pPr>
        <w:spacing w:line="261" w:lineRule="auto"/>
        <w:sectPr>
          <w:footerReference r:id="rId28" w:type="default"/>
          <w:pgSz w:w="11910" w:h="16840"/>
          <w:pgMar w:top="1420" w:right="1417" w:bottom="1160" w:left="1417" w:header="807" w:footer="969" w:gutter="0"/>
          <w:cols w:space="720" w:num="1"/>
        </w:sectPr>
      </w:pPr>
    </w:p>
    <w:p w14:paraId="059D19BF">
      <w:pPr>
        <w:pStyle w:val="8"/>
        <w:spacing w:before="195"/>
        <w:rPr>
          <w:sz w:val="28"/>
        </w:rPr>
      </w:pPr>
    </w:p>
    <w:p w14:paraId="76F17678">
      <w:pPr>
        <w:pStyle w:val="5"/>
        <w:numPr>
          <w:ilvl w:val="1"/>
          <w:numId w:val="25"/>
        </w:numPr>
        <w:tabs>
          <w:tab w:val="left" w:pos="590"/>
        </w:tabs>
        <w:spacing w:line="261" w:lineRule="auto"/>
        <w:ind w:right="287"/>
        <w:rPr>
          <w:sz w:val="32"/>
          <w:szCs w:val="32"/>
        </w:rPr>
      </w:pPr>
      <w:r>
        <w:rPr>
          <w:szCs w:val="32"/>
        </w:rPr>
        <w:t>Evaluation</w:t>
      </w:r>
      <w:r>
        <w:rPr>
          <w:spacing w:val="-5"/>
          <w:szCs w:val="32"/>
        </w:rPr>
        <w:t xml:space="preserve"> </w:t>
      </w:r>
      <w:r>
        <w:rPr>
          <w:szCs w:val="32"/>
        </w:rPr>
        <w:t>Metrics</w:t>
      </w:r>
      <w:r>
        <w:rPr>
          <w:spacing w:val="-3"/>
          <w:szCs w:val="32"/>
        </w:rPr>
        <w:t xml:space="preserve"> </w:t>
      </w:r>
      <w:r>
        <w:rPr>
          <w:szCs w:val="32"/>
        </w:rPr>
        <w:t>and</w:t>
      </w:r>
      <w:r>
        <w:rPr>
          <w:spacing w:val="-1"/>
          <w:szCs w:val="32"/>
        </w:rPr>
        <w:t xml:space="preserve"> </w:t>
      </w:r>
      <w:r>
        <w:rPr>
          <w:szCs w:val="32"/>
        </w:rPr>
        <w:t>Confusion</w:t>
      </w:r>
      <w:r>
        <w:rPr>
          <w:spacing w:val="-5"/>
          <w:szCs w:val="32"/>
        </w:rPr>
        <w:t xml:space="preserve"> </w:t>
      </w:r>
      <w:r>
        <w:rPr>
          <w:szCs w:val="32"/>
        </w:rPr>
        <w:t>Matrix</w:t>
      </w:r>
      <w:r>
        <w:rPr>
          <w:spacing w:val="-5"/>
          <w:szCs w:val="32"/>
        </w:rPr>
        <w:t xml:space="preserve"> </w:t>
      </w:r>
      <w:r>
        <w:rPr>
          <w:szCs w:val="32"/>
        </w:rPr>
        <w:t>of</w:t>
      </w:r>
      <w:r>
        <w:rPr>
          <w:spacing w:val="-8"/>
          <w:szCs w:val="32"/>
        </w:rPr>
        <w:t xml:space="preserve"> </w:t>
      </w:r>
      <w:r>
        <w:rPr>
          <w:szCs w:val="32"/>
        </w:rPr>
        <w:t>the</w:t>
      </w:r>
      <w:r>
        <w:rPr>
          <w:spacing w:val="-2"/>
          <w:szCs w:val="32"/>
        </w:rPr>
        <w:t xml:space="preserve"> </w:t>
      </w:r>
      <w:r>
        <w:rPr>
          <w:szCs w:val="32"/>
        </w:rPr>
        <w:t>VGG19 algorithm</w:t>
      </w:r>
      <w:r>
        <w:rPr>
          <w:sz w:val="32"/>
          <w:szCs w:val="32"/>
        </w:rPr>
        <w:t>:</w:t>
      </w:r>
    </w:p>
    <w:p w14:paraId="285AE1BD">
      <w:pPr>
        <w:pStyle w:val="8"/>
        <w:spacing w:before="147" w:line="362" w:lineRule="auto"/>
        <w:ind w:left="486" w:leftChars="0" w:right="21" w:firstLine="714" w:firstLineChars="0"/>
        <w:jc w:val="both"/>
      </w:pPr>
      <w:r>
        <w:t>In below screen, with EfficientNetB7-SVM we got 88% accuracy and in confusion matrix graph we can see in blue boxes that SVM predicted total</w:t>
      </w:r>
      <w:r>
        <w:rPr>
          <w:spacing w:val="-2"/>
        </w:rPr>
        <w:t xml:space="preserve"> </w:t>
      </w:r>
      <w:r>
        <w:t xml:space="preserve">24 incorrect prediction so its accuracy is less. Now close above graph and then click on ‘Comparison Graph’ </w:t>
      </w:r>
      <w:r>
        <w:rPr>
          <w:spacing w:val="-2"/>
        </w:rPr>
        <w:t>button.</w:t>
      </w:r>
    </w:p>
    <w:p w14:paraId="4192EB26">
      <w:pPr>
        <w:pStyle w:val="8"/>
        <w:rPr>
          <w:sz w:val="20"/>
        </w:rPr>
      </w:pPr>
    </w:p>
    <w:p w14:paraId="3C53E254">
      <w:pPr>
        <w:pStyle w:val="8"/>
        <w:rPr>
          <w:sz w:val="20"/>
        </w:rPr>
      </w:pPr>
    </w:p>
    <w:p w14:paraId="791E7BF7">
      <w:pPr>
        <w:pStyle w:val="8"/>
        <w:spacing w:before="16"/>
        <w:ind w:left="440" w:leftChars="200" w:right="220" w:rightChars="100" w:firstLine="0" w:firstLineChars="0"/>
        <w:rPr>
          <w:sz w:val="20"/>
        </w:rPr>
      </w:pPr>
      <w:r>
        <w:rPr>
          <w:sz w:val="20"/>
        </w:rPr>
        <w:drawing>
          <wp:inline distT="0" distB="0" distL="0" distR="0">
            <wp:extent cx="5572760" cy="3556000"/>
            <wp:effectExtent l="0" t="0" r="5080" b="10160"/>
            <wp:docPr id="1243448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48190" name="Picture 1"/>
                    <pic:cNvPicPr>
                      <a:picLocks noChangeAspect="1"/>
                    </pic:cNvPicPr>
                  </pic:nvPicPr>
                  <pic:blipFill>
                    <a:blip r:embed="rId60"/>
                    <a:stretch>
                      <a:fillRect/>
                    </a:stretch>
                  </pic:blipFill>
                  <pic:spPr>
                    <a:xfrm>
                      <a:off x="0" y="0"/>
                      <a:ext cx="5572760" cy="3556000"/>
                    </a:xfrm>
                    <a:prstGeom prst="rect">
                      <a:avLst/>
                    </a:prstGeom>
                  </pic:spPr>
                </pic:pic>
              </a:graphicData>
            </a:graphic>
          </wp:inline>
        </w:drawing>
      </w:r>
    </w:p>
    <w:p w14:paraId="2186AF90">
      <w:pPr>
        <w:pStyle w:val="8"/>
      </w:pPr>
    </w:p>
    <w:p w14:paraId="4709F277">
      <w:pPr>
        <w:pStyle w:val="8"/>
        <w:spacing w:before="139"/>
      </w:pPr>
    </w:p>
    <w:p w14:paraId="712876A4">
      <w:pPr>
        <w:spacing w:before="1" w:line="360" w:lineRule="auto"/>
        <w:ind w:left="1875" w:leftChars="252" w:right="262" w:hanging="1321" w:hangingChars="550"/>
        <w:jc w:val="both"/>
        <w:rPr>
          <w:rFonts w:hint="default"/>
          <w:lang w:val="en-US"/>
        </w:rPr>
      </w:pPr>
      <w:r>
        <w:rPr>
          <w:b/>
          <w:sz w:val="24"/>
        </w:rPr>
        <w:t>Figure</w:t>
      </w:r>
      <w:r>
        <w:rPr>
          <w:b/>
          <w:spacing w:val="-2"/>
          <w:sz w:val="24"/>
        </w:rPr>
        <w:t xml:space="preserve"> </w:t>
      </w:r>
      <w:r>
        <w:rPr>
          <w:b/>
          <w:sz w:val="24"/>
        </w:rPr>
        <w:t>5.5:</w:t>
      </w:r>
      <w:r>
        <w:rPr>
          <w:b/>
          <w:spacing w:val="-4"/>
          <w:sz w:val="24"/>
        </w:rPr>
        <w:t xml:space="preserve"> </w:t>
      </w:r>
      <w:r>
        <w:rPr>
          <w:sz w:val="24"/>
        </w:rPr>
        <w:t>Evaluation</w:t>
      </w:r>
      <w:r>
        <w:rPr>
          <w:spacing w:val="-5"/>
          <w:sz w:val="24"/>
        </w:rPr>
        <w:t xml:space="preserve"> </w:t>
      </w:r>
      <w:r>
        <w:rPr>
          <w:sz w:val="24"/>
        </w:rPr>
        <w:t>Metrics</w:t>
      </w:r>
      <w:r>
        <w:rPr>
          <w:spacing w:val="-3"/>
          <w:sz w:val="24"/>
        </w:rPr>
        <w:t xml:space="preserve"> </w:t>
      </w:r>
      <w:r>
        <w:rPr>
          <w:sz w:val="24"/>
        </w:rPr>
        <w:t>and</w:t>
      </w:r>
      <w:r>
        <w:rPr>
          <w:spacing w:val="-1"/>
          <w:sz w:val="24"/>
        </w:rPr>
        <w:t xml:space="preserve"> </w:t>
      </w:r>
      <w:r>
        <w:rPr>
          <w:sz w:val="24"/>
        </w:rPr>
        <w:t>Confusion</w:t>
      </w:r>
      <w:r>
        <w:rPr>
          <w:spacing w:val="-5"/>
          <w:sz w:val="24"/>
        </w:rPr>
        <w:t xml:space="preserve"> </w:t>
      </w:r>
      <w:r>
        <w:rPr>
          <w:sz w:val="24"/>
        </w:rPr>
        <w:t>Matrix</w:t>
      </w:r>
      <w:r>
        <w:rPr>
          <w:spacing w:val="-5"/>
          <w:sz w:val="24"/>
        </w:rPr>
        <w:t xml:space="preserve"> </w:t>
      </w:r>
      <w:r>
        <w:rPr>
          <w:sz w:val="24"/>
        </w:rPr>
        <w:t>of</w:t>
      </w:r>
      <w:r>
        <w:rPr>
          <w:spacing w:val="-8"/>
          <w:sz w:val="24"/>
        </w:rPr>
        <w:t xml:space="preserve"> </w:t>
      </w:r>
      <w:r>
        <w:rPr>
          <w:sz w:val="24"/>
        </w:rPr>
        <w:t>the</w:t>
      </w:r>
      <w:r>
        <w:rPr>
          <w:spacing w:val="-2"/>
          <w:sz w:val="24"/>
        </w:rPr>
        <w:t xml:space="preserve"> </w:t>
      </w:r>
      <w:r>
        <w:rPr>
          <w:sz w:val="24"/>
        </w:rPr>
        <w:t>VGG19 algorithm</w:t>
      </w:r>
      <w:r>
        <w:rPr>
          <w:spacing w:val="-8"/>
          <w:sz w:val="24"/>
        </w:rPr>
        <w:t xml:space="preserve"> </w:t>
      </w:r>
      <w:r>
        <w:t>of A</w:t>
      </w:r>
      <w:r>
        <w:rPr>
          <w:spacing w:val="-7"/>
        </w:rPr>
        <w:t xml:space="preserve"> </w:t>
      </w:r>
      <w:r>
        <w:t>Multi-Disease Detection System With X-Ray Images Using Deep Learning Techniques</w:t>
      </w:r>
      <w:r>
        <w:rPr>
          <w:rFonts w:hint="default"/>
          <w:lang w:val="en-US"/>
        </w:rPr>
        <w:t>.</w:t>
      </w:r>
    </w:p>
    <w:p w14:paraId="30B92CED">
      <w:pPr>
        <w:spacing w:before="1" w:line="261" w:lineRule="auto"/>
        <w:ind w:left="556" w:right="262"/>
        <w:jc w:val="center"/>
        <w:sectPr>
          <w:footerReference r:id="rId29" w:type="default"/>
          <w:pgSz w:w="11910" w:h="16840"/>
          <w:pgMar w:top="1420" w:right="1417" w:bottom="1160" w:left="1417" w:header="807" w:footer="969" w:gutter="0"/>
          <w:cols w:space="720" w:num="1"/>
        </w:sectPr>
      </w:pPr>
    </w:p>
    <w:p w14:paraId="4AFD519F">
      <w:pPr>
        <w:pStyle w:val="8"/>
        <w:spacing w:before="195"/>
        <w:rPr>
          <w:sz w:val="28"/>
        </w:rPr>
      </w:pPr>
    </w:p>
    <w:p w14:paraId="73310C36">
      <w:pPr>
        <w:pStyle w:val="5"/>
        <w:numPr>
          <w:ilvl w:val="1"/>
          <w:numId w:val="25"/>
        </w:numPr>
        <w:tabs>
          <w:tab w:val="left" w:pos="590"/>
        </w:tabs>
        <w:spacing w:line="261" w:lineRule="auto"/>
        <w:ind w:right="4"/>
      </w:pPr>
      <w:r>
        <w:rPr>
          <w:szCs w:val="32"/>
        </w:rPr>
        <w:t>Comparison graph between the</w:t>
      </w:r>
      <w:r>
        <w:rPr>
          <w:spacing w:val="-2"/>
          <w:szCs w:val="32"/>
        </w:rPr>
        <w:t xml:space="preserve"> </w:t>
      </w:r>
      <w:r>
        <w:rPr>
          <w:szCs w:val="32"/>
        </w:rPr>
        <w:t>VGG16 and</w:t>
      </w:r>
      <w:r>
        <w:rPr>
          <w:spacing w:val="-8"/>
          <w:szCs w:val="32"/>
        </w:rPr>
        <w:t xml:space="preserve"> </w:t>
      </w:r>
      <w:r>
        <w:rPr>
          <w:szCs w:val="32"/>
        </w:rPr>
        <w:t>the</w:t>
      </w:r>
      <w:r>
        <w:rPr>
          <w:spacing w:val="-2"/>
          <w:szCs w:val="32"/>
        </w:rPr>
        <w:t xml:space="preserve"> </w:t>
      </w:r>
      <w:r>
        <w:rPr>
          <w:szCs w:val="32"/>
        </w:rPr>
        <w:t>VGG19 algorithm</w:t>
      </w:r>
      <w:r>
        <w:t>:</w:t>
      </w:r>
    </w:p>
    <w:p w14:paraId="3BAE7073">
      <w:pPr>
        <w:pStyle w:val="8"/>
        <w:spacing w:before="147" w:line="360" w:lineRule="auto"/>
        <w:ind w:left="525" w:leftChars="0" w:right="-280" w:firstLine="714" w:firstLineChars="0"/>
      </w:pPr>
      <w:r>
        <w:t>In</w:t>
      </w:r>
      <w:r>
        <w:rPr>
          <w:spacing w:val="-5"/>
        </w:rPr>
        <w:t xml:space="preserve"> </w:t>
      </w:r>
      <w:r>
        <w:t>below graph, x-axis</w:t>
      </w:r>
      <w:r>
        <w:rPr>
          <w:spacing w:val="-2"/>
        </w:rPr>
        <w:t xml:space="preserve"> </w:t>
      </w:r>
      <w:r>
        <w:t>represents</w:t>
      </w:r>
      <w:r>
        <w:rPr>
          <w:spacing w:val="-2"/>
        </w:rPr>
        <w:t xml:space="preserve"> </w:t>
      </w:r>
      <w:r>
        <w:t>algorithm</w:t>
      </w:r>
      <w:r>
        <w:rPr>
          <w:spacing w:val="-5"/>
        </w:rPr>
        <w:t xml:space="preserve"> </w:t>
      </w:r>
      <w:r>
        <w:t>names and y-axis</w:t>
      </w:r>
      <w:r>
        <w:rPr>
          <w:spacing w:val="-2"/>
        </w:rPr>
        <w:t xml:space="preserve"> </w:t>
      </w:r>
      <w:r>
        <w:t>represents</w:t>
      </w:r>
      <w:r>
        <w:rPr>
          <w:spacing w:val="-2"/>
        </w:rPr>
        <w:t xml:space="preserve"> </w:t>
      </w:r>
      <w:r>
        <w:t>accuracy</w:t>
      </w:r>
      <w:r>
        <w:rPr>
          <w:spacing w:val="-10"/>
        </w:rPr>
        <w:t xml:space="preserve"> </w:t>
      </w:r>
      <w:r>
        <w:t>and other metrics in different colour bars. In both algorithms propose EfficientNetB7-BI- LSTM got high accuracy. Now close above graph and then click on ‘Inappropriate Content Prediction</w:t>
      </w:r>
      <w:r>
        <w:rPr>
          <w:spacing w:val="-3"/>
        </w:rPr>
        <w:t xml:space="preserve"> </w:t>
      </w:r>
      <w:r>
        <w:t>from</w:t>
      </w:r>
      <w:r>
        <w:rPr>
          <w:spacing w:val="-11"/>
        </w:rPr>
        <w:t xml:space="preserve"> </w:t>
      </w:r>
      <w:r>
        <w:t>Test Video’</w:t>
      </w:r>
      <w:r>
        <w:rPr>
          <w:spacing w:val="-6"/>
        </w:rPr>
        <w:t xml:space="preserve"> </w:t>
      </w:r>
      <w:r>
        <w:t>button</w:t>
      </w:r>
      <w:r>
        <w:rPr>
          <w:spacing w:val="-12"/>
        </w:rPr>
        <w:t xml:space="preserve"> </w:t>
      </w:r>
      <w:r>
        <w:t>to upload</w:t>
      </w:r>
      <w:r>
        <w:rPr>
          <w:spacing w:val="-8"/>
        </w:rPr>
        <w:t xml:space="preserve"> </w:t>
      </w:r>
      <w:r>
        <w:t>test video and</w:t>
      </w:r>
      <w:r>
        <w:rPr>
          <w:spacing w:val="-3"/>
        </w:rPr>
        <w:t xml:space="preserve"> </w:t>
      </w:r>
      <w:r>
        <w:t>classify</w:t>
      </w:r>
      <w:r>
        <w:rPr>
          <w:spacing w:val="-8"/>
        </w:rPr>
        <w:t xml:space="preserve"> </w:t>
      </w:r>
      <w:r>
        <w:t>it as</w:t>
      </w:r>
      <w:r>
        <w:rPr>
          <w:spacing w:val="-6"/>
        </w:rPr>
        <w:t xml:space="preserve"> </w:t>
      </w:r>
      <w:r>
        <w:t>Safe or inappropriate.</w:t>
      </w:r>
    </w:p>
    <w:p w14:paraId="2E1CB6EF">
      <w:pPr>
        <w:pStyle w:val="8"/>
        <w:rPr>
          <w:sz w:val="20"/>
        </w:rPr>
      </w:pPr>
    </w:p>
    <w:p w14:paraId="1EA2A96C">
      <w:pPr>
        <w:pStyle w:val="8"/>
        <w:rPr>
          <w:sz w:val="20"/>
        </w:rPr>
      </w:pPr>
    </w:p>
    <w:p w14:paraId="614A495B">
      <w:pPr>
        <w:pStyle w:val="8"/>
        <w:spacing w:before="95"/>
        <w:ind w:left="567"/>
        <w:rPr>
          <w:sz w:val="20"/>
        </w:rPr>
      </w:pPr>
      <w:r>
        <w:rPr>
          <w:sz w:val="20"/>
        </w:rPr>
        <w:drawing>
          <wp:inline distT="0" distB="0" distL="0" distR="0">
            <wp:extent cx="5763260" cy="3508375"/>
            <wp:effectExtent l="0" t="0" r="8890" b="0"/>
            <wp:docPr id="1276916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16000" name="Picture 1"/>
                    <pic:cNvPicPr>
                      <a:picLocks noChangeAspect="1"/>
                    </pic:cNvPicPr>
                  </pic:nvPicPr>
                  <pic:blipFill>
                    <a:blip r:embed="rId61"/>
                    <a:stretch>
                      <a:fillRect/>
                    </a:stretch>
                  </pic:blipFill>
                  <pic:spPr>
                    <a:xfrm>
                      <a:off x="0" y="0"/>
                      <a:ext cx="5763260" cy="3508375"/>
                    </a:xfrm>
                    <a:prstGeom prst="rect">
                      <a:avLst/>
                    </a:prstGeom>
                  </pic:spPr>
                </pic:pic>
              </a:graphicData>
            </a:graphic>
          </wp:inline>
        </w:drawing>
      </w:r>
    </w:p>
    <w:p w14:paraId="79ED1FF1">
      <w:pPr>
        <w:pStyle w:val="8"/>
      </w:pPr>
    </w:p>
    <w:p w14:paraId="18EF525F">
      <w:pPr>
        <w:pStyle w:val="8"/>
        <w:spacing w:before="150"/>
      </w:pPr>
    </w:p>
    <w:p w14:paraId="64687645">
      <w:pPr>
        <w:spacing w:before="1" w:line="360" w:lineRule="auto"/>
        <w:ind w:left="1989" w:leftChars="249" w:right="262" w:hanging="1441" w:hangingChars="600"/>
        <w:jc w:val="both"/>
        <w:sectPr>
          <w:footerReference r:id="rId30" w:type="default"/>
          <w:pgSz w:w="11910" w:h="16840"/>
          <w:pgMar w:top="1420" w:right="1417" w:bottom="1160" w:left="1417" w:header="807" w:footer="969" w:gutter="0"/>
          <w:cols w:space="720" w:num="1"/>
        </w:sectPr>
      </w:pPr>
      <w:r>
        <w:rPr>
          <w:b/>
          <w:sz w:val="24"/>
        </w:rPr>
        <w:t>Figure</w:t>
      </w:r>
      <w:r>
        <w:rPr>
          <w:b/>
          <w:spacing w:val="-1"/>
          <w:sz w:val="24"/>
        </w:rPr>
        <w:t xml:space="preserve"> </w:t>
      </w:r>
      <w:r>
        <w:rPr>
          <w:b/>
          <w:sz w:val="24"/>
        </w:rPr>
        <w:t>5.</w:t>
      </w:r>
      <w:r>
        <w:rPr>
          <w:rFonts w:hint="default"/>
          <w:b/>
          <w:sz w:val="24"/>
          <w:lang w:val="en-IN"/>
        </w:rPr>
        <w:t>6</w:t>
      </w:r>
      <w:r>
        <w:rPr>
          <w:b/>
          <w:spacing w:val="-1"/>
          <w:sz w:val="24"/>
        </w:rPr>
        <w:t xml:space="preserve"> </w:t>
      </w:r>
      <w:r>
        <w:rPr>
          <w:b/>
          <w:sz w:val="24"/>
        </w:rPr>
        <w:t>:</w:t>
      </w:r>
      <w:r>
        <w:rPr>
          <w:b/>
          <w:spacing w:val="-3"/>
          <w:sz w:val="24"/>
        </w:rPr>
        <w:t xml:space="preserve"> </w:t>
      </w:r>
      <w:r>
        <w:rPr>
          <w:sz w:val="24"/>
        </w:rPr>
        <w:t>Comparison graph between the</w:t>
      </w:r>
      <w:r>
        <w:rPr>
          <w:spacing w:val="-2"/>
          <w:sz w:val="24"/>
        </w:rPr>
        <w:t xml:space="preserve"> </w:t>
      </w:r>
      <w:r>
        <w:rPr>
          <w:sz w:val="24"/>
        </w:rPr>
        <w:t>VGG16 and</w:t>
      </w:r>
      <w:r>
        <w:rPr>
          <w:spacing w:val="-8"/>
          <w:sz w:val="24"/>
        </w:rPr>
        <w:t xml:space="preserve"> </w:t>
      </w:r>
      <w:r>
        <w:rPr>
          <w:sz w:val="24"/>
        </w:rPr>
        <w:t>the</w:t>
      </w:r>
      <w:r>
        <w:rPr>
          <w:spacing w:val="-2"/>
          <w:sz w:val="24"/>
        </w:rPr>
        <w:t xml:space="preserve"> </w:t>
      </w:r>
      <w:r>
        <w:rPr>
          <w:sz w:val="24"/>
        </w:rPr>
        <w:t>VGG19 algorithm</w:t>
      </w:r>
      <w:r>
        <w:rPr>
          <w:spacing w:val="-8"/>
          <w:sz w:val="24"/>
        </w:rPr>
        <w:t xml:space="preserve"> </w:t>
      </w:r>
      <w:r>
        <w:t>of</w:t>
      </w:r>
      <w:r>
        <w:rPr>
          <w:rFonts w:hint="default"/>
          <w:lang w:val="en-US"/>
        </w:rPr>
        <w:t xml:space="preserve"> A </w:t>
      </w:r>
      <w:r>
        <w:t>Multi-Disease Detection System With X-Ray Images Using Deep Learning Techniques</w:t>
      </w:r>
    </w:p>
    <w:p w14:paraId="168E2A55">
      <w:pPr>
        <w:pStyle w:val="8"/>
        <w:spacing w:before="195"/>
        <w:rPr>
          <w:sz w:val="28"/>
        </w:rPr>
      </w:pPr>
    </w:p>
    <w:p w14:paraId="66FABC9E">
      <w:pPr>
        <w:pStyle w:val="5"/>
        <w:numPr>
          <w:ilvl w:val="1"/>
          <w:numId w:val="25"/>
        </w:numPr>
        <w:tabs>
          <w:tab w:val="left" w:pos="590"/>
        </w:tabs>
        <w:spacing w:line="261" w:lineRule="auto"/>
        <w:ind w:right="730"/>
      </w:pPr>
      <w:r>
        <w:t>Disease detection :</w:t>
      </w:r>
    </w:p>
    <w:p w14:paraId="3C22ED03">
      <w:pPr>
        <w:pStyle w:val="8"/>
        <w:spacing w:before="147" w:line="362" w:lineRule="auto"/>
        <w:ind w:left="590" w:firstLine="714" w:firstLineChars="0"/>
      </w:pPr>
      <w:r>
        <w:t>In</w:t>
      </w:r>
      <w:r>
        <w:rPr>
          <w:spacing w:val="-1"/>
        </w:rPr>
        <w:t xml:space="preserve"> </w:t>
      </w:r>
      <w:r>
        <w:t>below screen, selecting and uploading video and then</w:t>
      </w:r>
      <w:r>
        <w:rPr>
          <w:spacing w:val="-1"/>
        </w:rPr>
        <w:t xml:space="preserve"> </w:t>
      </w:r>
      <w:r>
        <w:t>click on</w:t>
      </w:r>
      <w:r>
        <w:rPr>
          <w:spacing w:val="-1"/>
        </w:rPr>
        <w:t xml:space="preserve"> </w:t>
      </w:r>
      <w:r>
        <w:t>“Open’ button</w:t>
      </w:r>
      <w:r>
        <w:rPr>
          <w:spacing w:val="-6"/>
        </w:rPr>
        <w:t xml:space="preserve"> </w:t>
      </w:r>
      <w:r>
        <w:t>to play video and perform classification.</w:t>
      </w:r>
    </w:p>
    <w:p w14:paraId="22EB7059">
      <w:pPr>
        <w:pStyle w:val="8"/>
        <w:rPr>
          <w:sz w:val="20"/>
        </w:rPr>
      </w:pPr>
    </w:p>
    <w:p w14:paraId="3D41BB28">
      <w:pPr>
        <w:pStyle w:val="8"/>
        <w:rPr>
          <w:sz w:val="20"/>
        </w:rPr>
      </w:pPr>
    </w:p>
    <w:p w14:paraId="1DB5C98C">
      <w:pPr>
        <w:pStyle w:val="8"/>
        <w:spacing w:before="20"/>
        <w:ind w:left="567"/>
        <w:rPr>
          <w:sz w:val="20"/>
        </w:rPr>
      </w:pPr>
      <w:r>
        <w:rPr>
          <w:sz w:val="20"/>
        </w:rPr>
        <w:drawing>
          <wp:inline distT="0" distB="0" distL="0" distR="0">
            <wp:extent cx="5763260" cy="3535680"/>
            <wp:effectExtent l="0" t="0" r="8890" b="7620"/>
            <wp:docPr id="1999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342" name="Picture 1"/>
                    <pic:cNvPicPr>
                      <a:picLocks noChangeAspect="1"/>
                    </pic:cNvPicPr>
                  </pic:nvPicPr>
                  <pic:blipFill>
                    <a:blip r:embed="rId62"/>
                    <a:stretch>
                      <a:fillRect/>
                    </a:stretch>
                  </pic:blipFill>
                  <pic:spPr>
                    <a:xfrm>
                      <a:off x="0" y="0"/>
                      <a:ext cx="5763260" cy="3535680"/>
                    </a:xfrm>
                    <a:prstGeom prst="rect">
                      <a:avLst/>
                    </a:prstGeom>
                  </pic:spPr>
                </pic:pic>
              </a:graphicData>
            </a:graphic>
          </wp:inline>
        </w:drawing>
      </w:r>
    </w:p>
    <w:p w14:paraId="6201B56E">
      <w:pPr>
        <w:pStyle w:val="8"/>
      </w:pPr>
    </w:p>
    <w:p w14:paraId="769A384A">
      <w:pPr>
        <w:pStyle w:val="8"/>
        <w:spacing w:before="143"/>
      </w:pPr>
    </w:p>
    <w:p w14:paraId="6C4B2D79">
      <w:pPr>
        <w:spacing w:line="360" w:lineRule="auto"/>
        <w:ind w:left="2351" w:leftChars="250" w:right="253" w:hanging="1801" w:hangingChars="750"/>
        <w:jc w:val="both"/>
        <w:sectPr>
          <w:footerReference r:id="rId31" w:type="default"/>
          <w:pgSz w:w="11910" w:h="16840"/>
          <w:pgMar w:top="1420" w:right="1417" w:bottom="1160" w:left="1417" w:header="807" w:footer="969" w:gutter="0"/>
          <w:cols w:space="720" w:num="1"/>
        </w:sectPr>
      </w:pPr>
      <w:r>
        <w:rPr>
          <w:b/>
          <w:sz w:val="24"/>
        </w:rPr>
        <w:t>Figure</w:t>
      </w:r>
      <w:r>
        <w:rPr>
          <w:b/>
          <w:spacing w:val="-1"/>
          <w:sz w:val="24"/>
        </w:rPr>
        <w:t xml:space="preserve"> </w:t>
      </w:r>
      <w:r>
        <w:rPr>
          <w:b/>
          <w:sz w:val="24"/>
        </w:rPr>
        <w:t>5.7 :</w:t>
      </w:r>
      <w:r>
        <w:rPr>
          <w:b/>
          <w:spacing w:val="-3"/>
          <w:sz w:val="24"/>
        </w:rPr>
        <w:t xml:space="preserve"> </w:t>
      </w:r>
      <w:r>
        <w:rPr>
          <w:sz w:val="24"/>
        </w:rPr>
        <w:t>Tumor detected in the given image of A Multi-Disease Detection System</w:t>
      </w:r>
      <w:r>
        <w:rPr>
          <w:rFonts w:hint="default"/>
          <w:sz w:val="24"/>
          <w:lang w:val="en-US"/>
        </w:rPr>
        <w:t xml:space="preserve"> </w:t>
      </w:r>
      <w:r>
        <w:rPr>
          <w:sz w:val="24"/>
        </w:rPr>
        <w:t>With X-Ray Images Using Deep Learning Techniques</w:t>
      </w:r>
    </w:p>
    <w:p w14:paraId="1B1C6236">
      <w:pPr>
        <w:pStyle w:val="8"/>
        <w:rPr>
          <w:sz w:val="72"/>
        </w:rPr>
      </w:pPr>
    </w:p>
    <w:p w14:paraId="2AF070C9">
      <w:pPr>
        <w:pStyle w:val="8"/>
        <w:rPr>
          <w:sz w:val="72"/>
        </w:rPr>
      </w:pPr>
    </w:p>
    <w:p w14:paraId="65238737">
      <w:pPr>
        <w:pStyle w:val="8"/>
        <w:rPr>
          <w:sz w:val="72"/>
        </w:rPr>
      </w:pPr>
    </w:p>
    <w:p w14:paraId="1F072BAA">
      <w:pPr>
        <w:pStyle w:val="8"/>
        <w:rPr>
          <w:sz w:val="72"/>
        </w:rPr>
      </w:pPr>
    </w:p>
    <w:p w14:paraId="7122D4B3">
      <w:pPr>
        <w:pStyle w:val="8"/>
        <w:rPr>
          <w:sz w:val="72"/>
        </w:rPr>
      </w:pPr>
    </w:p>
    <w:p w14:paraId="6046BCDA">
      <w:pPr>
        <w:pStyle w:val="8"/>
        <w:spacing w:before="622"/>
        <w:rPr>
          <w:sz w:val="72"/>
        </w:rPr>
      </w:pPr>
    </w:p>
    <w:p w14:paraId="14C7F1B5">
      <w:pPr>
        <w:ind w:left="1838"/>
        <w:rPr>
          <w:b/>
          <w:sz w:val="72"/>
        </w:rPr>
      </w:pPr>
      <w:r>
        <w:rPr>
          <w:b/>
          <w:sz w:val="70"/>
        </w:rPr>
        <w:t>6.</w:t>
      </w:r>
      <w:r>
        <w:rPr>
          <w:b/>
          <w:spacing w:val="9"/>
          <w:sz w:val="70"/>
        </w:rPr>
        <w:t xml:space="preserve"> </w:t>
      </w:r>
      <w:r>
        <w:rPr>
          <w:b/>
          <w:spacing w:val="-2"/>
          <w:sz w:val="72"/>
        </w:rPr>
        <w:t>VALIDATION</w:t>
      </w:r>
    </w:p>
    <w:p w14:paraId="55905F8E">
      <w:pPr>
        <w:rPr>
          <w:b/>
          <w:sz w:val="72"/>
        </w:rPr>
        <w:sectPr>
          <w:headerReference r:id="rId32" w:type="default"/>
          <w:footerReference r:id="rId33" w:type="default"/>
          <w:pgSz w:w="11910" w:h="16840"/>
          <w:pgMar w:top="1920" w:right="1417" w:bottom="280" w:left="1417" w:header="0" w:footer="0" w:gutter="0"/>
          <w:cols w:space="720" w:num="1"/>
        </w:sectPr>
      </w:pPr>
    </w:p>
    <w:p w14:paraId="1EAEAA46">
      <w:pPr>
        <w:pStyle w:val="3"/>
        <w:numPr>
          <w:ilvl w:val="1"/>
          <w:numId w:val="6"/>
        </w:numPr>
        <w:tabs>
          <w:tab w:val="left" w:pos="3661"/>
        </w:tabs>
        <w:spacing w:before="78"/>
        <w:jc w:val="left"/>
      </w:pPr>
      <w:r>
        <w:rPr>
          <w:spacing w:val="-2"/>
        </w:rPr>
        <w:t>VALIDATION</w:t>
      </w:r>
    </w:p>
    <w:p w14:paraId="2DC6F12F">
      <w:pPr>
        <w:pStyle w:val="8"/>
        <w:spacing w:before="68"/>
        <w:rPr>
          <w:b/>
          <w:sz w:val="32"/>
        </w:rPr>
      </w:pPr>
    </w:p>
    <w:p w14:paraId="441F62ED">
      <w:pPr>
        <w:pStyle w:val="8"/>
        <w:spacing w:line="360" w:lineRule="auto"/>
        <w:ind w:left="23" w:right="21" w:firstLine="566"/>
        <w:jc w:val="both"/>
      </w:pPr>
      <w:r>
        <w:t xml:space="preserve">The validation of this project is a robust strategy which is essential to ensure the model’s accuracy and generalization capabilities . It is a comprehensive and well-structured approach which is critical to ensure .The model not only performs well on the training data but also generalizes effectively to unseen X-ray images. Stratified splitting should be used to maintain the balance across various disease classes, especially in cases where the data is imbalanced. </w:t>
      </w:r>
    </w:p>
    <w:p w14:paraId="0323098D">
      <w:pPr>
        <w:pStyle w:val="8"/>
        <w:spacing w:before="262"/>
      </w:pPr>
    </w:p>
    <w:p w14:paraId="72320577">
      <w:pPr>
        <w:pStyle w:val="4"/>
        <w:numPr>
          <w:ilvl w:val="2"/>
          <w:numId w:val="6"/>
        </w:numPr>
        <w:tabs>
          <w:tab w:val="left" w:pos="536"/>
        </w:tabs>
      </w:pPr>
      <w:r>
        <w:rPr>
          <w:spacing w:val="-2"/>
        </w:rPr>
        <w:t>INTRODUCTION</w:t>
      </w:r>
    </w:p>
    <w:p w14:paraId="04089CA0">
      <w:pPr>
        <w:pStyle w:val="8"/>
        <w:spacing w:before="113"/>
        <w:rPr>
          <w:b/>
          <w:sz w:val="28"/>
        </w:rPr>
      </w:pPr>
    </w:p>
    <w:p w14:paraId="596D4A04">
      <w:pPr>
        <w:pStyle w:val="8"/>
        <w:spacing w:line="360" w:lineRule="auto"/>
        <w:jc w:val="both"/>
      </w:pPr>
      <w:r>
        <w:t xml:space="preserve">            The validation process begins with an appropriate dataset split. Typically, the dataset is divided into three subsets: 70% for training, 15% for validation, and 15% for testing. This split helps in optimizing the model during training while reserving a portion of the data to assess the model's final performance. Since multi-disease detection often deals with imbalanced datasets—where some diseases are significantly more frequent than others—stratified splitting is recommended to ensure that all disease classes are well-represented across the training, validation, and test sets.</w:t>
      </w:r>
    </w:p>
    <w:p w14:paraId="50BD5584">
      <w:pPr>
        <w:pStyle w:val="8"/>
        <w:spacing w:before="100"/>
      </w:pPr>
    </w:p>
    <w:p w14:paraId="2F386EAD">
      <w:pPr>
        <w:pStyle w:val="8"/>
        <w:spacing w:line="360" w:lineRule="auto"/>
        <w:ind w:firstLine="720" w:firstLineChars="0"/>
        <w:jc w:val="both"/>
        <w:rPr>
          <w:lang w:val="en-IN"/>
        </w:rPr>
      </w:pPr>
      <w:r>
        <w:rPr>
          <w:lang w:val="en-IN"/>
        </w:rPr>
        <w:t>Another essential step in validation is generating multi-label confusion matrices, which provide a class-wise breakdown of true positives, false positives, true negatives, and false negatives. This helps to identify which diseases are more prone to misclassification and to detect any systemic biases in the model's predictions. Beyond numerical validation, visual interpretability is crucial, especially in medical imaging. Techniques like Grad-CAM or Grad-CAM++ can be used to produce visual explanations in the form of heatmaps, highlighting the specific areas in the X-ray images that influenced the model’s predictions. This not only improves model transparency but also allows radiologists or healthcare practitioners to verify if the model is focusing on clinically relevant regions.</w:t>
      </w:r>
    </w:p>
    <w:p w14:paraId="5FF06A58">
      <w:pPr>
        <w:pStyle w:val="8"/>
        <w:spacing w:line="360" w:lineRule="auto"/>
        <w:rPr>
          <w:lang w:val="en-IN"/>
        </w:rPr>
      </w:pPr>
    </w:p>
    <w:p w14:paraId="22FAA40A">
      <w:pPr>
        <w:pStyle w:val="8"/>
        <w:spacing w:line="360" w:lineRule="auto"/>
        <w:ind w:firstLine="720" w:firstLineChars="0"/>
        <w:jc w:val="both"/>
        <w:sectPr>
          <w:headerReference r:id="rId34" w:type="default"/>
          <w:footerReference r:id="rId35" w:type="default"/>
          <w:pgSz w:w="11910" w:h="16840"/>
          <w:pgMar w:top="1860" w:right="1417" w:bottom="1100" w:left="1417" w:header="807" w:footer="907" w:gutter="0"/>
          <w:pgNumType w:start="47"/>
          <w:cols w:space="720" w:num="1"/>
        </w:sectPr>
      </w:pPr>
      <w:r>
        <w:t>Finally, it is vital to document training vs. validation loss and accuracy curves to detect signs of overfitting or underfitting. A holistic validation process such as this not only improves model trustworthiness but also ensures readiness for deployment in clinical settings where decision-making accuracy is paramount.</w:t>
      </w:r>
    </w:p>
    <w:p w14:paraId="074C202B">
      <w:pPr>
        <w:pStyle w:val="8"/>
        <w:spacing w:line="360" w:lineRule="auto"/>
        <w:jc w:val="both"/>
      </w:pPr>
    </w:p>
    <w:p w14:paraId="10070C89">
      <w:pPr>
        <w:tabs>
          <w:tab w:val="left" w:pos="691"/>
        </w:tabs>
        <w:spacing w:before="125"/>
        <w:rPr>
          <w:rFonts w:hint="default"/>
          <w:b/>
          <w:sz w:val="28"/>
          <w:lang w:val="en-IN"/>
        </w:rPr>
      </w:pPr>
      <w:r>
        <w:rPr>
          <w:b/>
          <w:spacing w:val="-5"/>
          <w:sz w:val="32"/>
        </w:rPr>
        <w:t>6.2</w:t>
      </w:r>
      <w:r>
        <w:rPr>
          <w:b/>
          <w:sz w:val="32"/>
        </w:rPr>
        <w:tab/>
      </w:r>
      <w:r>
        <w:rPr>
          <w:b/>
          <w:sz w:val="28"/>
        </w:rPr>
        <w:t xml:space="preserve">TEST </w:t>
      </w:r>
      <w:r>
        <w:rPr>
          <w:rFonts w:hint="default"/>
          <w:b/>
          <w:sz w:val="28"/>
          <w:lang w:val="en-IN"/>
        </w:rPr>
        <w:t>CASES</w:t>
      </w:r>
    </w:p>
    <w:p w14:paraId="3E2B8D0A">
      <w:pPr>
        <w:pStyle w:val="8"/>
        <w:spacing w:before="202"/>
        <w:rPr>
          <w:b/>
          <w:sz w:val="28"/>
        </w:rPr>
      </w:pPr>
    </w:p>
    <w:p w14:paraId="5193FDF6">
      <w:pPr>
        <w:tabs>
          <w:tab w:val="left" w:pos="2904"/>
        </w:tabs>
        <w:spacing w:before="0"/>
        <w:ind w:left="820" w:right="0" w:firstLine="0"/>
        <w:jc w:val="left"/>
        <w:rPr>
          <w:b/>
          <w:spacing w:val="-2"/>
          <w:sz w:val="28"/>
        </w:rPr>
      </w:pPr>
      <w:r>
        <w:rPr>
          <w:b/>
          <w:sz w:val="28"/>
        </w:rPr>
        <w:t>TABLE</w:t>
      </w:r>
      <w:r>
        <w:rPr>
          <w:b/>
          <w:spacing w:val="-5"/>
          <w:sz w:val="28"/>
        </w:rPr>
        <w:t xml:space="preserve"> </w:t>
      </w:r>
      <w:r>
        <w:rPr>
          <w:b/>
          <w:spacing w:val="-2"/>
          <w:sz w:val="28"/>
        </w:rPr>
        <w:t>6.</w:t>
      </w:r>
      <w:r>
        <w:rPr>
          <w:rFonts w:hint="default"/>
          <w:b/>
          <w:spacing w:val="-2"/>
          <w:sz w:val="28"/>
          <w:lang w:val="en-IN"/>
        </w:rPr>
        <w:t>2</w:t>
      </w:r>
      <w:r>
        <w:rPr>
          <w:b/>
          <w:spacing w:val="-2"/>
          <w:sz w:val="28"/>
        </w:rPr>
        <w:t>.1</w:t>
      </w:r>
      <w:r>
        <w:rPr>
          <w:b/>
          <w:sz w:val="28"/>
        </w:rPr>
        <w:tab/>
      </w:r>
      <w:r>
        <w:rPr>
          <w:b/>
          <w:sz w:val="28"/>
        </w:rPr>
        <w:t>UPLOADING</w:t>
      </w:r>
      <w:r>
        <w:rPr>
          <w:b/>
          <w:spacing w:val="-9"/>
          <w:sz w:val="28"/>
        </w:rPr>
        <w:t xml:space="preserve"> </w:t>
      </w:r>
      <w:r>
        <w:rPr>
          <w:b/>
          <w:spacing w:val="-2"/>
          <w:sz w:val="28"/>
        </w:rPr>
        <w:t>DATASET</w:t>
      </w:r>
    </w:p>
    <w:p w14:paraId="1FCB3B5F">
      <w:pPr>
        <w:tabs>
          <w:tab w:val="left" w:pos="2904"/>
        </w:tabs>
        <w:spacing w:before="0"/>
        <w:ind w:left="820" w:right="0" w:firstLine="0"/>
        <w:jc w:val="left"/>
        <w:rPr>
          <w:b/>
          <w:spacing w:val="-2"/>
          <w:sz w:val="28"/>
        </w:rPr>
      </w:pPr>
    </w:p>
    <w:p w14:paraId="781DC2D2">
      <w:pPr>
        <w:pStyle w:val="8"/>
        <w:spacing w:before="11"/>
        <w:rPr>
          <w:b/>
          <w:sz w:val="8"/>
        </w:rPr>
      </w:pPr>
    </w:p>
    <w:tbl>
      <w:tblPr>
        <w:tblStyle w:val="7"/>
        <w:tblW w:w="8318" w:type="dxa"/>
        <w:tblInd w:w="98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19"/>
        <w:gridCol w:w="1714"/>
        <w:gridCol w:w="1719"/>
        <w:gridCol w:w="1715"/>
        <w:gridCol w:w="1451"/>
      </w:tblGrid>
      <w:tr w14:paraId="50FF342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2" w:hRule="atLeast"/>
        </w:trPr>
        <w:tc>
          <w:tcPr>
            <w:tcW w:w="1719" w:type="dxa"/>
          </w:tcPr>
          <w:p w14:paraId="74978C92">
            <w:pPr>
              <w:pStyle w:val="16"/>
              <w:spacing w:before="1" w:line="360" w:lineRule="auto"/>
              <w:ind w:right="336"/>
              <w:jc w:val="center"/>
              <w:rPr>
                <w:rFonts w:hint="default" w:ascii="Times New Roman" w:hAnsi="Times New Roman" w:cs="Times New Roman"/>
                <w:sz w:val="24"/>
              </w:rPr>
            </w:pPr>
            <w:r>
              <w:rPr>
                <w:rFonts w:hint="default" w:ascii="Times New Roman" w:hAnsi="Times New Roman" w:cs="Times New Roman"/>
                <w:sz w:val="24"/>
              </w:rPr>
              <w:t>Test</w:t>
            </w:r>
            <w:r>
              <w:rPr>
                <w:rFonts w:hint="default" w:ascii="Times New Roman" w:hAnsi="Times New Roman" w:cs="Times New Roman"/>
                <w:spacing w:val="-2"/>
                <w:sz w:val="24"/>
              </w:rPr>
              <w:t xml:space="preserve"> </w:t>
            </w:r>
            <w:r>
              <w:rPr>
                <w:rFonts w:hint="default" w:ascii="Times New Roman" w:hAnsi="Times New Roman" w:cs="Times New Roman"/>
                <w:sz w:val="24"/>
              </w:rPr>
              <w:t>case</w:t>
            </w:r>
            <w:r>
              <w:rPr>
                <w:rFonts w:hint="default" w:ascii="Times New Roman" w:hAnsi="Times New Roman" w:cs="Times New Roman"/>
                <w:spacing w:val="-1"/>
                <w:sz w:val="24"/>
              </w:rPr>
              <w:t xml:space="preserve"> </w:t>
            </w:r>
            <w:r>
              <w:rPr>
                <w:rFonts w:hint="default" w:ascii="Times New Roman" w:hAnsi="Times New Roman" w:cs="Times New Roman"/>
                <w:spacing w:val="-5"/>
                <w:sz w:val="24"/>
              </w:rPr>
              <w:t>ID</w:t>
            </w:r>
          </w:p>
        </w:tc>
        <w:tc>
          <w:tcPr>
            <w:tcW w:w="1714" w:type="dxa"/>
          </w:tcPr>
          <w:p w14:paraId="0FE26E99">
            <w:pPr>
              <w:pStyle w:val="16"/>
              <w:spacing w:before="1" w:line="360" w:lineRule="auto"/>
              <w:ind w:left="105" w:right="700"/>
              <w:rPr>
                <w:rFonts w:hint="default" w:ascii="Times New Roman" w:hAnsi="Times New Roman" w:cs="Times New Roman"/>
                <w:sz w:val="24"/>
              </w:rPr>
            </w:pPr>
            <w:r>
              <w:rPr>
                <w:rFonts w:hint="default" w:ascii="Times New Roman" w:hAnsi="Times New Roman" w:cs="Times New Roman"/>
                <w:sz w:val="24"/>
              </w:rPr>
              <w:t>Test</w:t>
            </w:r>
            <w:r>
              <w:rPr>
                <w:rFonts w:hint="default" w:ascii="Times New Roman" w:hAnsi="Times New Roman" w:cs="Times New Roman"/>
                <w:spacing w:val="-14"/>
                <w:sz w:val="24"/>
              </w:rPr>
              <w:t xml:space="preserve"> </w:t>
            </w:r>
            <w:r>
              <w:rPr>
                <w:rFonts w:hint="default" w:ascii="Times New Roman" w:hAnsi="Times New Roman" w:cs="Times New Roman"/>
                <w:sz w:val="24"/>
              </w:rPr>
              <w:t xml:space="preserve">case </w:t>
            </w:r>
            <w:r>
              <w:rPr>
                <w:rFonts w:hint="default" w:ascii="Times New Roman" w:hAnsi="Times New Roman" w:cs="Times New Roman"/>
                <w:spacing w:val="-4"/>
                <w:sz w:val="24"/>
              </w:rPr>
              <w:t>name</w:t>
            </w:r>
          </w:p>
        </w:tc>
        <w:tc>
          <w:tcPr>
            <w:tcW w:w="1719" w:type="dxa"/>
          </w:tcPr>
          <w:p w14:paraId="49A2A946">
            <w:pPr>
              <w:pStyle w:val="16"/>
              <w:spacing w:before="1" w:line="360" w:lineRule="auto"/>
              <w:ind w:left="105"/>
              <w:rPr>
                <w:rFonts w:hint="default" w:ascii="Times New Roman" w:hAnsi="Times New Roman" w:cs="Times New Roman"/>
                <w:sz w:val="24"/>
              </w:rPr>
            </w:pPr>
            <w:r>
              <w:rPr>
                <w:rFonts w:hint="default" w:ascii="Times New Roman" w:hAnsi="Times New Roman" w:cs="Times New Roman"/>
                <w:spacing w:val="-2"/>
                <w:sz w:val="24"/>
              </w:rPr>
              <w:t>Purpose</w:t>
            </w:r>
          </w:p>
        </w:tc>
        <w:tc>
          <w:tcPr>
            <w:tcW w:w="1715" w:type="dxa"/>
          </w:tcPr>
          <w:p w14:paraId="3BD1C7BD">
            <w:pPr>
              <w:pStyle w:val="16"/>
              <w:spacing w:before="1" w:line="360" w:lineRule="auto"/>
              <w:ind w:left="106"/>
              <w:rPr>
                <w:rFonts w:hint="default" w:ascii="Times New Roman" w:hAnsi="Times New Roman" w:cs="Times New Roman"/>
                <w:sz w:val="24"/>
              </w:rPr>
            </w:pPr>
            <w:r>
              <w:rPr>
                <w:rFonts w:hint="default" w:ascii="Times New Roman" w:hAnsi="Times New Roman" w:cs="Times New Roman"/>
                <w:sz w:val="24"/>
              </w:rPr>
              <w:t>Test</w:t>
            </w:r>
            <w:r>
              <w:rPr>
                <w:rFonts w:hint="default" w:ascii="Times New Roman" w:hAnsi="Times New Roman" w:cs="Times New Roman"/>
                <w:spacing w:val="-1"/>
                <w:sz w:val="24"/>
              </w:rPr>
              <w:t xml:space="preserve"> </w:t>
            </w:r>
            <w:r>
              <w:rPr>
                <w:rFonts w:hint="default" w:ascii="Times New Roman" w:hAnsi="Times New Roman" w:cs="Times New Roman"/>
                <w:spacing w:val="-4"/>
                <w:sz w:val="24"/>
              </w:rPr>
              <w:t>Case</w:t>
            </w:r>
          </w:p>
        </w:tc>
        <w:tc>
          <w:tcPr>
            <w:tcW w:w="1451" w:type="dxa"/>
          </w:tcPr>
          <w:p w14:paraId="5F16834D">
            <w:pPr>
              <w:pStyle w:val="16"/>
              <w:spacing w:before="1" w:line="360" w:lineRule="auto"/>
              <w:ind w:left="105"/>
              <w:rPr>
                <w:rFonts w:hint="default" w:ascii="Times New Roman" w:hAnsi="Times New Roman" w:cs="Times New Roman"/>
                <w:sz w:val="24"/>
              </w:rPr>
            </w:pPr>
            <w:r>
              <w:rPr>
                <w:rFonts w:hint="default" w:ascii="Times New Roman" w:hAnsi="Times New Roman" w:cs="Times New Roman"/>
                <w:spacing w:val="-2"/>
                <w:sz w:val="24"/>
              </w:rPr>
              <w:t>Output</w:t>
            </w:r>
          </w:p>
        </w:tc>
      </w:tr>
      <w:tr w14:paraId="1AD4002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5" w:hRule="atLeast"/>
        </w:trPr>
        <w:tc>
          <w:tcPr>
            <w:tcW w:w="1719" w:type="dxa"/>
          </w:tcPr>
          <w:p w14:paraId="675EB2F0">
            <w:pPr>
              <w:pStyle w:val="16"/>
              <w:spacing w:line="360" w:lineRule="auto"/>
              <w:ind w:left="57" w:right="336"/>
              <w:jc w:val="center"/>
              <w:rPr>
                <w:rFonts w:hint="default" w:ascii="Times New Roman" w:hAnsi="Times New Roman" w:cs="Times New Roman"/>
                <w:spacing w:val="-10"/>
                <w:sz w:val="24"/>
              </w:rPr>
            </w:pPr>
          </w:p>
          <w:p w14:paraId="6856AD36">
            <w:pPr>
              <w:pStyle w:val="16"/>
              <w:spacing w:line="360" w:lineRule="auto"/>
              <w:ind w:left="57" w:right="336"/>
              <w:jc w:val="center"/>
              <w:rPr>
                <w:rFonts w:hint="default" w:ascii="Times New Roman" w:hAnsi="Times New Roman" w:cs="Times New Roman"/>
                <w:sz w:val="24"/>
              </w:rPr>
            </w:pPr>
            <w:r>
              <w:rPr>
                <w:rFonts w:hint="default" w:ascii="Times New Roman" w:hAnsi="Times New Roman" w:cs="Times New Roman"/>
                <w:spacing w:val="-10"/>
                <w:sz w:val="24"/>
              </w:rPr>
              <w:t>1</w:t>
            </w:r>
          </w:p>
        </w:tc>
        <w:tc>
          <w:tcPr>
            <w:tcW w:w="1714" w:type="dxa"/>
          </w:tcPr>
          <w:p w14:paraId="589DD28E">
            <w:pPr>
              <w:pStyle w:val="16"/>
              <w:spacing w:line="360" w:lineRule="auto"/>
              <w:ind w:left="105" w:right="337"/>
              <w:rPr>
                <w:rFonts w:hint="default" w:ascii="Times New Roman" w:hAnsi="Times New Roman" w:cs="Times New Roman"/>
                <w:sz w:val="24"/>
              </w:rPr>
            </w:pPr>
          </w:p>
          <w:p w14:paraId="3F80B14C">
            <w:pPr>
              <w:pStyle w:val="16"/>
              <w:spacing w:line="360" w:lineRule="auto"/>
              <w:ind w:left="105" w:right="337"/>
              <w:rPr>
                <w:rFonts w:hint="default" w:ascii="Times New Roman" w:hAnsi="Times New Roman" w:cs="Times New Roman"/>
                <w:sz w:val="24"/>
              </w:rPr>
            </w:pPr>
            <w:r>
              <w:rPr>
                <w:rFonts w:hint="default" w:ascii="Times New Roman" w:hAnsi="Times New Roman" w:cs="Times New Roman"/>
                <w:sz w:val="24"/>
              </w:rPr>
              <w:t>User</w:t>
            </w:r>
            <w:r>
              <w:rPr>
                <w:rFonts w:hint="default" w:ascii="Times New Roman" w:hAnsi="Times New Roman" w:cs="Times New Roman"/>
                <w:spacing w:val="-15"/>
                <w:sz w:val="24"/>
              </w:rPr>
              <w:t xml:space="preserve"> </w:t>
            </w:r>
            <w:r>
              <w:rPr>
                <w:rFonts w:hint="default" w:ascii="Times New Roman" w:hAnsi="Times New Roman" w:cs="Times New Roman"/>
                <w:sz w:val="24"/>
              </w:rPr>
              <w:t xml:space="preserve">uploads </w:t>
            </w:r>
            <w:r>
              <w:rPr>
                <w:rFonts w:hint="default" w:ascii="Times New Roman" w:hAnsi="Times New Roman" w:cs="Times New Roman"/>
                <w:spacing w:val="-2"/>
                <w:sz w:val="24"/>
              </w:rPr>
              <w:t>Dataset.</w:t>
            </w:r>
          </w:p>
        </w:tc>
        <w:tc>
          <w:tcPr>
            <w:tcW w:w="1719" w:type="dxa"/>
          </w:tcPr>
          <w:p w14:paraId="73861EDD">
            <w:pPr>
              <w:pStyle w:val="16"/>
              <w:spacing w:line="360" w:lineRule="auto"/>
              <w:ind w:left="105" w:right="25"/>
              <w:rPr>
                <w:rFonts w:hint="default" w:ascii="Times New Roman" w:hAnsi="Times New Roman" w:cs="Times New Roman"/>
                <w:sz w:val="24"/>
                <w:lang w:val="en-IN"/>
              </w:rPr>
            </w:pPr>
          </w:p>
          <w:p w14:paraId="54A3896D">
            <w:pPr>
              <w:pStyle w:val="16"/>
              <w:spacing w:line="360" w:lineRule="auto"/>
              <w:ind w:left="105" w:right="25"/>
              <w:rPr>
                <w:rFonts w:hint="default" w:ascii="Times New Roman" w:hAnsi="Times New Roman" w:cs="Times New Roman"/>
                <w:sz w:val="24"/>
                <w:lang w:val="en-IN"/>
              </w:rPr>
            </w:pPr>
            <w:r>
              <w:rPr>
                <w:rFonts w:hint="default" w:ascii="Times New Roman" w:hAnsi="Times New Roman" w:cs="Times New Roman"/>
                <w:sz w:val="24"/>
                <w:lang w:val="en-IN"/>
              </w:rPr>
              <w:t>To test dataset upload and labeling</w:t>
            </w:r>
            <w:r>
              <w:rPr>
                <w:rFonts w:hint="default" w:ascii="Times New Roman" w:hAnsi="Times New Roman" w:cs="Times New Roman"/>
                <w:sz w:val="24"/>
              </w:rPr>
              <w:t xml:space="preserve"> </w:t>
            </w:r>
            <w:r>
              <w:rPr>
                <w:rFonts w:hint="default" w:ascii="Times New Roman" w:hAnsi="Times New Roman" w:cs="Times New Roman"/>
                <w:sz w:val="24"/>
                <w:lang w:val="en-IN"/>
              </w:rPr>
              <w:t>.</w:t>
            </w:r>
          </w:p>
        </w:tc>
        <w:tc>
          <w:tcPr>
            <w:tcW w:w="1715" w:type="dxa"/>
          </w:tcPr>
          <w:p w14:paraId="6C8444AE">
            <w:pPr>
              <w:pStyle w:val="16"/>
              <w:spacing w:line="360" w:lineRule="auto"/>
              <w:ind w:left="106" w:right="494"/>
              <w:rPr>
                <w:rFonts w:hint="default" w:ascii="Times New Roman" w:hAnsi="Times New Roman" w:cs="Times New Roman"/>
                <w:sz w:val="24"/>
              </w:rPr>
            </w:pPr>
          </w:p>
          <w:p w14:paraId="72905335">
            <w:pPr>
              <w:pStyle w:val="16"/>
              <w:spacing w:line="360" w:lineRule="auto"/>
              <w:ind w:left="106" w:right="494"/>
              <w:rPr>
                <w:rFonts w:hint="default" w:ascii="Times New Roman" w:hAnsi="Times New Roman" w:cs="Times New Roman"/>
                <w:sz w:val="24"/>
              </w:rPr>
            </w:pPr>
            <w:r>
              <w:rPr>
                <w:rFonts w:hint="default" w:ascii="Times New Roman" w:hAnsi="Times New Roman" w:cs="Times New Roman"/>
                <w:sz w:val="24"/>
              </w:rPr>
              <w:t>The user uploads</w:t>
            </w:r>
            <w:r>
              <w:rPr>
                <w:rFonts w:hint="default" w:ascii="Times New Roman" w:hAnsi="Times New Roman" w:cs="Times New Roman"/>
                <w:spacing w:val="-15"/>
                <w:sz w:val="24"/>
              </w:rPr>
              <w:t xml:space="preserve"> </w:t>
            </w:r>
            <w:r>
              <w:rPr>
                <w:rFonts w:hint="default" w:ascii="Times New Roman" w:hAnsi="Times New Roman" w:cs="Times New Roman"/>
                <w:sz w:val="24"/>
              </w:rPr>
              <w:t>the Dataset,</w:t>
            </w:r>
            <w:r>
              <w:rPr>
                <w:rFonts w:hint="default" w:ascii="Times New Roman" w:hAnsi="Times New Roman" w:cs="Times New Roman"/>
                <w:spacing w:val="-15"/>
                <w:sz w:val="24"/>
              </w:rPr>
              <w:t xml:space="preserve"> </w:t>
            </w:r>
            <w:r>
              <w:rPr>
                <w:rFonts w:hint="default" w:ascii="Times New Roman" w:hAnsi="Times New Roman" w:cs="Times New Roman"/>
                <w:sz w:val="24"/>
              </w:rPr>
              <w:t xml:space="preserve">on which the content is </w:t>
            </w:r>
            <w:r>
              <w:rPr>
                <w:rFonts w:hint="default" w:ascii="Times New Roman" w:hAnsi="Times New Roman" w:cs="Times New Roman"/>
                <w:spacing w:val="-2"/>
                <w:sz w:val="24"/>
              </w:rPr>
              <w:t>detected.</w:t>
            </w:r>
          </w:p>
        </w:tc>
        <w:tc>
          <w:tcPr>
            <w:tcW w:w="1451" w:type="dxa"/>
          </w:tcPr>
          <w:p w14:paraId="44EE3C75">
            <w:pPr>
              <w:pStyle w:val="16"/>
              <w:spacing w:line="360" w:lineRule="auto"/>
              <w:ind w:left="105"/>
              <w:rPr>
                <w:rFonts w:hint="default" w:ascii="Times New Roman" w:hAnsi="Times New Roman" w:cs="Times New Roman"/>
                <w:spacing w:val="-2"/>
                <w:sz w:val="24"/>
              </w:rPr>
            </w:pPr>
          </w:p>
          <w:p w14:paraId="62AA25C1">
            <w:pPr>
              <w:pStyle w:val="16"/>
              <w:spacing w:line="360" w:lineRule="auto"/>
              <w:ind w:left="105"/>
              <w:rPr>
                <w:rFonts w:hint="default" w:ascii="Times New Roman" w:hAnsi="Times New Roman" w:cs="Times New Roman"/>
                <w:sz w:val="24"/>
              </w:rPr>
            </w:pPr>
            <w:r>
              <w:rPr>
                <w:rFonts w:hint="default" w:ascii="Times New Roman" w:hAnsi="Times New Roman" w:cs="Times New Roman"/>
                <w:spacing w:val="-2"/>
                <w:sz w:val="24"/>
              </w:rPr>
              <w:t>Dataset successfully loaded.</w:t>
            </w:r>
          </w:p>
        </w:tc>
      </w:tr>
    </w:tbl>
    <w:p w14:paraId="5EB9754D">
      <w:pPr>
        <w:pStyle w:val="8"/>
        <w:spacing w:before="162"/>
        <w:rPr>
          <w:bCs/>
          <w:sz w:val="22"/>
          <w:szCs w:val="22"/>
        </w:rPr>
      </w:pPr>
    </w:p>
    <w:p w14:paraId="72B1549E">
      <w:pPr>
        <w:pStyle w:val="8"/>
        <w:rPr>
          <w:b/>
          <w:sz w:val="20"/>
        </w:rPr>
      </w:pPr>
    </w:p>
    <w:p w14:paraId="3211CA6F">
      <w:pPr>
        <w:pStyle w:val="8"/>
        <w:spacing w:before="204"/>
        <w:rPr>
          <w:b/>
          <w:sz w:val="20"/>
        </w:rPr>
      </w:pPr>
    </w:p>
    <w:p w14:paraId="405A9E22">
      <w:pPr>
        <w:tabs>
          <w:tab w:val="left" w:pos="2904"/>
        </w:tabs>
        <w:spacing w:before="0"/>
        <w:ind w:left="820" w:right="0" w:firstLine="0"/>
        <w:jc w:val="left"/>
        <w:rPr>
          <w:b/>
          <w:sz w:val="28"/>
        </w:rPr>
      </w:pPr>
      <w:r>
        <w:rPr>
          <w:b/>
          <w:sz w:val="28"/>
        </w:rPr>
        <w:t>TABLE</w:t>
      </w:r>
      <w:r>
        <w:rPr>
          <w:b/>
          <w:spacing w:val="-5"/>
          <w:sz w:val="28"/>
        </w:rPr>
        <w:t xml:space="preserve"> </w:t>
      </w:r>
      <w:r>
        <w:rPr>
          <w:b/>
          <w:spacing w:val="-2"/>
          <w:sz w:val="28"/>
        </w:rPr>
        <w:t>6.3.2</w:t>
      </w:r>
      <w:r>
        <w:rPr>
          <w:b/>
          <w:sz w:val="28"/>
        </w:rPr>
        <w:tab/>
      </w:r>
      <w:r>
        <w:rPr>
          <w:b/>
          <w:spacing w:val="-2"/>
          <w:sz w:val="28"/>
        </w:rPr>
        <w:t>CLASSIFICATION</w:t>
      </w:r>
    </w:p>
    <w:p w14:paraId="55E6EAE0">
      <w:pPr>
        <w:pStyle w:val="8"/>
        <w:rPr>
          <w:b/>
          <w:sz w:val="20"/>
        </w:rPr>
      </w:pPr>
    </w:p>
    <w:p w14:paraId="0ED3C3DB">
      <w:pPr>
        <w:pStyle w:val="8"/>
        <w:spacing w:before="204"/>
        <w:rPr>
          <w:b/>
          <w:sz w:val="20"/>
        </w:rPr>
      </w:pPr>
    </w:p>
    <w:tbl>
      <w:tblPr>
        <w:tblStyle w:val="7"/>
        <w:tblW w:w="8389" w:type="dxa"/>
        <w:tblInd w:w="9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99"/>
        <w:gridCol w:w="1521"/>
        <w:gridCol w:w="1652"/>
        <w:gridCol w:w="2101"/>
        <w:gridCol w:w="1716"/>
      </w:tblGrid>
      <w:tr w14:paraId="7765A29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1399" w:type="dxa"/>
            <w:vAlign w:val="top"/>
          </w:tcPr>
          <w:p w14:paraId="4A28E680">
            <w:pPr>
              <w:pStyle w:val="16"/>
              <w:spacing w:line="240" w:lineRule="auto"/>
              <w:ind w:right="99" w:rightChars="0"/>
              <w:jc w:val="center"/>
              <w:rPr>
                <w:rFonts w:hint="default" w:ascii="Times New Roman" w:hAnsi="Times New Roman" w:cs="Times New Roman"/>
                <w:sz w:val="24"/>
                <w:szCs w:val="24"/>
              </w:rPr>
            </w:pPr>
            <w:r>
              <w:rPr>
                <w:rFonts w:hint="default" w:ascii="Times New Roman" w:hAnsi="Times New Roman" w:cs="Times New Roman"/>
                <w:sz w:val="24"/>
                <w:szCs w:val="24"/>
              </w:rPr>
              <w:t>Test case</w:t>
            </w:r>
            <w:r>
              <w:rPr>
                <w:rFonts w:hint="default" w:ascii="Times New Roman" w:hAnsi="Times New Roman" w:cs="Times New Roman"/>
                <w:spacing w:val="-4"/>
                <w:sz w:val="24"/>
                <w:szCs w:val="24"/>
              </w:rPr>
              <w:t xml:space="preserve"> </w:t>
            </w:r>
            <w:r>
              <w:rPr>
                <w:rFonts w:hint="default" w:ascii="Times New Roman" w:hAnsi="Times New Roman" w:cs="Times New Roman"/>
                <w:spacing w:val="-5"/>
                <w:sz w:val="24"/>
                <w:szCs w:val="24"/>
              </w:rPr>
              <w:t>ID</w:t>
            </w:r>
          </w:p>
        </w:tc>
        <w:tc>
          <w:tcPr>
            <w:tcW w:w="1521" w:type="dxa"/>
            <w:vAlign w:val="top"/>
          </w:tcPr>
          <w:p w14:paraId="64A5551D">
            <w:pPr>
              <w:pStyle w:val="16"/>
              <w:spacing w:line="240" w:lineRule="auto"/>
              <w:ind w:left="114" w:leftChars="0" w:right="97" w:rightChars="0"/>
              <w:rPr>
                <w:rFonts w:hint="default" w:ascii="Times New Roman" w:hAnsi="Times New Roman" w:cs="Times New Roman"/>
                <w:sz w:val="24"/>
                <w:szCs w:val="24"/>
              </w:rPr>
            </w:pPr>
            <w:r>
              <w:rPr>
                <w:rFonts w:hint="default" w:ascii="Times New Roman" w:hAnsi="Times New Roman" w:cs="Times New Roman"/>
                <w:sz w:val="24"/>
                <w:szCs w:val="24"/>
              </w:rPr>
              <w:t>Test</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 xml:space="preserve">case </w:t>
            </w:r>
            <w:r>
              <w:rPr>
                <w:rFonts w:hint="default" w:ascii="Times New Roman" w:hAnsi="Times New Roman" w:cs="Times New Roman"/>
                <w:spacing w:val="-4"/>
                <w:sz w:val="24"/>
                <w:szCs w:val="24"/>
              </w:rPr>
              <w:t>name</w:t>
            </w:r>
          </w:p>
        </w:tc>
        <w:tc>
          <w:tcPr>
            <w:tcW w:w="1652" w:type="dxa"/>
            <w:vAlign w:val="top"/>
          </w:tcPr>
          <w:p w14:paraId="2F6422A5">
            <w:pPr>
              <w:pStyle w:val="16"/>
              <w:spacing w:line="240" w:lineRule="auto"/>
              <w:ind w:left="114" w:leftChars="0"/>
              <w:rPr>
                <w:rFonts w:hint="default" w:ascii="Times New Roman" w:hAnsi="Times New Roman" w:cs="Times New Roman"/>
                <w:sz w:val="24"/>
                <w:szCs w:val="24"/>
              </w:rPr>
            </w:pPr>
            <w:r>
              <w:rPr>
                <w:rFonts w:hint="default" w:ascii="Times New Roman" w:hAnsi="Times New Roman" w:cs="Times New Roman"/>
                <w:spacing w:val="-2"/>
                <w:sz w:val="24"/>
                <w:szCs w:val="24"/>
              </w:rPr>
              <w:t>Purpose</w:t>
            </w:r>
          </w:p>
        </w:tc>
        <w:tc>
          <w:tcPr>
            <w:tcW w:w="2101" w:type="dxa"/>
            <w:vAlign w:val="top"/>
          </w:tcPr>
          <w:p w14:paraId="2629DF87">
            <w:pPr>
              <w:pStyle w:val="16"/>
              <w:spacing w:line="240" w:lineRule="auto"/>
              <w:ind w:left="123" w:leftChars="0"/>
              <w:rPr>
                <w:rFonts w:hint="default" w:ascii="Times New Roman" w:hAnsi="Times New Roman" w:cs="Times New Roman"/>
                <w:sz w:val="24"/>
                <w:szCs w:val="24"/>
              </w:rPr>
            </w:pPr>
            <w:r>
              <w:rPr>
                <w:rFonts w:hint="default" w:ascii="Times New Roman" w:hAnsi="Times New Roman" w:cs="Times New Roman"/>
                <w:spacing w:val="-2"/>
                <w:sz w:val="24"/>
                <w:szCs w:val="24"/>
              </w:rPr>
              <w:t>Input</w:t>
            </w:r>
          </w:p>
        </w:tc>
        <w:tc>
          <w:tcPr>
            <w:tcW w:w="1716" w:type="dxa"/>
            <w:vAlign w:val="top"/>
          </w:tcPr>
          <w:p w14:paraId="67356531">
            <w:pPr>
              <w:pStyle w:val="16"/>
              <w:spacing w:line="240" w:lineRule="auto"/>
              <w:ind w:left="123" w:leftChars="0"/>
              <w:rPr>
                <w:rFonts w:hint="default" w:ascii="Times New Roman" w:hAnsi="Times New Roman" w:cs="Times New Roman"/>
                <w:sz w:val="24"/>
                <w:szCs w:val="24"/>
              </w:rPr>
            </w:pPr>
            <w:r>
              <w:rPr>
                <w:rFonts w:hint="default" w:ascii="Times New Roman" w:hAnsi="Times New Roman" w:cs="Times New Roman"/>
                <w:spacing w:val="-2"/>
                <w:sz w:val="24"/>
                <w:szCs w:val="24"/>
              </w:rPr>
              <w:t>Output</w:t>
            </w:r>
          </w:p>
        </w:tc>
      </w:tr>
      <w:tr w14:paraId="5EAA36A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73" w:hRule="atLeast"/>
        </w:trPr>
        <w:tc>
          <w:tcPr>
            <w:tcW w:w="1399" w:type="dxa"/>
            <w:vAlign w:val="top"/>
          </w:tcPr>
          <w:p w14:paraId="1BBD298C">
            <w:pPr>
              <w:pStyle w:val="16"/>
              <w:spacing w:before="240" w:line="240" w:lineRule="auto"/>
              <w:ind w:left="10" w:leftChars="0" w:right="99" w:rightChars="0"/>
              <w:jc w:val="center"/>
              <w:rPr>
                <w:rFonts w:hint="default" w:ascii="Times New Roman" w:hAnsi="Times New Roman" w:cs="Times New Roman"/>
                <w:sz w:val="24"/>
                <w:szCs w:val="24"/>
              </w:rPr>
            </w:pPr>
            <w:r>
              <w:rPr>
                <w:rFonts w:hint="default" w:ascii="Times New Roman" w:hAnsi="Times New Roman" w:cs="Times New Roman"/>
                <w:spacing w:val="-10"/>
                <w:sz w:val="24"/>
                <w:szCs w:val="24"/>
              </w:rPr>
              <w:t>1</w:t>
            </w:r>
          </w:p>
        </w:tc>
        <w:tc>
          <w:tcPr>
            <w:tcW w:w="1521" w:type="dxa"/>
            <w:vAlign w:val="top"/>
          </w:tcPr>
          <w:p w14:paraId="7A03F76B">
            <w:pPr>
              <w:pStyle w:val="16"/>
              <w:spacing w:before="15" w:line="240" w:lineRule="auto"/>
              <w:rPr>
                <w:rFonts w:hint="default" w:ascii="Times New Roman" w:hAnsi="Times New Roman" w:cs="Times New Roman"/>
                <w:b/>
                <w:sz w:val="24"/>
                <w:szCs w:val="24"/>
              </w:rPr>
            </w:pPr>
          </w:p>
          <w:p w14:paraId="193598E8">
            <w:pPr>
              <w:pStyle w:val="16"/>
              <w:spacing w:before="1" w:line="240" w:lineRule="auto"/>
              <w:ind w:left="114" w:leftChars="0" w:right="97" w:rightChars="0"/>
              <w:rPr>
                <w:rFonts w:hint="default" w:ascii="Times New Roman" w:hAnsi="Times New Roman" w:cs="Times New Roman"/>
                <w:sz w:val="24"/>
                <w:szCs w:val="24"/>
              </w:rPr>
            </w:pPr>
            <w:r>
              <w:rPr>
                <w:rFonts w:hint="default" w:ascii="Times New Roman" w:hAnsi="Times New Roman" w:cs="Times New Roman"/>
                <w:spacing w:val="-2"/>
                <w:sz w:val="24"/>
                <w:szCs w:val="24"/>
              </w:rPr>
              <w:t xml:space="preserve">Classification </w:t>
            </w:r>
            <w:r>
              <w:rPr>
                <w:rFonts w:hint="default" w:ascii="Times New Roman" w:hAnsi="Times New Roman" w:cs="Times New Roman"/>
                <w:sz w:val="24"/>
                <w:szCs w:val="24"/>
              </w:rPr>
              <w:t>test 1</w:t>
            </w:r>
          </w:p>
        </w:tc>
        <w:tc>
          <w:tcPr>
            <w:tcW w:w="1652" w:type="dxa"/>
            <w:vAlign w:val="top"/>
          </w:tcPr>
          <w:p w14:paraId="39CF80BA">
            <w:pPr>
              <w:pStyle w:val="16"/>
              <w:spacing w:before="6" w:line="240" w:lineRule="auto"/>
              <w:rPr>
                <w:rFonts w:hint="default" w:ascii="Times New Roman" w:hAnsi="Times New Roman" w:cs="Times New Roman"/>
                <w:b/>
                <w:sz w:val="24"/>
                <w:szCs w:val="24"/>
              </w:rPr>
            </w:pPr>
          </w:p>
          <w:p w14:paraId="45F823E6">
            <w:pPr>
              <w:pStyle w:val="16"/>
              <w:spacing w:line="240" w:lineRule="auto"/>
              <w:ind w:left="114" w:leftChars="0"/>
              <w:rPr>
                <w:rFonts w:hint="default" w:ascii="Times New Roman" w:hAnsi="Times New Roman" w:cs="Times New Roman"/>
                <w:sz w:val="24"/>
                <w:szCs w:val="24"/>
              </w:rPr>
            </w:pPr>
            <w:r>
              <w:rPr>
                <w:rFonts w:hint="default" w:ascii="Times New Roman" w:hAnsi="Times New Roman" w:cs="Times New Roman"/>
                <w:sz w:val="24"/>
                <w:szCs w:val="24"/>
              </w:rPr>
              <w:t xml:space="preserve">To check if the </w:t>
            </w:r>
            <w:r>
              <w:rPr>
                <w:rFonts w:hint="default" w:ascii="Times New Roman" w:hAnsi="Times New Roman" w:cs="Times New Roman"/>
                <w:spacing w:val="-2"/>
                <w:sz w:val="24"/>
                <w:szCs w:val="24"/>
              </w:rPr>
              <w:t xml:space="preserve">classifier </w:t>
            </w:r>
            <w:r>
              <w:rPr>
                <w:rFonts w:hint="default" w:ascii="Times New Roman" w:hAnsi="Times New Roman" w:cs="Times New Roman"/>
                <w:sz w:val="24"/>
                <w:szCs w:val="24"/>
              </w:rPr>
              <w:t>performs</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its</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task</w:t>
            </w:r>
          </w:p>
        </w:tc>
        <w:tc>
          <w:tcPr>
            <w:tcW w:w="2101" w:type="dxa"/>
            <w:vAlign w:val="top"/>
          </w:tcPr>
          <w:p w14:paraId="29FFCE9F">
            <w:pPr>
              <w:pStyle w:val="16"/>
              <w:spacing w:before="242" w:line="240" w:lineRule="auto"/>
              <w:ind w:left="123" w:leftChars="0"/>
              <w:rPr>
                <w:rFonts w:hint="default" w:ascii="Times New Roman" w:hAnsi="Times New Roman" w:cs="Times New Roman"/>
                <w:sz w:val="24"/>
                <w:szCs w:val="24"/>
                <w:lang w:val="en-IN"/>
              </w:rPr>
            </w:pPr>
            <w:r>
              <w:rPr>
                <w:rFonts w:hint="default" w:ascii="Times New Roman" w:hAnsi="Times New Roman" w:cs="Times New Roman"/>
                <w:spacing w:val="-14"/>
                <w:sz w:val="24"/>
                <w:szCs w:val="24"/>
                <w:lang w:val="en-IN"/>
              </w:rPr>
              <w:t xml:space="preserve">X-Ray image </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 xml:space="preserve">is </w:t>
            </w:r>
            <w:r>
              <w:rPr>
                <w:rFonts w:hint="default" w:ascii="Times New Roman" w:hAnsi="Times New Roman" w:cs="Times New Roman"/>
                <w:spacing w:val="-2"/>
                <w:sz w:val="24"/>
                <w:szCs w:val="24"/>
              </w:rPr>
              <w:t>selected</w:t>
            </w:r>
          </w:p>
        </w:tc>
        <w:tc>
          <w:tcPr>
            <w:tcW w:w="1716" w:type="dxa"/>
            <w:vAlign w:val="top"/>
          </w:tcPr>
          <w:p w14:paraId="3BDDD192">
            <w:pPr>
              <w:pStyle w:val="16"/>
              <w:spacing w:before="240" w:line="240" w:lineRule="auto"/>
              <w:ind w:left="123" w:leftChars="0"/>
              <w:rPr>
                <w:rFonts w:hint="default" w:ascii="Times New Roman" w:hAnsi="Times New Roman" w:cs="Times New Roman"/>
                <w:spacing w:val="-2"/>
                <w:sz w:val="24"/>
                <w:szCs w:val="24"/>
                <w:lang w:val="en-IN"/>
              </w:rPr>
            </w:pPr>
            <w:r>
              <w:rPr>
                <w:rFonts w:hint="default" w:ascii="Times New Roman" w:hAnsi="Times New Roman" w:cs="Times New Roman"/>
                <w:spacing w:val="-2"/>
                <w:sz w:val="24"/>
                <w:szCs w:val="24"/>
                <w:lang w:val="en-IN"/>
              </w:rPr>
              <w:t xml:space="preserve">Normal         </w:t>
            </w:r>
            <w:r>
              <w:rPr>
                <w:rFonts w:hint="default" w:ascii="Times New Roman" w:hAnsi="Times New Roman" w:cs="Times New Roman"/>
                <w:sz w:val="24"/>
                <w:szCs w:val="24"/>
                <w:lang w:val="en-IN"/>
              </w:rPr>
              <w:t>(No disease detected).</w:t>
            </w:r>
          </w:p>
          <w:p w14:paraId="19DA5B4C">
            <w:pPr>
              <w:pStyle w:val="16"/>
              <w:spacing w:before="240" w:line="240" w:lineRule="auto"/>
              <w:rPr>
                <w:rFonts w:hint="default" w:ascii="Times New Roman" w:hAnsi="Times New Roman" w:cs="Times New Roman"/>
                <w:spacing w:val="-2"/>
                <w:sz w:val="24"/>
                <w:szCs w:val="24"/>
                <w:lang w:val="en-IN"/>
              </w:rPr>
            </w:pPr>
          </w:p>
        </w:tc>
      </w:tr>
      <w:tr w14:paraId="00C8E23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92" w:hRule="atLeast"/>
        </w:trPr>
        <w:tc>
          <w:tcPr>
            <w:tcW w:w="1399" w:type="dxa"/>
            <w:vAlign w:val="top"/>
          </w:tcPr>
          <w:p w14:paraId="11A9001E">
            <w:pPr>
              <w:pStyle w:val="16"/>
              <w:spacing w:before="246" w:line="240" w:lineRule="auto"/>
              <w:ind w:left="10" w:leftChars="0" w:right="99" w:rightChars="0"/>
              <w:jc w:val="center"/>
              <w:rPr>
                <w:rFonts w:hint="default" w:ascii="Times New Roman" w:hAnsi="Times New Roman" w:cs="Times New Roman"/>
                <w:sz w:val="24"/>
                <w:szCs w:val="24"/>
              </w:rPr>
            </w:pPr>
            <w:r>
              <w:rPr>
                <w:rFonts w:hint="default" w:ascii="Times New Roman" w:hAnsi="Times New Roman" w:cs="Times New Roman"/>
                <w:spacing w:val="-10"/>
                <w:sz w:val="24"/>
                <w:szCs w:val="24"/>
              </w:rPr>
              <w:t>2</w:t>
            </w:r>
          </w:p>
        </w:tc>
        <w:tc>
          <w:tcPr>
            <w:tcW w:w="1521" w:type="dxa"/>
            <w:vAlign w:val="top"/>
          </w:tcPr>
          <w:p w14:paraId="51E37BF1">
            <w:pPr>
              <w:pStyle w:val="16"/>
              <w:spacing w:before="12" w:line="240" w:lineRule="auto"/>
              <w:rPr>
                <w:rFonts w:hint="default" w:ascii="Times New Roman" w:hAnsi="Times New Roman" w:cs="Times New Roman"/>
                <w:b/>
                <w:sz w:val="24"/>
                <w:szCs w:val="24"/>
              </w:rPr>
            </w:pPr>
          </w:p>
          <w:p w14:paraId="5055C2C1">
            <w:pPr>
              <w:pStyle w:val="16"/>
              <w:spacing w:line="240" w:lineRule="auto"/>
              <w:ind w:left="114" w:leftChars="0" w:right="97" w:rightChars="0"/>
              <w:rPr>
                <w:rFonts w:hint="default" w:ascii="Times New Roman" w:hAnsi="Times New Roman" w:cs="Times New Roman"/>
                <w:sz w:val="24"/>
                <w:szCs w:val="24"/>
              </w:rPr>
            </w:pPr>
            <w:r>
              <w:rPr>
                <w:rFonts w:hint="default" w:ascii="Times New Roman" w:hAnsi="Times New Roman" w:cs="Times New Roman"/>
                <w:spacing w:val="-2"/>
                <w:sz w:val="24"/>
                <w:szCs w:val="24"/>
              </w:rPr>
              <w:t xml:space="preserve">Classification </w:t>
            </w:r>
            <w:r>
              <w:rPr>
                <w:rFonts w:hint="default" w:ascii="Times New Roman" w:hAnsi="Times New Roman" w:cs="Times New Roman"/>
                <w:sz w:val="24"/>
                <w:szCs w:val="24"/>
              </w:rPr>
              <w:t>test 2</w:t>
            </w:r>
          </w:p>
        </w:tc>
        <w:tc>
          <w:tcPr>
            <w:tcW w:w="1652" w:type="dxa"/>
            <w:vAlign w:val="top"/>
          </w:tcPr>
          <w:p w14:paraId="5F944E31">
            <w:pPr>
              <w:pStyle w:val="16"/>
              <w:spacing w:before="12" w:line="240" w:lineRule="auto"/>
              <w:rPr>
                <w:rFonts w:hint="default" w:ascii="Times New Roman" w:hAnsi="Times New Roman" w:cs="Times New Roman"/>
                <w:b/>
                <w:sz w:val="24"/>
                <w:szCs w:val="24"/>
              </w:rPr>
            </w:pPr>
          </w:p>
          <w:p w14:paraId="01C35404">
            <w:pPr>
              <w:pStyle w:val="16"/>
              <w:spacing w:line="240" w:lineRule="auto"/>
              <w:ind w:left="114" w:leftChars="0"/>
              <w:rPr>
                <w:rFonts w:hint="default" w:ascii="Times New Roman" w:hAnsi="Times New Roman" w:cs="Times New Roman"/>
                <w:sz w:val="24"/>
                <w:szCs w:val="24"/>
              </w:rPr>
            </w:pPr>
            <w:r>
              <w:rPr>
                <w:rFonts w:hint="default" w:ascii="Times New Roman" w:hAnsi="Times New Roman" w:cs="Times New Roman"/>
                <w:sz w:val="24"/>
                <w:szCs w:val="24"/>
              </w:rPr>
              <w:t xml:space="preserve">To check if the </w:t>
            </w:r>
            <w:r>
              <w:rPr>
                <w:rFonts w:hint="default" w:ascii="Times New Roman" w:hAnsi="Times New Roman" w:cs="Times New Roman"/>
                <w:spacing w:val="-2"/>
                <w:sz w:val="24"/>
                <w:szCs w:val="24"/>
              </w:rPr>
              <w:t xml:space="preserve">classifier </w:t>
            </w:r>
            <w:r>
              <w:rPr>
                <w:rFonts w:hint="default" w:ascii="Times New Roman" w:hAnsi="Times New Roman" w:cs="Times New Roman"/>
                <w:sz w:val="24"/>
                <w:szCs w:val="24"/>
              </w:rPr>
              <w:t>performs</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its</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task</w:t>
            </w:r>
          </w:p>
        </w:tc>
        <w:tc>
          <w:tcPr>
            <w:tcW w:w="2101" w:type="dxa"/>
            <w:vAlign w:val="top"/>
          </w:tcPr>
          <w:p w14:paraId="55355C2B">
            <w:pPr>
              <w:pStyle w:val="16"/>
              <w:spacing w:before="12" w:line="240" w:lineRule="auto"/>
              <w:jc w:val="both"/>
              <w:rPr>
                <w:rFonts w:hint="default" w:ascii="Times New Roman" w:hAnsi="Times New Roman" w:cs="Times New Roman"/>
                <w:b/>
                <w:sz w:val="24"/>
                <w:szCs w:val="24"/>
              </w:rPr>
            </w:pPr>
          </w:p>
          <w:p w14:paraId="701364D4">
            <w:pPr>
              <w:pStyle w:val="16"/>
              <w:spacing w:line="240" w:lineRule="auto"/>
              <w:ind w:left="123" w:leftChars="0" w:right="679" w:rightChars="0"/>
              <w:jc w:val="both"/>
              <w:rPr>
                <w:rFonts w:hint="default" w:ascii="Times New Roman" w:hAnsi="Times New Roman" w:cs="Times New Roman"/>
                <w:spacing w:val="-2"/>
                <w:sz w:val="24"/>
                <w:szCs w:val="24"/>
                <w:lang w:val="en-IN"/>
              </w:rPr>
            </w:pPr>
            <w:r>
              <w:rPr>
                <w:rFonts w:hint="default" w:ascii="Times New Roman" w:hAnsi="Times New Roman" w:cs="Times New Roman"/>
                <w:spacing w:val="-2"/>
                <w:sz w:val="24"/>
                <w:szCs w:val="24"/>
                <w:lang w:val="en-IN"/>
              </w:rPr>
              <w:t>Inappropriate X-Ray image is selected</w:t>
            </w:r>
          </w:p>
        </w:tc>
        <w:tc>
          <w:tcPr>
            <w:tcW w:w="1716" w:type="dxa"/>
            <w:vAlign w:val="top"/>
          </w:tcPr>
          <w:p w14:paraId="60B98086">
            <w:pPr>
              <w:pStyle w:val="16"/>
              <w:spacing w:before="252" w:line="240" w:lineRule="auto"/>
              <w:ind w:left="123" w:left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Disease Detected (</w:t>
            </w:r>
            <w:r>
              <w:rPr>
                <w:rFonts w:hint="default" w:ascii="Times New Roman" w:hAnsi="Times New Roman" w:eastAsia="SimSun" w:cs="Times New Roman"/>
                <w:sz w:val="24"/>
                <w:szCs w:val="24"/>
              </w:rPr>
              <w:t>Alzheimer Brain Tumor</w:t>
            </w:r>
            <w:r>
              <w:rPr>
                <w:rFonts w:hint="default" w:ascii="Times New Roman" w:hAnsi="Times New Roman" w:eastAsia="SimSun" w:cs="Times New Roman"/>
                <w:sz w:val="24"/>
                <w:szCs w:val="24"/>
                <w:lang w:val="en-IN"/>
              </w:rPr>
              <w:t>).</w:t>
            </w:r>
          </w:p>
        </w:tc>
      </w:tr>
    </w:tbl>
    <w:p w14:paraId="37592B9D">
      <w:pPr>
        <w:pStyle w:val="16"/>
        <w:spacing w:line="232" w:lineRule="auto"/>
      </w:pPr>
    </w:p>
    <w:p w14:paraId="63E9A667">
      <w:pPr>
        <w:pStyle w:val="16"/>
        <w:spacing w:line="232" w:lineRule="auto"/>
      </w:pPr>
    </w:p>
    <w:p w14:paraId="220F7ABB">
      <w:pPr>
        <w:pStyle w:val="16"/>
        <w:spacing w:line="232" w:lineRule="auto"/>
        <w:rPr>
          <w:b/>
        </w:rPr>
      </w:pPr>
      <w:r>
        <w:rPr>
          <w:b/>
          <w:sz w:val="28"/>
        </w:rPr>
        <w:t xml:space="preserve">    </w:t>
      </w:r>
    </w:p>
    <w:p w14:paraId="034F82D9">
      <w:pPr>
        <w:pStyle w:val="8"/>
        <w:spacing w:line="360" w:lineRule="auto"/>
        <w:jc w:val="both"/>
        <w:sectPr>
          <w:footerReference r:id="rId36" w:type="default"/>
          <w:pgSz w:w="11910" w:h="16840"/>
          <w:pgMar w:top="1860" w:right="1417" w:bottom="1100" w:left="1417" w:header="807" w:footer="907" w:gutter="0"/>
          <w:pgNumType w:start="47"/>
          <w:cols w:space="720" w:num="1"/>
        </w:sectPr>
      </w:pPr>
    </w:p>
    <w:p w14:paraId="66103439">
      <w:pPr>
        <w:pStyle w:val="8"/>
        <w:rPr>
          <w:b/>
          <w:sz w:val="72"/>
        </w:rPr>
      </w:pPr>
    </w:p>
    <w:p w14:paraId="47BA0CC2">
      <w:pPr>
        <w:pStyle w:val="8"/>
        <w:rPr>
          <w:b/>
          <w:sz w:val="72"/>
        </w:rPr>
      </w:pPr>
    </w:p>
    <w:p w14:paraId="47885A13">
      <w:pPr>
        <w:pStyle w:val="8"/>
        <w:rPr>
          <w:b/>
          <w:sz w:val="72"/>
        </w:rPr>
      </w:pPr>
    </w:p>
    <w:p w14:paraId="54F45E72">
      <w:pPr>
        <w:pStyle w:val="8"/>
        <w:rPr>
          <w:b/>
          <w:sz w:val="72"/>
        </w:rPr>
      </w:pPr>
    </w:p>
    <w:p w14:paraId="3DD8298F">
      <w:pPr>
        <w:pStyle w:val="8"/>
        <w:rPr>
          <w:b/>
          <w:sz w:val="72"/>
        </w:rPr>
      </w:pPr>
    </w:p>
    <w:p w14:paraId="28BF2D3D">
      <w:pPr>
        <w:pStyle w:val="8"/>
        <w:spacing w:before="646"/>
        <w:rPr>
          <w:b/>
          <w:sz w:val="72"/>
        </w:rPr>
      </w:pPr>
    </w:p>
    <w:p w14:paraId="49375247">
      <w:pPr>
        <w:pStyle w:val="2"/>
        <w:ind w:left="1344" w:right="308" w:hanging="68"/>
      </w:pPr>
      <w:r>
        <w:rPr>
          <w:sz w:val="70"/>
        </w:rPr>
        <w:t>7.</w:t>
      </w:r>
      <w:r>
        <w:rPr>
          <w:spacing w:val="80"/>
          <w:sz w:val="70"/>
        </w:rPr>
        <w:t xml:space="preserve"> </w:t>
      </w:r>
      <w:r>
        <w:t>CONCLUSION</w:t>
      </w:r>
      <w:r>
        <w:rPr>
          <w:spacing w:val="-7"/>
        </w:rPr>
        <w:t xml:space="preserve"> </w:t>
      </w:r>
      <w:r>
        <w:t>&amp; FUTURE ASPECTS</w:t>
      </w:r>
    </w:p>
    <w:p w14:paraId="6A5C54D1">
      <w:pPr>
        <w:pStyle w:val="2"/>
        <w:sectPr>
          <w:headerReference r:id="rId37" w:type="default"/>
          <w:footerReference r:id="rId38" w:type="default"/>
          <w:pgSz w:w="11910" w:h="16840"/>
          <w:pgMar w:top="1417" w:right="1417" w:bottom="1468" w:left="1417" w:header="0" w:footer="0" w:gutter="0"/>
          <w:cols w:space="720" w:num="1"/>
        </w:sectPr>
      </w:pPr>
    </w:p>
    <w:p w14:paraId="732ECCC2">
      <w:pPr>
        <w:pStyle w:val="8"/>
        <w:spacing w:before="74"/>
        <w:rPr>
          <w:b/>
          <w:sz w:val="32"/>
        </w:rPr>
      </w:pPr>
    </w:p>
    <w:p w14:paraId="657231D3">
      <w:pPr>
        <w:pStyle w:val="3"/>
        <w:numPr>
          <w:ilvl w:val="1"/>
          <w:numId w:val="6"/>
        </w:numPr>
        <w:tabs>
          <w:tab w:val="left" w:pos="1985"/>
        </w:tabs>
        <w:spacing w:before="0"/>
        <w:ind w:left="2245"/>
        <w:jc w:val="left"/>
      </w:pPr>
      <w:r>
        <w:t>CONCLUSION</w:t>
      </w:r>
      <w:r>
        <w:rPr>
          <w:spacing w:val="-11"/>
        </w:rPr>
        <w:t xml:space="preserve"> </w:t>
      </w:r>
      <w:r>
        <w:t>&amp;</w:t>
      </w:r>
      <w:r>
        <w:rPr>
          <w:spacing w:val="-11"/>
        </w:rPr>
        <w:t xml:space="preserve"> </w:t>
      </w:r>
      <w:r>
        <w:t>FUTURE</w:t>
      </w:r>
      <w:r>
        <w:rPr>
          <w:spacing w:val="-6"/>
        </w:rPr>
        <w:t xml:space="preserve"> </w:t>
      </w:r>
      <w:r>
        <w:rPr>
          <w:spacing w:val="-2"/>
        </w:rPr>
        <w:t>ASPECTS</w:t>
      </w:r>
    </w:p>
    <w:p w14:paraId="68EE5586">
      <w:pPr>
        <w:pStyle w:val="8"/>
        <w:spacing w:before="365" w:line="360" w:lineRule="auto"/>
        <w:ind w:left="23" w:right="587" w:firstLine="566"/>
        <w:jc w:val="both"/>
      </w:pPr>
      <w:r>
        <w:t>In</w:t>
      </w:r>
      <w:r>
        <w:rPr>
          <w:spacing w:val="-15"/>
        </w:rPr>
        <w:t xml:space="preserve"> </w:t>
      </w:r>
      <w:r>
        <w:t>conclusion,</w:t>
      </w:r>
      <w:r>
        <w:rPr>
          <w:spacing w:val="-15"/>
        </w:rPr>
        <w:t xml:space="preserve"> </w:t>
      </w:r>
      <w:r>
        <w:t>the</w:t>
      </w:r>
      <w:r>
        <w:rPr>
          <w:spacing w:val="-15"/>
        </w:rPr>
        <w:t xml:space="preserve"> </w:t>
      </w:r>
      <w:r>
        <w:t>project</w:t>
      </w:r>
      <w:r>
        <w:rPr>
          <w:spacing w:val="-15"/>
        </w:rPr>
        <w:t xml:space="preserve"> </w:t>
      </w:r>
      <w:r>
        <w:t>has</w:t>
      </w:r>
      <w:r>
        <w:rPr>
          <w:spacing w:val="-15"/>
        </w:rPr>
        <w:t xml:space="preserve"> </w:t>
      </w:r>
      <w:r>
        <w:t>successfully</w:t>
      </w:r>
      <w:r>
        <w:rPr>
          <w:spacing w:val="-15"/>
        </w:rPr>
        <w:t xml:space="preserve"> </w:t>
      </w:r>
      <w:r>
        <w:t>achieved</w:t>
      </w:r>
      <w:r>
        <w:rPr>
          <w:spacing w:val="-15"/>
        </w:rPr>
        <w:t xml:space="preserve"> </w:t>
      </w:r>
      <w:r>
        <w:t>its</w:t>
      </w:r>
      <w:r>
        <w:rPr>
          <w:spacing w:val="-15"/>
        </w:rPr>
        <w:t xml:space="preserve"> </w:t>
      </w:r>
      <w:r>
        <w:t>objectives,</w:t>
      </w:r>
      <w:r>
        <w:rPr>
          <w:spacing w:val="-15"/>
        </w:rPr>
        <w:t xml:space="preserve"> </w:t>
      </w:r>
      <w:r>
        <w:t>showcasing</w:t>
      </w:r>
      <w:r>
        <w:rPr>
          <w:spacing w:val="-15"/>
        </w:rPr>
        <w:t xml:space="preserve"> </w:t>
      </w:r>
      <w:r>
        <w:t>significant progress</w:t>
      </w:r>
      <w:r>
        <w:rPr>
          <w:spacing w:val="-3"/>
        </w:rPr>
        <w:t xml:space="preserve"> </w:t>
      </w:r>
      <w:r>
        <w:t>and</w:t>
      </w:r>
      <w:r>
        <w:rPr>
          <w:spacing w:val="-1"/>
        </w:rPr>
        <w:t xml:space="preserve"> </w:t>
      </w:r>
      <w:r>
        <w:t>outcomes. Multi-disease detection using deep learning algorithms represents a transformative paradigm shift in medical diagnostics, offering unparalleled capabilities for early disease detection, personalized medicine, and improved patient outcomes.</w:t>
      </w:r>
      <w:r>
        <w:rPr>
          <w:rFonts w:eastAsiaTheme="minorEastAsia"/>
          <w:sz w:val="28"/>
          <w:szCs w:val="28"/>
        </w:rPr>
        <w:t xml:space="preserve"> </w:t>
      </w:r>
      <w:r>
        <w:t>Moreover, the interpretability of deep learning models enables clinicians to understand the rationale behind diagnostic decisions, fostering trust and collaboration between AI systems and healthcare practitioners. By harnessing the power of AI and big data analytics, these innovative approaches have the potential to revolutionize healthcare delivery, accelerate medical discoveries, and ultimately improve the quality of life for patients worldwide.</w:t>
      </w:r>
    </w:p>
    <w:p w14:paraId="1A53E8C6">
      <w:pPr>
        <w:pStyle w:val="8"/>
      </w:pPr>
    </w:p>
    <w:p w14:paraId="2015A768">
      <w:pPr>
        <w:pStyle w:val="8"/>
        <w:spacing w:before="7"/>
      </w:pPr>
    </w:p>
    <w:p w14:paraId="79C41273">
      <w:pPr>
        <w:pStyle w:val="4"/>
        <w:numPr>
          <w:ilvl w:val="2"/>
          <w:numId w:val="6"/>
        </w:numPr>
        <w:tabs>
          <w:tab w:val="left" w:pos="590"/>
        </w:tabs>
      </w:pPr>
      <w:r>
        <w:t>PROJECT</w:t>
      </w:r>
      <w:r>
        <w:rPr>
          <w:spacing w:val="-8"/>
        </w:rPr>
        <w:t xml:space="preserve"> </w:t>
      </w:r>
      <w:r>
        <w:rPr>
          <w:spacing w:val="-2"/>
        </w:rPr>
        <w:t>CONCLUSION</w:t>
      </w:r>
    </w:p>
    <w:p w14:paraId="2A2305D8">
      <w:pPr>
        <w:pStyle w:val="8"/>
        <w:spacing w:line="360" w:lineRule="auto"/>
        <w:ind w:right="580"/>
        <w:jc w:val="both"/>
      </w:pPr>
    </w:p>
    <w:p w14:paraId="2BB78EF5">
      <w:pPr>
        <w:pStyle w:val="8"/>
        <w:spacing w:line="360" w:lineRule="auto"/>
        <w:ind w:right="580" w:firstLine="720" w:firstLineChars="0"/>
        <w:jc w:val="both"/>
      </w:pPr>
      <w:r>
        <w:t>This research presents the integration of deep learning algorithms into multi-disease detection frameworks holds tremendous promise for revolutionizing medical diagnostics across a spectrum of conditions including Alzheimer's disease, brain tumors, COVID-19, and pneumonia. The advancements in deep learning techniques have enabled the development of highly accurate, efficient, and scalable diagnostic tools capable of analyzing complex medical imaging data with unprecedented precision. These innovative approaches facilitate early disease detection, personalized treatment planning, and improved patient outcomes, thereby enhancing the quality of healthcare delivery and reducing healthcare burdens.</w:t>
      </w:r>
    </w:p>
    <w:p w14:paraId="695FB28C">
      <w:pPr>
        <w:pStyle w:val="8"/>
        <w:spacing w:line="360" w:lineRule="auto"/>
        <w:ind w:right="580" w:firstLine="720" w:firstLineChars="0"/>
        <w:jc w:val="both"/>
      </w:pPr>
      <w:r>
        <w:t>Despite the remarkable progress achieved in multi-disease detection using deep learning algorithms, several challenges and opportunities for future research remain. Addressing issues such as data scarcity, model interpretability, computational resource constraints, and ethical dilemmas requires interdisciplinary collaboration and ongoing innovation in AI, healthcare, and regulatory domains. Additionally, efforts to enhance model robustness, generalizability, and real-world deployment are essential to ensure the widespread adoption and clinical impact of AI-driven diagnostic tools in diverse healthcare settings.</w:t>
      </w:r>
    </w:p>
    <w:p w14:paraId="17519A0D">
      <w:pPr>
        <w:pStyle w:val="8"/>
        <w:spacing w:line="360" w:lineRule="auto"/>
        <w:jc w:val="both"/>
        <w:sectPr>
          <w:headerReference r:id="rId39" w:type="default"/>
          <w:footerReference r:id="rId40" w:type="default"/>
          <w:pgSz w:w="11910" w:h="16840"/>
          <w:pgMar w:top="1360" w:right="850" w:bottom="1160" w:left="1417" w:header="807" w:footer="969" w:gutter="0"/>
          <w:pgNumType w:start="49"/>
          <w:cols w:space="720" w:num="1"/>
        </w:sectPr>
      </w:pPr>
    </w:p>
    <w:p w14:paraId="1117D4A2">
      <w:pPr>
        <w:pStyle w:val="4"/>
        <w:numPr>
          <w:ilvl w:val="0"/>
          <w:numId w:val="0"/>
        </w:numPr>
        <w:tabs>
          <w:tab w:val="left" w:pos="590"/>
        </w:tabs>
        <w:spacing w:before="76"/>
        <w:rPr>
          <w:spacing w:val="-2"/>
        </w:rPr>
      </w:pPr>
    </w:p>
    <w:p w14:paraId="308F9B7F">
      <w:pPr>
        <w:pStyle w:val="4"/>
        <w:numPr>
          <w:ilvl w:val="2"/>
          <w:numId w:val="6"/>
        </w:numPr>
        <w:tabs>
          <w:tab w:val="left" w:pos="590"/>
        </w:tabs>
        <w:spacing w:before="76"/>
        <w:rPr>
          <w:spacing w:val="-2"/>
        </w:rPr>
      </w:pPr>
      <w:r>
        <w:t>FUTURE</w:t>
      </w:r>
      <w:r>
        <w:rPr>
          <w:spacing w:val="-7"/>
        </w:rPr>
        <w:t xml:space="preserve"> </w:t>
      </w:r>
      <w:r>
        <w:rPr>
          <w:spacing w:val="-2"/>
        </w:rPr>
        <w:t>ASPECTS</w:t>
      </w:r>
    </w:p>
    <w:p w14:paraId="104D2883">
      <w:pPr>
        <w:pStyle w:val="4"/>
        <w:tabs>
          <w:tab w:val="left" w:pos="590"/>
        </w:tabs>
        <w:spacing w:before="76"/>
        <w:ind w:left="729"/>
      </w:pPr>
    </w:p>
    <w:p w14:paraId="7B17E71A">
      <w:pPr>
        <w:pStyle w:val="8"/>
        <w:spacing w:before="111" w:line="360" w:lineRule="auto"/>
        <w:jc w:val="both"/>
      </w:pPr>
      <w:r>
        <w:t xml:space="preserve">                     One promising direction for future research involves the development of multimodal fusion techniques to leverage complementary information from diverse data sources. Integrating data from multiple imaging modalities, such as MRI, PET, CT, and molecular imaging, can provide a more comprehensive characterization of disease states and improve diagnostic accuracy.</w:t>
      </w:r>
    </w:p>
    <w:p w14:paraId="5F09D584">
      <w:pPr>
        <w:pStyle w:val="8"/>
        <w:spacing w:line="360" w:lineRule="auto"/>
        <w:jc w:val="both"/>
      </w:pPr>
      <w:r>
        <w:t xml:space="preserve">                   The future of multi-disease detection using deep learning algorithms entails advancing multimodal fusion techniques, enhancing interpretability and transparency, improving model robustness and generalizability, and upholding ethical and regulatory standards. By addressing these challenges and opportunities, future research endeavors have the potential to accelerate the translation of AI-driven innovations into routine clinical practice, ultimately improving healthcare outcomes and enhancing the quality of life for patients worldwide.</w:t>
      </w:r>
    </w:p>
    <w:p w14:paraId="17511993">
      <w:pPr>
        <w:pStyle w:val="8"/>
        <w:spacing w:line="338" w:lineRule="auto"/>
        <w:jc w:val="both"/>
        <w:sectPr>
          <w:footerReference r:id="rId41" w:type="default"/>
          <w:pgSz w:w="11910" w:h="16840"/>
          <w:pgMar w:top="1360" w:right="850" w:bottom="1160" w:left="1417" w:header="807" w:footer="969" w:gutter="0"/>
          <w:cols w:space="720" w:num="1"/>
        </w:sectPr>
      </w:pPr>
    </w:p>
    <w:p w14:paraId="1D4ED01B">
      <w:pPr>
        <w:pStyle w:val="8"/>
        <w:rPr>
          <w:sz w:val="72"/>
        </w:rPr>
      </w:pPr>
    </w:p>
    <w:p w14:paraId="73925C05">
      <w:pPr>
        <w:pStyle w:val="8"/>
        <w:rPr>
          <w:sz w:val="72"/>
        </w:rPr>
      </w:pPr>
    </w:p>
    <w:p w14:paraId="50E11F35">
      <w:pPr>
        <w:pStyle w:val="8"/>
        <w:rPr>
          <w:sz w:val="72"/>
        </w:rPr>
      </w:pPr>
    </w:p>
    <w:p w14:paraId="6777039A">
      <w:pPr>
        <w:pStyle w:val="8"/>
        <w:rPr>
          <w:sz w:val="72"/>
        </w:rPr>
      </w:pPr>
    </w:p>
    <w:p w14:paraId="5BD2127F">
      <w:pPr>
        <w:pStyle w:val="8"/>
        <w:rPr>
          <w:sz w:val="72"/>
        </w:rPr>
      </w:pPr>
    </w:p>
    <w:p w14:paraId="251C6D07">
      <w:pPr>
        <w:pStyle w:val="8"/>
        <w:spacing w:before="646"/>
        <w:rPr>
          <w:sz w:val="72"/>
        </w:rPr>
      </w:pPr>
    </w:p>
    <w:p w14:paraId="4E8F65AE">
      <w:pPr>
        <w:pStyle w:val="2"/>
        <w:numPr>
          <w:ilvl w:val="1"/>
          <w:numId w:val="6"/>
        </w:numPr>
        <w:tabs>
          <w:tab w:val="left" w:pos="2056"/>
        </w:tabs>
        <w:ind w:left="2307"/>
        <w:jc w:val="left"/>
      </w:pPr>
      <w:r>
        <w:rPr>
          <w:spacing w:val="-2"/>
        </w:rPr>
        <w:t>BIBLIOGRAPHY</w:t>
      </w:r>
    </w:p>
    <w:p w14:paraId="6E3CB0A1">
      <w:pPr>
        <w:pStyle w:val="2"/>
        <w:sectPr>
          <w:headerReference r:id="rId42" w:type="default"/>
          <w:footerReference r:id="rId43" w:type="default"/>
          <w:pgSz w:w="11910" w:h="16840"/>
          <w:pgMar w:top="1920" w:right="850" w:bottom="280" w:left="1417" w:header="0" w:footer="0" w:gutter="0"/>
          <w:cols w:space="720" w:num="1"/>
        </w:sectPr>
      </w:pPr>
    </w:p>
    <w:p w14:paraId="29510A53">
      <w:pPr>
        <w:pStyle w:val="8"/>
        <w:spacing w:before="31"/>
        <w:rPr>
          <w:b/>
          <w:sz w:val="32"/>
        </w:rPr>
      </w:pPr>
    </w:p>
    <w:p w14:paraId="2505D31E">
      <w:pPr>
        <w:pStyle w:val="3"/>
        <w:numPr>
          <w:ilvl w:val="0"/>
          <w:numId w:val="26"/>
        </w:numPr>
        <w:tabs>
          <w:tab w:val="left" w:pos="3430"/>
        </w:tabs>
        <w:spacing w:before="0"/>
        <w:ind w:left="3430" w:hanging="319"/>
      </w:pPr>
      <w:r>
        <w:rPr>
          <w:spacing w:val="-2"/>
        </w:rPr>
        <w:t>BIBLIOGRAPHY</w:t>
      </w:r>
    </w:p>
    <w:p w14:paraId="6B80EBE1">
      <w:pPr>
        <w:pStyle w:val="8"/>
        <w:spacing w:before="44"/>
        <w:rPr>
          <w:b/>
          <w:sz w:val="28"/>
        </w:rPr>
      </w:pPr>
    </w:p>
    <w:p w14:paraId="4BE6099A">
      <w:pPr>
        <w:pStyle w:val="4"/>
        <w:numPr>
          <w:ilvl w:val="1"/>
          <w:numId w:val="26"/>
        </w:numPr>
        <w:tabs>
          <w:tab w:val="left" w:pos="590"/>
        </w:tabs>
      </w:pPr>
      <w:r>
        <w:rPr>
          <w:spacing w:val="-2"/>
        </w:rPr>
        <w:t>REFERENCES</w:t>
      </w:r>
    </w:p>
    <w:p w14:paraId="530B4451">
      <w:pPr>
        <w:pStyle w:val="8"/>
        <w:spacing w:before="320"/>
        <w:rPr>
          <w:b/>
          <w:sz w:val="28"/>
        </w:rPr>
      </w:pPr>
    </w:p>
    <w:p w14:paraId="7248BC6D">
      <w:pPr>
        <w:widowControl/>
        <w:numPr>
          <w:ilvl w:val="0"/>
          <w:numId w:val="27"/>
        </w:numPr>
        <w:tabs>
          <w:tab w:val="left" w:pos="1440"/>
        </w:tabs>
        <w:autoSpaceDE/>
        <w:autoSpaceDN/>
        <w:spacing w:after="200" w:line="360" w:lineRule="auto"/>
        <w:ind w:left="852" w:leftChars="0" w:hanging="559" w:firstLineChars="0"/>
        <w:jc w:val="both"/>
        <w:rPr>
          <w:sz w:val="28"/>
          <w:szCs w:val="28"/>
        </w:rPr>
      </w:pPr>
      <w:r>
        <w:rPr>
          <w:sz w:val="28"/>
          <w:szCs w:val="28"/>
        </w:rPr>
        <w:t xml:space="preserve">Alzheimer's Association. (2020). 2020 Alzheimer's disease facts and </w:t>
      </w:r>
      <w:r>
        <w:rPr>
          <w:rFonts w:hint="default"/>
          <w:sz w:val="28"/>
          <w:szCs w:val="28"/>
          <w:lang w:val="en-IN"/>
        </w:rPr>
        <w:t xml:space="preserve">    </w:t>
      </w:r>
      <w:r>
        <w:rPr>
          <w:sz w:val="28"/>
          <w:szCs w:val="28"/>
        </w:rPr>
        <w:t>figures.</w:t>
      </w:r>
    </w:p>
    <w:p w14:paraId="6B719C1A">
      <w:pPr>
        <w:widowControl/>
        <w:numPr>
          <w:ilvl w:val="0"/>
          <w:numId w:val="27"/>
        </w:numPr>
        <w:tabs>
          <w:tab w:val="left" w:pos="1440"/>
        </w:tabs>
        <w:autoSpaceDE/>
        <w:autoSpaceDN/>
        <w:spacing w:after="200" w:line="360" w:lineRule="auto"/>
        <w:ind w:left="852" w:leftChars="0" w:hanging="559" w:firstLineChars="0"/>
        <w:jc w:val="both"/>
        <w:rPr>
          <w:sz w:val="28"/>
          <w:szCs w:val="28"/>
        </w:rPr>
      </w:pPr>
      <w:r>
        <w:rPr>
          <w:sz w:val="28"/>
          <w:szCs w:val="28"/>
        </w:rPr>
        <w:t>Suk, H. I., Shen, D., &amp; Alzheimer's Disease Neuroimaging Initiative. (2017). Deep learning-based feature representation for AD/MCI classification.</w:t>
      </w:r>
    </w:p>
    <w:p w14:paraId="007E910D">
      <w:pPr>
        <w:widowControl/>
        <w:numPr>
          <w:ilvl w:val="0"/>
          <w:numId w:val="27"/>
        </w:numPr>
        <w:tabs>
          <w:tab w:val="left" w:pos="1440"/>
        </w:tabs>
        <w:autoSpaceDE/>
        <w:autoSpaceDN/>
        <w:spacing w:after="200" w:line="360" w:lineRule="auto"/>
        <w:ind w:left="852" w:leftChars="0" w:hanging="559" w:firstLineChars="0"/>
        <w:jc w:val="both"/>
        <w:rPr>
          <w:sz w:val="28"/>
          <w:szCs w:val="28"/>
        </w:rPr>
      </w:pPr>
      <w:r>
        <w:rPr>
          <w:sz w:val="28"/>
          <w:szCs w:val="28"/>
        </w:rPr>
        <w:t>Liu, M., Cheng, D., &amp; Yan, W. (2018). Alzheimer's Disease Diagnosis Based on Multiple Cluster Dense Deep Learning Neural Networks.</w:t>
      </w:r>
    </w:p>
    <w:p w14:paraId="128F6017">
      <w:pPr>
        <w:widowControl/>
        <w:numPr>
          <w:ilvl w:val="0"/>
          <w:numId w:val="27"/>
        </w:numPr>
        <w:tabs>
          <w:tab w:val="left" w:pos="1440"/>
        </w:tabs>
        <w:autoSpaceDE/>
        <w:autoSpaceDN/>
        <w:spacing w:after="200" w:line="360" w:lineRule="auto"/>
        <w:ind w:left="852" w:leftChars="0" w:hanging="559" w:firstLineChars="0"/>
        <w:jc w:val="both"/>
        <w:rPr>
          <w:sz w:val="28"/>
          <w:szCs w:val="28"/>
        </w:rPr>
      </w:pPr>
      <w:r>
        <w:rPr>
          <w:sz w:val="28"/>
          <w:szCs w:val="28"/>
        </w:rPr>
        <w:t>Litjens, G., Kooi, T., &amp; Sánchez, C. I. (2017). A survey on deep learning in medical image analysis.</w:t>
      </w:r>
    </w:p>
    <w:p w14:paraId="216606F5">
      <w:pPr>
        <w:widowControl/>
        <w:numPr>
          <w:ilvl w:val="0"/>
          <w:numId w:val="27"/>
        </w:numPr>
        <w:tabs>
          <w:tab w:val="left" w:pos="1440"/>
        </w:tabs>
        <w:autoSpaceDE/>
        <w:autoSpaceDN/>
        <w:spacing w:after="200" w:line="360" w:lineRule="auto"/>
        <w:ind w:left="852" w:leftChars="0" w:hanging="559" w:firstLineChars="0"/>
        <w:jc w:val="both"/>
        <w:rPr>
          <w:sz w:val="28"/>
          <w:szCs w:val="28"/>
        </w:rPr>
      </w:pPr>
      <w:r>
        <w:rPr>
          <w:sz w:val="28"/>
          <w:szCs w:val="28"/>
        </w:rPr>
        <w:t>Bakas, S., Reyes, M., &amp; Jakab, A. (2018). Identifying the Best Machine Learning Algorithms for Brain Tumor Segmentation, Progression Assessment, and Overall Survival Prediction in the BRATS Challenge.</w:t>
      </w:r>
    </w:p>
    <w:p w14:paraId="6225B79C">
      <w:pPr>
        <w:widowControl/>
        <w:numPr>
          <w:ilvl w:val="0"/>
          <w:numId w:val="27"/>
        </w:numPr>
        <w:tabs>
          <w:tab w:val="left" w:pos="1440"/>
        </w:tabs>
        <w:autoSpaceDE/>
        <w:autoSpaceDN/>
        <w:spacing w:after="200" w:line="360" w:lineRule="auto"/>
        <w:ind w:left="852" w:leftChars="0" w:hanging="559" w:firstLineChars="0"/>
        <w:jc w:val="both"/>
        <w:rPr>
          <w:sz w:val="28"/>
          <w:szCs w:val="28"/>
        </w:rPr>
      </w:pPr>
      <w:r>
        <w:rPr>
          <w:sz w:val="28"/>
          <w:szCs w:val="28"/>
        </w:rPr>
        <w:t>Prasoon, A., Petersen, K., &amp; Igel, C. (2013). Deep feature learning for knee cartilage segmentation using a triplanar convolutional neural network.</w:t>
      </w:r>
    </w:p>
    <w:p w14:paraId="5C01D29F">
      <w:pPr>
        <w:widowControl/>
        <w:numPr>
          <w:ilvl w:val="0"/>
          <w:numId w:val="27"/>
        </w:numPr>
        <w:tabs>
          <w:tab w:val="left" w:pos="1440"/>
        </w:tabs>
        <w:autoSpaceDE/>
        <w:autoSpaceDN/>
        <w:spacing w:after="200" w:line="360" w:lineRule="auto"/>
        <w:ind w:left="852" w:leftChars="0" w:hanging="559" w:firstLineChars="0"/>
        <w:jc w:val="both"/>
        <w:rPr>
          <w:sz w:val="28"/>
          <w:szCs w:val="28"/>
        </w:rPr>
      </w:pPr>
      <w:r>
        <w:rPr>
          <w:sz w:val="28"/>
          <w:szCs w:val="28"/>
        </w:rPr>
        <w:t xml:space="preserve">Wynants, L., Van Calster, B., Collins, G. S., &amp; Riley, R. D. (2020). </w:t>
      </w:r>
      <w:r>
        <w:rPr>
          <w:rFonts w:hint="default"/>
          <w:sz w:val="28"/>
          <w:szCs w:val="28"/>
          <w:lang w:val="en-IN"/>
        </w:rPr>
        <w:t xml:space="preserve">  </w:t>
      </w:r>
      <w:r>
        <w:rPr>
          <w:sz w:val="28"/>
          <w:szCs w:val="28"/>
        </w:rPr>
        <w:t>Prediction models for diagnosis and prognosis of covid-19: systematic review and critical appraisal.</w:t>
      </w:r>
    </w:p>
    <w:p w14:paraId="7B61B487">
      <w:pPr>
        <w:widowControl/>
        <w:numPr>
          <w:ilvl w:val="0"/>
          <w:numId w:val="27"/>
        </w:numPr>
        <w:tabs>
          <w:tab w:val="left" w:pos="1440"/>
        </w:tabs>
        <w:autoSpaceDE/>
        <w:autoSpaceDN/>
        <w:spacing w:after="200" w:line="360" w:lineRule="auto"/>
        <w:ind w:left="852" w:leftChars="0" w:hanging="559" w:firstLineChars="0"/>
        <w:jc w:val="both"/>
        <w:rPr>
          <w:sz w:val="28"/>
          <w:szCs w:val="28"/>
        </w:rPr>
        <w:sectPr>
          <w:headerReference r:id="rId44" w:type="default"/>
          <w:footerReference r:id="rId45" w:type="default"/>
          <w:pgSz w:w="11910" w:h="16840"/>
          <w:pgMar w:top="1360" w:right="1417" w:bottom="1160" w:left="1417" w:header="807" w:footer="969" w:gutter="0"/>
          <w:pgNumType w:start="51"/>
          <w:cols w:space="720" w:num="1"/>
        </w:sectPr>
      </w:pPr>
      <w:r>
        <w:rPr>
          <w:sz w:val="28"/>
          <w:szCs w:val="28"/>
        </w:rPr>
        <w:t>Apostolopoulos, I. D., &amp; Mpesiana, T. A. (2020). Covid-19: automatic detection from X-ray images utilizing transfer learning with convolutional neural network</w:t>
      </w:r>
    </w:p>
    <w:p w14:paraId="5AC961BC">
      <w:pPr>
        <w:rPr>
          <w:sz w:val="28"/>
          <w:szCs w:val="28"/>
        </w:rPr>
      </w:pPr>
    </w:p>
    <w:p w14:paraId="17B7D832">
      <w:pPr>
        <w:rPr>
          <w:sz w:val="28"/>
          <w:szCs w:val="28"/>
        </w:rPr>
      </w:pPr>
    </w:p>
    <w:p w14:paraId="4307F574">
      <w:pPr>
        <w:widowControl/>
        <w:numPr>
          <w:ilvl w:val="0"/>
          <w:numId w:val="27"/>
        </w:numPr>
        <w:tabs>
          <w:tab w:val="left" w:pos="1440"/>
        </w:tabs>
        <w:autoSpaceDE/>
        <w:autoSpaceDN/>
        <w:spacing w:after="200" w:line="360" w:lineRule="auto"/>
        <w:ind w:left="852" w:leftChars="0" w:hanging="559" w:firstLineChars="0"/>
        <w:jc w:val="both"/>
        <w:rPr>
          <w:sz w:val="28"/>
          <w:szCs w:val="28"/>
        </w:rPr>
      </w:pPr>
      <w:r>
        <w:rPr>
          <w:sz w:val="28"/>
          <w:szCs w:val="28"/>
        </w:rPr>
        <w:t>Li, L., Qin, L., &amp; Xu, Z. (2020). Using artificial intelligence to detect COVID-19 and community-acquired pneumonia based on pulmonary CT: evaluation of the diagnostic accuracy.</w:t>
      </w:r>
    </w:p>
    <w:p w14:paraId="1A1B17B8">
      <w:pPr>
        <w:widowControl/>
        <w:numPr>
          <w:ilvl w:val="0"/>
          <w:numId w:val="27"/>
        </w:numPr>
        <w:tabs>
          <w:tab w:val="left" w:pos="1440"/>
        </w:tabs>
        <w:autoSpaceDE/>
        <w:autoSpaceDN/>
        <w:spacing w:after="200" w:line="360" w:lineRule="auto"/>
        <w:ind w:left="852" w:leftChars="0" w:hanging="559" w:firstLineChars="0"/>
        <w:jc w:val="both"/>
        <w:rPr>
          <w:sz w:val="28"/>
          <w:szCs w:val="28"/>
        </w:rPr>
      </w:pPr>
      <w:r>
        <w:rPr>
          <w:sz w:val="28"/>
          <w:szCs w:val="28"/>
        </w:rPr>
        <w:t>Rajpurkar, P., Irvin, J., &amp; Zhu, K. (2017). CheXNet: Radiologist-Level Pneumonia Detection on Chest X-Rays with Deep Learning.</w:t>
      </w:r>
    </w:p>
    <w:p w14:paraId="3F49EBE3">
      <w:pPr>
        <w:widowControl/>
        <w:numPr>
          <w:ilvl w:val="0"/>
          <w:numId w:val="27"/>
        </w:numPr>
        <w:tabs>
          <w:tab w:val="left" w:pos="1440"/>
        </w:tabs>
        <w:autoSpaceDE/>
        <w:autoSpaceDN/>
        <w:spacing w:after="200" w:line="360" w:lineRule="auto"/>
        <w:ind w:left="852" w:leftChars="0" w:hanging="559" w:firstLineChars="0"/>
        <w:jc w:val="both"/>
        <w:rPr>
          <w:sz w:val="28"/>
          <w:szCs w:val="28"/>
        </w:rPr>
      </w:pPr>
      <w:r>
        <w:rPr>
          <w:sz w:val="28"/>
          <w:szCs w:val="28"/>
        </w:rPr>
        <w:t>Islam, M. M., Karray, F., &amp; Alhajj, R. (2020). Zareapoor, M., &amp; Shahbahrami, A. (2020). Detection of Pneumonia in Chest X-Ray Images Using a Novel CNN-Based Approach.</w:t>
      </w:r>
    </w:p>
    <w:p w14:paraId="4A2750C0">
      <w:pPr>
        <w:widowControl/>
        <w:numPr>
          <w:ilvl w:val="0"/>
          <w:numId w:val="27"/>
        </w:numPr>
        <w:tabs>
          <w:tab w:val="left" w:pos="1440"/>
        </w:tabs>
        <w:autoSpaceDE/>
        <w:autoSpaceDN/>
        <w:spacing w:after="200" w:line="360" w:lineRule="auto"/>
        <w:ind w:left="852" w:leftChars="0" w:hanging="559" w:firstLineChars="0"/>
        <w:jc w:val="both"/>
        <w:rPr>
          <w:sz w:val="28"/>
          <w:szCs w:val="28"/>
        </w:rPr>
      </w:pPr>
      <w:r>
        <w:rPr>
          <w:rFonts w:hint="default"/>
          <w:sz w:val="28"/>
          <w:szCs w:val="28"/>
          <w:lang w:val="en-IN"/>
        </w:rPr>
        <w:t xml:space="preserve"> </w:t>
      </w:r>
      <w:r>
        <w:rPr>
          <w:sz w:val="28"/>
          <w:szCs w:val="28"/>
        </w:rPr>
        <w:t>Li, X., Chen, H., &amp; Liu, M. (2020). Retrospective study on the value of chest CT in diagnosis of COVID-19.</w:t>
      </w:r>
    </w:p>
    <w:p w14:paraId="6151AC97">
      <w:pPr>
        <w:widowControl/>
        <w:autoSpaceDE/>
        <w:autoSpaceDN/>
        <w:spacing w:after="200" w:line="276" w:lineRule="auto"/>
        <w:jc w:val="both"/>
        <w:rPr>
          <w:sz w:val="28"/>
          <w:szCs w:val="28"/>
        </w:rPr>
      </w:pPr>
    </w:p>
    <w:p w14:paraId="15570AB4">
      <w:pPr>
        <w:widowControl/>
        <w:autoSpaceDE/>
        <w:autoSpaceDN/>
        <w:spacing w:after="200" w:line="276" w:lineRule="auto"/>
        <w:ind w:left="1813"/>
        <w:jc w:val="both"/>
        <w:rPr>
          <w:sz w:val="28"/>
          <w:szCs w:val="28"/>
        </w:rPr>
      </w:pPr>
    </w:p>
    <w:p w14:paraId="474259CE">
      <w:pPr>
        <w:pStyle w:val="15"/>
        <w:spacing w:line="276" w:lineRule="auto"/>
        <w:jc w:val="both"/>
        <w:rPr>
          <w:sz w:val="24"/>
        </w:rPr>
        <w:sectPr>
          <w:footerReference r:id="rId46" w:type="default"/>
          <w:pgSz w:w="11910" w:h="16840"/>
          <w:pgMar w:top="1360" w:right="1417" w:bottom="1160" w:left="1417" w:header="807" w:footer="969" w:gutter="0"/>
          <w:pgNumType w:start="51"/>
          <w:cols w:space="720" w:num="1"/>
        </w:sectPr>
      </w:pPr>
    </w:p>
    <w:p w14:paraId="577C1970">
      <w:pPr>
        <w:pStyle w:val="8"/>
        <w:rPr>
          <w:sz w:val="28"/>
        </w:rPr>
      </w:pPr>
    </w:p>
    <w:p w14:paraId="4EE8C337">
      <w:pPr>
        <w:pStyle w:val="8"/>
        <w:rPr>
          <w:sz w:val="28"/>
        </w:rPr>
      </w:pPr>
    </w:p>
    <w:p w14:paraId="5DACD7D0">
      <w:pPr>
        <w:pStyle w:val="4"/>
        <w:numPr>
          <w:ilvl w:val="1"/>
          <w:numId w:val="26"/>
        </w:numPr>
        <w:tabs>
          <w:tab w:val="left" w:pos="444"/>
        </w:tabs>
        <w:ind w:left="444" w:hanging="421"/>
      </w:pPr>
      <w:r>
        <w:t>GITHUB</w:t>
      </w:r>
      <w:r>
        <w:rPr>
          <w:spacing w:val="-8"/>
        </w:rPr>
        <w:t xml:space="preserve"> </w:t>
      </w:r>
      <w:r>
        <w:rPr>
          <w:spacing w:val="-4"/>
        </w:rPr>
        <w:t>LINK</w:t>
      </w:r>
    </w:p>
    <w:p w14:paraId="4AE028DE">
      <w:pPr>
        <w:pStyle w:val="8"/>
        <w:spacing w:before="276"/>
        <w:rPr>
          <w:b/>
          <w:sz w:val="28"/>
        </w:rPr>
      </w:pPr>
    </w:p>
    <w:p w14:paraId="148CB27B">
      <w:pPr>
        <w:pStyle w:val="8"/>
        <w:spacing w:line="360" w:lineRule="auto"/>
        <w:ind w:left="440" w:leftChars="200" w:right="1209" w:firstLine="0" w:firstLineChars="0"/>
      </w:pPr>
      <w:r>
        <w:fldChar w:fldCharType="begin"/>
      </w:r>
      <w:r>
        <w:instrText xml:space="preserve"> HYPERLINK "https://github.com/amrutha1405/Multi-disease-detection-system-with-X-Ray-Images-using-deep-learning-techniques" </w:instrText>
      </w:r>
      <w:r>
        <w:fldChar w:fldCharType="separate"/>
      </w:r>
      <w:r>
        <w:rPr>
          <w:rStyle w:val="11"/>
        </w:rPr>
        <w:t>https://github.com/amrutha1405/Multi-disease-detection-system-with-X-Ray-Images-using-deep-learning-techniques</w:t>
      </w:r>
      <w:r>
        <w:fldChar w:fldCharType="end"/>
      </w:r>
    </w:p>
    <w:sectPr>
      <w:footerReference r:id="rId47" w:type="default"/>
      <w:pgSz w:w="11910" w:h="16840"/>
      <w:pgMar w:top="1360" w:right="850" w:bottom="1160" w:left="1417" w:header="807" w:footer="969"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3ED310">
    <w:pPr>
      <w:pStyle w:val="8"/>
      <w:spacing w:line="14"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3703955</wp:posOffset>
              </wp:positionH>
              <wp:positionV relativeFrom="page">
                <wp:posOffset>9918700</wp:posOffset>
              </wp:positionV>
              <wp:extent cx="153670" cy="194310"/>
              <wp:effectExtent l="0" t="0" r="0" b="0"/>
              <wp:wrapNone/>
              <wp:docPr id="3" name="Textbox 3"/>
              <wp:cNvGraphicFramePr/>
              <a:graphic xmlns:a="http://schemas.openxmlformats.org/drawingml/2006/main">
                <a:graphicData uri="http://schemas.microsoft.com/office/word/2010/wordprocessingShape">
                  <wps:wsp>
                    <wps:cNvSpPr txBox="1"/>
                    <wps:spPr>
                      <a:xfrm>
                        <a:off x="0" y="0"/>
                        <a:ext cx="153670" cy="194310"/>
                      </a:xfrm>
                      <a:prstGeom prst="rect">
                        <a:avLst/>
                      </a:prstGeom>
                    </wps:spPr>
                    <wps:txbx>
                      <w:txbxContent>
                        <w:p w14:paraId="39A1212B">
                          <w:pPr>
                            <w:pStyle w:val="8"/>
                            <w:spacing w:before="10"/>
                            <w:ind w:left="2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wps:txbx>
                    <wps:bodyPr wrap="square" lIns="0" tIns="0" rIns="0" bIns="0" rtlCol="0">
                      <a:noAutofit/>
                    </wps:bodyPr>
                  </wps:wsp>
                </a:graphicData>
              </a:graphic>
            </wp:anchor>
          </w:drawing>
        </mc:Choice>
        <mc:Fallback>
          <w:pict>
            <v:shape id="Textbox 3" o:spid="_x0000_s1026" o:spt="202" type="#_x0000_t202" style="position:absolute;left:0pt;margin-left:291.65pt;margin-top:781pt;height:15.3pt;width:12.1pt;mso-position-horizontal-relative:page;mso-position-vertical-relative:page;z-index:-251657216;mso-width-relative:page;mso-height-relative:page;" filled="f" stroked="f" coordsize="21600,21600" o:gfxdata="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L75QOXbAAAADQEAAA8AAAAAAAAAAQAgAAAAIgAAAGRycy9kb3ducmV2LnhtbFBLAQIUABQAAAAI&#10;AIdO4kDDfBlzsQEAAHMDAAAOAAAAAAAAAAEAIAAAACoBAABkcnMvZTJvRG9jLnhtbFBLBQYAAAAA&#10;BgAGAFkBAABNBQAAAAA=&#10;">
              <v:fill on="f" focussize="0,0"/>
              <v:stroke on="f"/>
              <v:imagedata o:title=""/>
              <o:lock v:ext="edit" aspectratio="f"/>
              <v:textbox inset="0mm,0mm,0mm,0mm">
                <w:txbxContent>
                  <w:p w14:paraId="39A1212B">
                    <w:pPr>
                      <w:pStyle w:val="8"/>
                      <w:spacing w:before="10"/>
                      <w:ind w:left="2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C65C68">
    <w:pPr>
      <w:pStyle w:val="8"/>
      <w:spacing w:line="14" w:lineRule="auto"/>
      <w:rPr>
        <w:sz w:val="20"/>
      </w:rPr>
    </w:pPr>
    <w:r>
      <w:rPr>
        <w:sz w:val="20"/>
      </w:rPr>
      <mc:AlternateContent>
        <mc:Choice Requires="wps">
          <w:drawing>
            <wp:anchor distT="0" distB="0" distL="0" distR="0" simplePos="0" relativeHeight="251670528" behindDoc="1" locked="0" layoutInCell="1" allowOverlap="1">
              <wp:simplePos x="0" y="0"/>
              <wp:positionH relativeFrom="page">
                <wp:posOffset>913765</wp:posOffset>
              </wp:positionH>
              <wp:positionV relativeFrom="page">
                <wp:posOffset>9937115</wp:posOffset>
              </wp:positionV>
              <wp:extent cx="556895" cy="194310"/>
              <wp:effectExtent l="0" t="0" r="0" b="0"/>
              <wp:wrapNone/>
              <wp:docPr id="17" name="Textbox 17"/>
              <wp:cNvGraphicFramePr/>
              <a:graphic xmlns:a="http://schemas.openxmlformats.org/drawingml/2006/main">
                <a:graphicData uri="http://schemas.microsoft.com/office/word/2010/wordprocessingShape">
                  <wps:wsp>
                    <wps:cNvSpPr txBox="1"/>
                    <wps:spPr>
                      <a:xfrm>
                        <a:off x="0" y="0"/>
                        <a:ext cx="556895" cy="194310"/>
                      </a:xfrm>
                      <a:prstGeom prst="rect">
                        <a:avLst/>
                      </a:prstGeom>
                    </wps:spPr>
                    <wps:txbx>
                      <w:txbxContent>
                        <w:p w14:paraId="2EA32BA6">
                          <w:pPr>
                            <w:pStyle w:val="8"/>
                            <w:spacing w:before="10"/>
                            <w:ind w:left="20"/>
                          </w:pPr>
                          <w:r>
                            <w:rPr>
                              <w:spacing w:val="-2"/>
                            </w:rPr>
                            <w:t>CMRTC</w:t>
                          </w:r>
                        </w:p>
                      </w:txbxContent>
                    </wps:txbx>
                    <wps:bodyPr wrap="square" lIns="0" tIns="0" rIns="0" bIns="0" rtlCol="0">
                      <a:noAutofit/>
                    </wps:bodyPr>
                  </wps:wsp>
                </a:graphicData>
              </a:graphic>
            </wp:anchor>
          </w:drawing>
        </mc:Choice>
        <mc:Fallback>
          <w:pict>
            <v:shape id="Textbox 17" o:spid="_x0000_s1026" o:spt="202" type="#_x0000_t202" style="position:absolute;left:0pt;margin-left:71.95pt;margin-top:782.45pt;height:15.3pt;width:43.85pt;mso-position-horizontal-relative:page;mso-position-vertical-relative:page;z-index:-251645952;mso-width-relative:page;mso-height-relative:page;" filled="f" stroked="f" coordsize="21600,21600" o:gfxdata="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nC9p+9oAAAANAQAADwAAAAAAAAABACAAAAAiAAAAZHJzL2Rvd25yZXYueG1sUEsBAhQAFAAA&#10;AAgAh07iQEtcU2a0AQAAdQMAAA4AAAAAAAAAAQAgAAAAKQEAAGRycy9lMm9Eb2MueG1sUEsFBgAA&#10;AAAGAAYAWQEAAE8FAAAAAA==&#10;">
              <v:fill on="f" focussize="0,0"/>
              <v:stroke on="f"/>
              <v:imagedata o:title=""/>
              <o:lock v:ext="edit" aspectratio="f"/>
              <v:textbox inset="0mm,0mm,0mm,0mm">
                <w:txbxContent>
                  <w:p w14:paraId="2EA32BA6">
                    <w:pPr>
                      <w:pStyle w:val="8"/>
                      <w:spacing w:before="10"/>
                      <w:ind w:left="20"/>
                    </w:pPr>
                    <w:r>
                      <w:rPr>
                        <w:spacing w:val="-2"/>
                      </w:rPr>
                      <w:t>CMRTC</w:t>
                    </w:r>
                  </w:p>
                </w:txbxContent>
              </v:textbox>
            </v:shape>
          </w:pict>
        </mc:Fallback>
      </mc:AlternateContent>
    </w:r>
    <w:r>
      <w:rPr>
        <w:sz w:val="20"/>
      </w:rPr>
      <mc:AlternateContent>
        <mc:Choice Requires="wps">
          <w:drawing>
            <wp:anchor distT="0" distB="0" distL="0" distR="0" simplePos="0" relativeHeight="251671552" behindDoc="1" locked="0" layoutInCell="1" allowOverlap="1">
              <wp:simplePos x="0" y="0"/>
              <wp:positionH relativeFrom="page">
                <wp:posOffset>6365240</wp:posOffset>
              </wp:positionH>
              <wp:positionV relativeFrom="page">
                <wp:posOffset>9976485</wp:posOffset>
              </wp:positionV>
              <wp:extent cx="241300" cy="194310"/>
              <wp:effectExtent l="0" t="0" r="0" b="0"/>
              <wp:wrapNone/>
              <wp:docPr id="18" name="Textbox 18"/>
              <wp:cNvGraphicFramePr/>
              <a:graphic xmlns:a="http://schemas.openxmlformats.org/drawingml/2006/main">
                <a:graphicData uri="http://schemas.microsoft.com/office/word/2010/wordprocessingShape">
                  <wps:wsp>
                    <wps:cNvSpPr txBox="1"/>
                    <wps:spPr>
                      <a:xfrm>
                        <a:off x="0" y="0"/>
                        <a:ext cx="241300" cy="194310"/>
                      </a:xfrm>
                      <a:prstGeom prst="rect">
                        <a:avLst/>
                      </a:prstGeom>
                    </wps:spPr>
                    <wps:txbx>
                      <w:txbxContent>
                        <w:p w14:paraId="38E5ED25">
                          <w:pPr>
                            <w:pStyle w:val="8"/>
                            <w:spacing w:before="10"/>
                            <w:ind w:left="60"/>
                          </w:pP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wps:txbx>
                    <wps:bodyPr wrap="square" lIns="0" tIns="0" rIns="0" bIns="0" rtlCol="0">
                      <a:noAutofit/>
                    </wps:bodyPr>
                  </wps:wsp>
                </a:graphicData>
              </a:graphic>
            </wp:anchor>
          </w:drawing>
        </mc:Choice>
        <mc:Fallback>
          <w:pict>
            <v:shape id="Textbox 18" o:spid="_x0000_s1026" o:spt="202" type="#_x0000_t202" style="position:absolute;left:0pt;margin-left:501.2pt;margin-top:785.55pt;height:15.3pt;width:19pt;mso-position-horizontal-relative:page;mso-position-vertical-relative:page;z-index:-251644928;mso-width-relative:page;mso-height-relative:page;" filled="f" stroked="f" coordsize="21600,21600" o:gfxdata="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JnFOy2wAAAA8BAAAPAAAAAAAAAAEAIAAAACIAAABkcnMvZG93bnJldi54bWxQSwECFAAUAAAA&#10;CACHTuJADi0fhLIBAAB1AwAADgAAAAAAAAABACAAAAAqAQAAZHJzL2Uyb0RvYy54bWxQSwUGAAAA&#10;AAYABgBZAQAATgUAAAAA&#10;">
              <v:fill on="f" focussize="0,0"/>
              <v:stroke on="f"/>
              <v:imagedata o:title=""/>
              <o:lock v:ext="edit" aspectratio="f"/>
              <v:textbox inset="0mm,0mm,0mm,0mm">
                <w:txbxContent>
                  <w:p w14:paraId="38E5ED25">
                    <w:pPr>
                      <w:pStyle w:val="8"/>
                      <w:spacing w:before="10"/>
                      <w:ind w:left="60"/>
                    </w:pP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8059C4">
    <w:pPr>
      <w:pStyle w:val="8"/>
      <w:spacing w:line="14" w:lineRule="auto"/>
      <w:rPr>
        <w:sz w:val="2"/>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358633">
    <w:pPr>
      <w:pStyle w:val="8"/>
      <w:spacing w:line="14" w:lineRule="auto"/>
      <w:rPr>
        <w:sz w:val="20"/>
      </w:rPr>
    </w:pPr>
    <w:r>
      <w:rPr>
        <w:sz w:val="20"/>
      </w:rPr>
      <mc:AlternateContent>
        <mc:Choice Requires="wps">
          <w:drawing>
            <wp:anchor distT="0" distB="0" distL="114300" distR="114300" simplePos="0" relativeHeight="251692032" behindDoc="0" locked="0" layoutInCell="1" allowOverlap="1">
              <wp:simplePos x="0" y="0"/>
              <wp:positionH relativeFrom="margin">
                <wp:posOffset>5572760</wp:posOffset>
              </wp:positionH>
              <wp:positionV relativeFrom="paragraph">
                <wp:posOffset>-106680</wp:posOffset>
              </wp:positionV>
              <wp:extent cx="458470" cy="28829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458470" cy="2882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ABC6B17">
                          <w:pPr>
                            <w:pStyle w:val="9"/>
                          </w:pPr>
                          <w:r>
                            <w:rPr>
                              <w:sz w:val="24"/>
                              <w:szCs w:val="24"/>
                            </w:rPr>
                            <w:fldChar w:fldCharType="begin"/>
                          </w:r>
                          <w:r>
                            <w:rPr>
                              <w:sz w:val="24"/>
                              <w:szCs w:val="24"/>
                            </w:rPr>
                            <w:instrText xml:space="preserve"> PAGE  \* MERGEFORMAT </w:instrText>
                          </w:r>
                          <w:r>
                            <w:rPr>
                              <w:sz w:val="24"/>
                              <w:szCs w:val="24"/>
                            </w:rPr>
                            <w:fldChar w:fldCharType="separate"/>
                          </w:r>
                          <w:r>
                            <w:rPr>
                              <w:sz w:val="24"/>
                              <w:szCs w:val="24"/>
                            </w:rPr>
                            <w:t>37</w:t>
                          </w:r>
                          <w:r>
                            <w:rPr>
                              <w:sz w:val="24"/>
                              <w:szCs w:val="24"/>
                            </w:rP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38.8pt;margin-top:-8.4pt;height:22.7pt;width:36.1pt;mso-position-horizontal-relative:margin;z-index:251692032;mso-width-relative:page;mso-height-relative:page;" filled="f" stroked="f" coordsize="21600,21600" o:gfxdata="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EaJfpnZAAAACgEAAA8AAAAAAAAAAQAgAAAAIgAAAGRycy9kb3ducmV2LnhtbFBLAQIUABQA&#10;AAAIAIdO4kCgJNFdKAIAAGIEAAAOAAAAAAAAAAEAIAAAACgBAABkcnMvZTJvRG9jLnhtbFBLBQYA&#10;AAAABgAGAFkBAADCBQAAAAA=&#10;">
              <v:fill on="f" focussize="0,0"/>
              <v:stroke on="f" weight="0.5pt"/>
              <v:imagedata o:title=""/>
              <o:lock v:ext="edit" aspectratio="f"/>
              <v:textbox inset="0mm,0mm,0mm,0mm">
                <w:txbxContent>
                  <w:p w14:paraId="3ABC6B17">
                    <w:pPr>
                      <w:pStyle w:val="9"/>
                    </w:pPr>
                    <w:r>
                      <w:rPr>
                        <w:sz w:val="24"/>
                        <w:szCs w:val="24"/>
                      </w:rPr>
                      <w:fldChar w:fldCharType="begin"/>
                    </w:r>
                    <w:r>
                      <w:rPr>
                        <w:sz w:val="24"/>
                        <w:szCs w:val="24"/>
                      </w:rPr>
                      <w:instrText xml:space="preserve"> PAGE  \* MERGEFORMAT </w:instrText>
                    </w:r>
                    <w:r>
                      <w:rPr>
                        <w:sz w:val="24"/>
                        <w:szCs w:val="24"/>
                      </w:rPr>
                      <w:fldChar w:fldCharType="separate"/>
                    </w:r>
                    <w:r>
                      <w:rPr>
                        <w:sz w:val="24"/>
                        <w:szCs w:val="24"/>
                      </w:rPr>
                      <w:t>37</w:t>
                    </w:r>
                    <w:r>
                      <w:rPr>
                        <w:sz w:val="24"/>
                        <w:szCs w:val="24"/>
                      </w:rPr>
                      <w:fldChar w:fldCharType="end"/>
                    </w:r>
                  </w:p>
                </w:txbxContent>
              </v:textbox>
            </v:shape>
          </w:pict>
        </mc:Fallback>
      </mc:AlternateContent>
    </w:r>
    <w:r>
      <w:rPr>
        <w:sz w:val="20"/>
      </w:rPr>
      <mc:AlternateContent>
        <mc:Choice Requires="wps">
          <w:drawing>
            <wp:anchor distT="0" distB="0" distL="0" distR="0" simplePos="0" relativeHeight="251672576" behindDoc="1" locked="0" layoutInCell="1" allowOverlap="1">
              <wp:simplePos x="0" y="0"/>
              <wp:positionH relativeFrom="page">
                <wp:posOffset>913765</wp:posOffset>
              </wp:positionH>
              <wp:positionV relativeFrom="page">
                <wp:posOffset>9937115</wp:posOffset>
              </wp:positionV>
              <wp:extent cx="556895" cy="194310"/>
              <wp:effectExtent l="0" t="0" r="0" b="0"/>
              <wp:wrapNone/>
              <wp:docPr id="23" name="Textbox 23"/>
              <wp:cNvGraphicFramePr/>
              <a:graphic xmlns:a="http://schemas.openxmlformats.org/drawingml/2006/main">
                <a:graphicData uri="http://schemas.microsoft.com/office/word/2010/wordprocessingShape">
                  <wps:wsp>
                    <wps:cNvSpPr txBox="1"/>
                    <wps:spPr>
                      <a:xfrm>
                        <a:off x="0" y="0"/>
                        <a:ext cx="556895" cy="194310"/>
                      </a:xfrm>
                      <a:prstGeom prst="rect">
                        <a:avLst/>
                      </a:prstGeom>
                    </wps:spPr>
                    <wps:txbx>
                      <w:txbxContent>
                        <w:p w14:paraId="7A8508CF">
                          <w:pPr>
                            <w:pStyle w:val="8"/>
                            <w:spacing w:before="10"/>
                            <w:ind w:left="20"/>
                          </w:pPr>
                          <w:r>
                            <w:rPr>
                              <w:spacing w:val="-2"/>
                            </w:rPr>
                            <w:t>CMRTC</w:t>
                          </w:r>
                        </w:p>
                      </w:txbxContent>
                    </wps:txbx>
                    <wps:bodyPr wrap="square" lIns="0" tIns="0" rIns="0" bIns="0" rtlCol="0">
                      <a:noAutofit/>
                    </wps:bodyPr>
                  </wps:wsp>
                </a:graphicData>
              </a:graphic>
            </wp:anchor>
          </w:drawing>
        </mc:Choice>
        <mc:Fallback>
          <w:pict>
            <v:shape id="Textbox 23" o:spid="_x0000_s1026" o:spt="202" type="#_x0000_t202" style="position:absolute;left:0pt;margin-left:71.95pt;margin-top:782.45pt;height:15.3pt;width:43.85pt;mso-position-horizontal-relative:page;mso-position-vertical-relative:page;z-index:-251643904;mso-width-relative:page;mso-height-relative:page;" filled="f" stroked="f" coordsize="21600,21600" o:gfxdata="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nC9p+9oAAAANAQAADwAAAAAAAAABACAAAAAiAAAAZHJzL2Rvd25yZXYueG1sUEsBAhQAFAAA&#10;AAgAh07iQIColFq0AQAAdQMAAA4AAAAAAAAAAQAgAAAAKQEAAGRycy9lMm9Eb2MueG1sUEsFBgAA&#10;AAAGAAYAWQEAAE8FAAAAAA==&#10;">
              <v:fill on="f" focussize="0,0"/>
              <v:stroke on="f"/>
              <v:imagedata o:title=""/>
              <o:lock v:ext="edit" aspectratio="f"/>
              <v:textbox inset="0mm,0mm,0mm,0mm">
                <w:txbxContent>
                  <w:p w14:paraId="7A8508CF">
                    <w:pPr>
                      <w:pStyle w:val="8"/>
                      <w:spacing w:before="10"/>
                      <w:ind w:left="20"/>
                    </w:pPr>
                    <w:r>
                      <w:rPr>
                        <w:spacing w:val="-2"/>
                      </w:rPr>
                      <w:t>CMRTC</w:t>
                    </w:r>
                  </w:p>
                </w:txbxContent>
              </v:textbox>
            </v:shape>
          </w:pict>
        </mc:Fallback>
      </mc:AlternateContent>
    </w:r>
    <w:r>
      <w:rPr>
        <w:sz w:val="20"/>
      </w:rPr>
      <mc:AlternateContent>
        <mc:Choice Requires="wps">
          <w:drawing>
            <wp:anchor distT="0" distB="0" distL="0" distR="0" simplePos="0" relativeHeight="251673600" behindDoc="1" locked="0" layoutInCell="1" allowOverlap="1">
              <wp:simplePos x="0" y="0"/>
              <wp:positionH relativeFrom="page">
                <wp:posOffset>6365240</wp:posOffset>
              </wp:positionH>
              <wp:positionV relativeFrom="page">
                <wp:posOffset>9976485</wp:posOffset>
              </wp:positionV>
              <wp:extent cx="241300" cy="194310"/>
              <wp:effectExtent l="0" t="0" r="0" b="0"/>
              <wp:wrapNone/>
              <wp:docPr id="24" name="Textbox 24"/>
              <wp:cNvGraphicFramePr/>
              <a:graphic xmlns:a="http://schemas.openxmlformats.org/drawingml/2006/main">
                <a:graphicData uri="http://schemas.microsoft.com/office/word/2010/wordprocessingShape">
                  <wps:wsp>
                    <wps:cNvSpPr txBox="1"/>
                    <wps:spPr>
                      <a:xfrm>
                        <a:off x="0" y="0"/>
                        <a:ext cx="241300" cy="194310"/>
                      </a:xfrm>
                      <a:prstGeom prst="rect">
                        <a:avLst/>
                      </a:prstGeom>
                    </wps:spPr>
                    <wps:txbx>
                      <w:txbxContent>
                        <w:p w14:paraId="6413BB83">
                          <w:pPr>
                            <w:pStyle w:val="8"/>
                            <w:spacing w:before="10"/>
                            <w:ind w:left="60"/>
                            <w:rPr>
                              <w:rFonts w:hint="default"/>
                              <w:lang w:val="en-IN"/>
                            </w:rPr>
                          </w:pPr>
                        </w:p>
                      </w:txbxContent>
                    </wps:txbx>
                    <wps:bodyPr wrap="square" lIns="0" tIns="0" rIns="0" bIns="0" rtlCol="0">
                      <a:noAutofit/>
                    </wps:bodyPr>
                  </wps:wsp>
                </a:graphicData>
              </a:graphic>
            </wp:anchor>
          </w:drawing>
        </mc:Choice>
        <mc:Fallback>
          <w:pict>
            <v:shape id="Textbox 24" o:spid="_x0000_s1026" o:spt="202" type="#_x0000_t202" style="position:absolute;left:0pt;margin-left:501.2pt;margin-top:785.55pt;height:15.3pt;width:19pt;mso-position-horizontal-relative:page;mso-position-vertical-relative:page;z-index:-251642880;mso-width-relative:page;mso-height-relative:page;" filled="f" stroked="f" coordsize="21600,21600" o:gfxdata="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JnFOy2wAAAA8BAAAPAAAAAAAAAAEAIAAAACIAAABkcnMvZG93bnJldi54bWxQSwECFAAUAAAA&#10;CACHTuJAjHg5XrIBAAB1AwAADgAAAAAAAAABACAAAAAqAQAAZHJzL2Uyb0RvYy54bWxQSwUGAAAA&#10;AAYABgBZAQAATgUAAAAA&#10;">
              <v:fill on="f" focussize="0,0"/>
              <v:stroke on="f"/>
              <v:imagedata o:title=""/>
              <o:lock v:ext="edit" aspectratio="f"/>
              <v:textbox inset="0mm,0mm,0mm,0mm">
                <w:txbxContent>
                  <w:p w14:paraId="6413BB83">
                    <w:pPr>
                      <w:pStyle w:val="8"/>
                      <w:spacing w:before="10"/>
                      <w:ind w:left="60"/>
                      <w:rPr>
                        <w:rFonts w:hint="default"/>
                        <w:lang w:val="en-IN"/>
                      </w:rPr>
                    </w:pP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0340AA">
    <w:pPr>
      <w:pStyle w:val="8"/>
      <w:spacing w:line="14" w:lineRule="auto"/>
      <w:rPr>
        <w:sz w:val="20"/>
      </w:rPr>
    </w:pPr>
    <w:r>
      <w:rPr>
        <w:sz w:val="20"/>
      </w:rPr>
      <mc:AlternateContent>
        <mc:Choice Requires="wps">
          <w:drawing>
            <wp:anchor distT="0" distB="0" distL="0" distR="0" simplePos="0" relativeHeight="251689984" behindDoc="1" locked="0" layoutInCell="1" allowOverlap="1">
              <wp:simplePos x="0" y="0"/>
              <wp:positionH relativeFrom="page">
                <wp:posOffset>913765</wp:posOffset>
              </wp:positionH>
              <wp:positionV relativeFrom="page">
                <wp:posOffset>9937115</wp:posOffset>
              </wp:positionV>
              <wp:extent cx="556895" cy="194310"/>
              <wp:effectExtent l="0" t="0" r="0" b="0"/>
              <wp:wrapNone/>
              <wp:docPr id="32" name="Textbox 23"/>
              <wp:cNvGraphicFramePr/>
              <a:graphic xmlns:a="http://schemas.openxmlformats.org/drawingml/2006/main">
                <a:graphicData uri="http://schemas.microsoft.com/office/word/2010/wordprocessingShape">
                  <wps:wsp>
                    <wps:cNvSpPr txBox="1"/>
                    <wps:spPr>
                      <a:xfrm>
                        <a:off x="0" y="0"/>
                        <a:ext cx="556895" cy="194310"/>
                      </a:xfrm>
                      <a:prstGeom prst="rect">
                        <a:avLst/>
                      </a:prstGeom>
                    </wps:spPr>
                    <wps:txbx>
                      <w:txbxContent>
                        <w:p w14:paraId="4B91C753">
                          <w:pPr>
                            <w:pStyle w:val="8"/>
                            <w:spacing w:before="10"/>
                            <w:ind w:left="20"/>
                          </w:pPr>
                          <w:r>
                            <w:rPr>
                              <w:spacing w:val="-2"/>
                            </w:rPr>
                            <w:t>CMRTC</w:t>
                          </w:r>
                        </w:p>
                      </w:txbxContent>
                    </wps:txbx>
                    <wps:bodyPr wrap="square" lIns="0" tIns="0" rIns="0" bIns="0" rtlCol="0">
                      <a:noAutofit/>
                    </wps:bodyPr>
                  </wps:wsp>
                </a:graphicData>
              </a:graphic>
            </wp:anchor>
          </w:drawing>
        </mc:Choice>
        <mc:Fallback>
          <w:pict>
            <v:shape id="Textbox 23" o:spid="_x0000_s1026" o:spt="202" type="#_x0000_t202" style="position:absolute;left:0pt;margin-left:71.95pt;margin-top:782.45pt;height:15.3pt;width:43.85pt;mso-position-horizontal-relative:page;mso-position-vertical-relative:page;z-index:-251626496;mso-width-relative:page;mso-height-relative:page;" filled="f" stroked="f" coordsize="21600,21600" o:gfxdata="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JwvafvaAAAADQEAAA8AAAAAAAAAAQAgAAAAIgAAAGRycy9kb3ducmV2LnhtbFBLAQIUABQA&#10;AAAIAIdO4kCqLgFztQEAAHUDAAAOAAAAAAAAAAEAIAAAACkBAABkcnMvZTJvRG9jLnhtbFBLBQYA&#10;AAAABgAGAFkBAABQBQAAAAA=&#10;">
              <v:fill on="f" focussize="0,0"/>
              <v:stroke on="f"/>
              <v:imagedata o:title=""/>
              <o:lock v:ext="edit" aspectratio="f"/>
              <v:textbox inset="0mm,0mm,0mm,0mm">
                <w:txbxContent>
                  <w:p w14:paraId="4B91C753">
                    <w:pPr>
                      <w:pStyle w:val="8"/>
                      <w:spacing w:before="10"/>
                      <w:ind w:left="20"/>
                    </w:pPr>
                    <w:r>
                      <w:rPr>
                        <w:spacing w:val="-2"/>
                      </w:rPr>
                      <w:t>CMRTC</w:t>
                    </w:r>
                  </w:p>
                </w:txbxContent>
              </v:textbox>
            </v:shape>
          </w:pict>
        </mc:Fallback>
      </mc:AlternateContent>
    </w:r>
    <w:r>
      <w:rPr>
        <w:sz w:val="20"/>
      </w:rPr>
      <mc:AlternateContent>
        <mc:Choice Requires="wps">
          <w:drawing>
            <wp:anchor distT="0" distB="0" distL="0" distR="0" simplePos="0" relativeHeight="251691008" behindDoc="1" locked="0" layoutInCell="1" allowOverlap="1">
              <wp:simplePos x="0" y="0"/>
              <wp:positionH relativeFrom="page">
                <wp:posOffset>6365240</wp:posOffset>
              </wp:positionH>
              <wp:positionV relativeFrom="page">
                <wp:posOffset>9976485</wp:posOffset>
              </wp:positionV>
              <wp:extent cx="241300" cy="194310"/>
              <wp:effectExtent l="0" t="0" r="0" b="0"/>
              <wp:wrapNone/>
              <wp:docPr id="33" name="Textbox 24"/>
              <wp:cNvGraphicFramePr/>
              <a:graphic xmlns:a="http://schemas.openxmlformats.org/drawingml/2006/main">
                <a:graphicData uri="http://schemas.microsoft.com/office/word/2010/wordprocessingShape">
                  <wps:wsp>
                    <wps:cNvSpPr txBox="1"/>
                    <wps:spPr>
                      <a:xfrm>
                        <a:off x="0" y="0"/>
                        <a:ext cx="241300" cy="194310"/>
                      </a:xfrm>
                      <a:prstGeom prst="rect">
                        <a:avLst/>
                      </a:prstGeom>
                    </wps:spPr>
                    <wps:txbx>
                      <w:txbxContent>
                        <w:p w14:paraId="5049EBEA">
                          <w:pPr>
                            <w:pStyle w:val="8"/>
                            <w:spacing w:before="10"/>
                            <w:ind w:left="60"/>
                            <w:rPr>
                              <w:rFonts w:hint="default"/>
                              <w:lang w:val="en-IN"/>
                            </w:rPr>
                          </w:pPr>
                          <w:r>
                            <w:rPr>
                              <w:rFonts w:hint="default"/>
                              <w:spacing w:val="-5"/>
                              <w:lang w:val="en-IN"/>
                            </w:rPr>
                            <w:t>34</w:t>
                          </w:r>
                        </w:p>
                      </w:txbxContent>
                    </wps:txbx>
                    <wps:bodyPr wrap="square" lIns="0" tIns="0" rIns="0" bIns="0" rtlCol="0">
                      <a:noAutofit/>
                    </wps:bodyPr>
                  </wps:wsp>
                </a:graphicData>
              </a:graphic>
            </wp:anchor>
          </w:drawing>
        </mc:Choice>
        <mc:Fallback>
          <w:pict>
            <v:shape id="Textbox 24" o:spid="_x0000_s1026" o:spt="202" type="#_x0000_t202" style="position:absolute;left:0pt;margin-left:501.2pt;margin-top:785.55pt;height:15.3pt;width:19pt;mso-position-horizontal-relative:page;mso-position-vertical-relative:page;z-index:-251625472;mso-width-relative:page;mso-height-relative:page;" filled="f" stroked="f" coordsize="21600,21600" o:gfxdata="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yZxTstsAAAAPAQAADwAAAAAAAAABACAAAAAiAAAAZHJzL2Rvd25yZXYueG1sUEsBAhQAFAAA&#10;AAgAh07iQE83K1uzAQAAdQMAAA4AAAAAAAAAAQAgAAAAKgEAAGRycy9lMm9Eb2MueG1sUEsFBgAA&#10;AAAGAAYAWQEAAE8FAAAAAA==&#10;">
              <v:fill on="f" focussize="0,0"/>
              <v:stroke on="f"/>
              <v:imagedata o:title=""/>
              <o:lock v:ext="edit" aspectratio="f"/>
              <v:textbox inset="0mm,0mm,0mm,0mm">
                <w:txbxContent>
                  <w:p w14:paraId="5049EBEA">
                    <w:pPr>
                      <w:pStyle w:val="8"/>
                      <w:spacing w:before="10"/>
                      <w:ind w:left="60"/>
                      <w:rPr>
                        <w:rFonts w:hint="default"/>
                        <w:lang w:val="en-IN"/>
                      </w:rPr>
                    </w:pPr>
                    <w:r>
                      <w:rPr>
                        <w:rFonts w:hint="default"/>
                        <w:spacing w:val="-5"/>
                        <w:lang w:val="en-IN"/>
                      </w:rPr>
                      <w:t>34</w:t>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917464">
    <w:pPr>
      <w:pStyle w:val="8"/>
      <w:spacing w:line="14" w:lineRule="auto"/>
      <w:rPr>
        <w:sz w:val="20"/>
      </w:rPr>
    </w:pPr>
    <w:r>
      <w:rPr>
        <w:sz w:val="20"/>
      </w:rPr>
      <mc:AlternateContent>
        <mc:Choice Requires="wps">
          <w:drawing>
            <wp:anchor distT="0" distB="0" distL="0" distR="0" simplePos="0" relativeHeight="251701248" behindDoc="1" locked="0" layoutInCell="1" allowOverlap="1">
              <wp:simplePos x="0" y="0"/>
              <wp:positionH relativeFrom="page">
                <wp:posOffset>913765</wp:posOffset>
              </wp:positionH>
              <wp:positionV relativeFrom="page">
                <wp:posOffset>9937115</wp:posOffset>
              </wp:positionV>
              <wp:extent cx="556895" cy="194310"/>
              <wp:effectExtent l="0" t="0" r="0" b="0"/>
              <wp:wrapNone/>
              <wp:docPr id="53" name="Textbox 23"/>
              <wp:cNvGraphicFramePr/>
              <a:graphic xmlns:a="http://schemas.openxmlformats.org/drawingml/2006/main">
                <a:graphicData uri="http://schemas.microsoft.com/office/word/2010/wordprocessingShape">
                  <wps:wsp>
                    <wps:cNvSpPr txBox="1"/>
                    <wps:spPr>
                      <a:xfrm>
                        <a:off x="0" y="0"/>
                        <a:ext cx="556895" cy="194310"/>
                      </a:xfrm>
                      <a:prstGeom prst="rect">
                        <a:avLst/>
                      </a:prstGeom>
                    </wps:spPr>
                    <wps:txbx>
                      <w:txbxContent>
                        <w:p w14:paraId="41FAEBFF">
                          <w:pPr>
                            <w:pStyle w:val="8"/>
                            <w:spacing w:before="10"/>
                            <w:ind w:left="20"/>
                          </w:pPr>
                          <w:r>
                            <w:rPr>
                              <w:spacing w:val="-2"/>
                            </w:rPr>
                            <w:t>CMRTC</w:t>
                          </w:r>
                        </w:p>
                      </w:txbxContent>
                    </wps:txbx>
                    <wps:bodyPr wrap="square" lIns="0" tIns="0" rIns="0" bIns="0" rtlCol="0">
                      <a:noAutofit/>
                    </wps:bodyPr>
                  </wps:wsp>
                </a:graphicData>
              </a:graphic>
            </wp:anchor>
          </w:drawing>
        </mc:Choice>
        <mc:Fallback>
          <w:pict>
            <v:shape id="Textbox 23" o:spid="_x0000_s1026" o:spt="202" type="#_x0000_t202" style="position:absolute;left:0pt;margin-left:71.95pt;margin-top:782.45pt;height:15.3pt;width:43.85pt;mso-position-horizontal-relative:page;mso-position-vertical-relative:page;z-index:-251615232;mso-width-relative:page;mso-height-relative:page;" filled="f" stroked="f" coordsize="21600,21600" o:gfxdata="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JwvafvaAAAADQEAAA8AAAAAAAAAAQAgAAAAIgAAAGRycy9kb3ducmV2LnhtbFBLAQIUABQA&#10;AAAIAIdO4kDMLIJKtQEAAHUDAAAOAAAAAAAAAAEAIAAAACkBAABkcnMvZTJvRG9jLnhtbFBLBQYA&#10;AAAABgAGAFkBAABQBQAAAAA=&#10;">
              <v:fill on="f" focussize="0,0"/>
              <v:stroke on="f"/>
              <v:imagedata o:title=""/>
              <o:lock v:ext="edit" aspectratio="f"/>
              <v:textbox inset="0mm,0mm,0mm,0mm">
                <w:txbxContent>
                  <w:p w14:paraId="41FAEBFF">
                    <w:pPr>
                      <w:pStyle w:val="8"/>
                      <w:spacing w:before="10"/>
                      <w:ind w:left="20"/>
                    </w:pPr>
                    <w:r>
                      <w:rPr>
                        <w:spacing w:val="-2"/>
                      </w:rPr>
                      <w:t>CMRTC</w:t>
                    </w:r>
                  </w:p>
                </w:txbxContent>
              </v:textbox>
            </v:shape>
          </w:pict>
        </mc:Fallback>
      </mc:AlternateContent>
    </w:r>
    <w:r>
      <w:rPr>
        <w:sz w:val="20"/>
      </w:rPr>
      <mc:AlternateContent>
        <mc:Choice Requires="wps">
          <w:drawing>
            <wp:anchor distT="0" distB="0" distL="0" distR="0" simplePos="0" relativeHeight="251702272" behindDoc="1" locked="0" layoutInCell="1" allowOverlap="1">
              <wp:simplePos x="0" y="0"/>
              <wp:positionH relativeFrom="page">
                <wp:posOffset>6365240</wp:posOffset>
              </wp:positionH>
              <wp:positionV relativeFrom="page">
                <wp:posOffset>9976485</wp:posOffset>
              </wp:positionV>
              <wp:extent cx="241300" cy="194310"/>
              <wp:effectExtent l="0" t="0" r="0" b="0"/>
              <wp:wrapNone/>
              <wp:docPr id="54" name="Textbox 24"/>
              <wp:cNvGraphicFramePr/>
              <a:graphic xmlns:a="http://schemas.openxmlformats.org/drawingml/2006/main">
                <a:graphicData uri="http://schemas.microsoft.com/office/word/2010/wordprocessingShape">
                  <wps:wsp>
                    <wps:cNvSpPr txBox="1"/>
                    <wps:spPr>
                      <a:xfrm>
                        <a:off x="0" y="0"/>
                        <a:ext cx="241300" cy="194310"/>
                      </a:xfrm>
                      <a:prstGeom prst="rect">
                        <a:avLst/>
                      </a:prstGeom>
                    </wps:spPr>
                    <wps:txbx>
                      <w:txbxContent>
                        <w:p w14:paraId="35118B7C">
                          <w:pPr>
                            <w:pStyle w:val="8"/>
                            <w:spacing w:before="10"/>
                            <w:ind w:left="60"/>
                            <w:rPr>
                              <w:rFonts w:hint="default"/>
                              <w:lang w:val="en-IN"/>
                            </w:rPr>
                          </w:pPr>
                          <w:r>
                            <w:rPr>
                              <w:rFonts w:hint="default"/>
                              <w:spacing w:val="-5"/>
                              <w:lang w:val="en-IN"/>
                            </w:rPr>
                            <w:t>35</w:t>
                          </w:r>
                        </w:p>
                      </w:txbxContent>
                    </wps:txbx>
                    <wps:bodyPr wrap="square" lIns="0" tIns="0" rIns="0" bIns="0" rtlCol="0">
                      <a:noAutofit/>
                    </wps:bodyPr>
                  </wps:wsp>
                </a:graphicData>
              </a:graphic>
            </wp:anchor>
          </w:drawing>
        </mc:Choice>
        <mc:Fallback>
          <w:pict>
            <v:shape id="Textbox 24" o:spid="_x0000_s1026" o:spt="202" type="#_x0000_t202" style="position:absolute;left:0pt;margin-left:501.2pt;margin-top:785.55pt;height:15.3pt;width:19pt;mso-position-horizontal-relative:page;mso-position-vertical-relative:page;z-index:-251614208;mso-width-relative:page;mso-height-relative:page;" filled="f" stroked="f" coordsize="21600,21600" o:gfxdata="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MmcU7LbAAAADwEAAA8AAAAAAAAAAQAgAAAAIgAAAGRycy9kb3ducmV2LnhtbFBLAQIUABQA&#10;AAAIAIdO4kDA/C9OtAEAAHUDAAAOAAAAAAAAAAEAIAAAACoBAABkcnMvZTJvRG9jLnhtbFBLBQYA&#10;AAAABgAGAFkBAABQBQAAAAA=&#10;">
              <v:fill on="f" focussize="0,0"/>
              <v:stroke on="f"/>
              <v:imagedata o:title=""/>
              <o:lock v:ext="edit" aspectratio="f"/>
              <v:textbox inset="0mm,0mm,0mm,0mm">
                <w:txbxContent>
                  <w:p w14:paraId="35118B7C">
                    <w:pPr>
                      <w:pStyle w:val="8"/>
                      <w:spacing w:before="10"/>
                      <w:ind w:left="60"/>
                      <w:rPr>
                        <w:rFonts w:hint="default"/>
                        <w:lang w:val="en-IN"/>
                      </w:rPr>
                    </w:pPr>
                    <w:r>
                      <w:rPr>
                        <w:rFonts w:hint="default"/>
                        <w:spacing w:val="-5"/>
                        <w:lang w:val="en-IN"/>
                      </w:rPr>
                      <w:t>35</w:t>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C1D1E9">
    <w:pPr>
      <w:pStyle w:val="8"/>
      <w:spacing w:line="14" w:lineRule="auto"/>
      <w:rPr>
        <w:sz w:val="20"/>
      </w:rPr>
    </w:pPr>
    <w:r>
      <w:rPr>
        <w:sz w:val="20"/>
      </w:rPr>
      <mc:AlternateContent>
        <mc:Choice Requires="wps">
          <w:drawing>
            <wp:anchor distT="0" distB="0" distL="0" distR="0" simplePos="0" relativeHeight="251703296" behindDoc="1" locked="0" layoutInCell="1" allowOverlap="1">
              <wp:simplePos x="0" y="0"/>
              <wp:positionH relativeFrom="page">
                <wp:posOffset>913765</wp:posOffset>
              </wp:positionH>
              <wp:positionV relativeFrom="page">
                <wp:posOffset>9937115</wp:posOffset>
              </wp:positionV>
              <wp:extent cx="556895" cy="194310"/>
              <wp:effectExtent l="0" t="0" r="0" b="0"/>
              <wp:wrapNone/>
              <wp:docPr id="55" name="Textbox 23"/>
              <wp:cNvGraphicFramePr/>
              <a:graphic xmlns:a="http://schemas.openxmlformats.org/drawingml/2006/main">
                <a:graphicData uri="http://schemas.microsoft.com/office/word/2010/wordprocessingShape">
                  <wps:wsp>
                    <wps:cNvSpPr txBox="1"/>
                    <wps:spPr>
                      <a:xfrm>
                        <a:off x="0" y="0"/>
                        <a:ext cx="556895" cy="194310"/>
                      </a:xfrm>
                      <a:prstGeom prst="rect">
                        <a:avLst/>
                      </a:prstGeom>
                    </wps:spPr>
                    <wps:txbx>
                      <w:txbxContent>
                        <w:p w14:paraId="24D061AE">
                          <w:pPr>
                            <w:pStyle w:val="8"/>
                            <w:spacing w:before="10"/>
                            <w:ind w:left="20"/>
                          </w:pPr>
                          <w:r>
                            <w:rPr>
                              <w:spacing w:val="-2"/>
                            </w:rPr>
                            <w:t>CMRTC</w:t>
                          </w:r>
                        </w:p>
                      </w:txbxContent>
                    </wps:txbx>
                    <wps:bodyPr wrap="square" lIns="0" tIns="0" rIns="0" bIns="0" rtlCol="0">
                      <a:noAutofit/>
                    </wps:bodyPr>
                  </wps:wsp>
                </a:graphicData>
              </a:graphic>
            </wp:anchor>
          </w:drawing>
        </mc:Choice>
        <mc:Fallback>
          <w:pict>
            <v:shape id="Textbox 23" o:spid="_x0000_s1026" o:spt="202" type="#_x0000_t202" style="position:absolute;left:0pt;margin-left:71.95pt;margin-top:782.45pt;height:15.3pt;width:43.85pt;mso-position-horizontal-relative:page;mso-position-vertical-relative:page;z-index:-251613184;mso-width-relative:page;mso-height-relative:page;" filled="f" stroked="f" coordsize="21600,21600" o:gfxdata="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nC9p+9oAAAANAQAADwAAAAAAAAABACAAAAAiAAAAZHJzL2Rvd25yZXYueG1sUEsBAhQAFAAA&#10;AAgAh07iQCXlBWa0AQAAdQMAAA4AAAAAAAAAAQAgAAAAKQEAAGRycy9lMm9Eb2MueG1sUEsFBgAA&#10;AAAGAAYAWQEAAE8FAAAAAA==&#10;">
              <v:fill on="f" focussize="0,0"/>
              <v:stroke on="f"/>
              <v:imagedata o:title=""/>
              <o:lock v:ext="edit" aspectratio="f"/>
              <v:textbox inset="0mm,0mm,0mm,0mm">
                <w:txbxContent>
                  <w:p w14:paraId="24D061AE">
                    <w:pPr>
                      <w:pStyle w:val="8"/>
                      <w:spacing w:before="10"/>
                      <w:ind w:left="20"/>
                    </w:pPr>
                    <w:r>
                      <w:rPr>
                        <w:spacing w:val="-2"/>
                      </w:rPr>
                      <w:t>CMRTC</w:t>
                    </w:r>
                  </w:p>
                </w:txbxContent>
              </v:textbox>
            </v:shape>
          </w:pict>
        </mc:Fallback>
      </mc:AlternateContent>
    </w:r>
    <w:r>
      <w:rPr>
        <w:sz w:val="20"/>
      </w:rPr>
      <mc:AlternateContent>
        <mc:Choice Requires="wps">
          <w:drawing>
            <wp:anchor distT="0" distB="0" distL="0" distR="0" simplePos="0" relativeHeight="251704320" behindDoc="1" locked="0" layoutInCell="1" allowOverlap="1">
              <wp:simplePos x="0" y="0"/>
              <wp:positionH relativeFrom="page">
                <wp:posOffset>6365240</wp:posOffset>
              </wp:positionH>
              <wp:positionV relativeFrom="page">
                <wp:posOffset>9976485</wp:posOffset>
              </wp:positionV>
              <wp:extent cx="241300" cy="194310"/>
              <wp:effectExtent l="0" t="0" r="0" b="0"/>
              <wp:wrapNone/>
              <wp:docPr id="56" name="Textbox 24"/>
              <wp:cNvGraphicFramePr/>
              <a:graphic xmlns:a="http://schemas.openxmlformats.org/drawingml/2006/main">
                <a:graphicData uri="http://schemas.microsoft.com/office/word/2010/wordprocessingShape">
                  <wps:wsp>
                    <wps:cNvSpPr txBox="1"/>
                    <wps:spPr>
                      <a:xfrm>
                        <a:off x="0" y="0"/>
                        <a:ext cx="241300" cy="194310"/>
                      </a:xfrm>
                      <a:prstGeom prst="rect">
                        <a:avLst/>
                      </a:prstGeom>
                    </wps:spPr>
                    <wps:txbx>
                      <w:txbxContent>
                        <w:p w14:paraId="2514E713">
                          <w:pPr>
                            <w:pStyle w:val="8"/>
                            <w:spacing w:before="10"/>
                            <w:ind w:left="60"/>
                            <w:rPr>
                              <w:rFonts w:hint="default"/>
                              <w:lang w:val="en-IN"/>
                            </w:rPr>
                          </w:pPr>
                          <w:r>
                            <w:rPr>
                              <w:rFonts w:hint="default"/>
                              <w:spacing w:val="-5"/>
                              <w:lang w:val="en-IN"/>
                            </w:rPr>
                            <w:t>36</w:t>
                          </w:r>
                        </w:p>
                      </w:txbxContent>
                    </wps:txbx>
                    <wps:bodyPr wrap="square" lIns="0" tIns="0" rIns="0" bIns="0" rtlCol="0">
                      <a:noAutofit/>
                    </wps:bodyPr>
                  </wps:wsp>
                </a:graphicData>
              </a:graphic>
            </wp:anchor>
          </w:drawing>
        </mc:Choice>
        <mc:Fallback>
          <w:pict>
            <v:shape id="Textbox 24" o:spid="_x0000_s1026" o:spt="202" type="#_x0000_t202" style="position:absolute;left:0pt;margin-left:501.2pt;margin-top:785.55pt;height:15.3pt;width:19pt;mso-position-horizontal-relative:page;mso-position-vertical-relative:page;z-index:-251612160;mso-width-relative:page;mso-height-relative:page;" filled="f" stroked="f" coordsize="21600,21600" o:gfxdata="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MmcU7LbAAAADwEAAA8AAAAAAAAAAQAgAAAAIgAAAGRycy9kb3ducmV2LnhtbFBLAQIUABQA&#10;AAAIAIdO4kBnRK1VtAEAAHUDAAAOAAAAAAAAAAEAIAAAACoBAABkcnMvZTJvRG9jLnhtbFBLBQYA&#10;AAAABgAGAFkBAABQBQAAAAA=&#10;">
              <v:fill on="f" focussize="0,0"/>
              <v:stroke on="f"/>
              <v:imagedata o:title=""/>
              <o:lock v:ext="edit" aspectratio="f"/>
              <v:textbox inset="0mm,0mm,0mm,0mm">
                <w:txbxContent>
                  <w:p w14:paraId="2514E713">
                    <w:pPr>
                      <w:pStyle w:val="8"/>
                      <w:spacing w:before="10"/>
                      <w:ind w:left="60"/>
                      <w:rPr>
                        <w:rFonts w:hint="default"/>
                        <w:lang w:val="en-IN"/>
                      </w:rPr>
                    </w:pPr>
                    <w:r>
                      <w:rPr>
                        <w:rFonts w:hint="default"/>
                        <w:spacing w:val="-5"/>
                        <w:lang w:val="en-IN"/>
                      </w:rPr>
                      <w:t>36</w:t>
                    </w: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30E1F5">
    <w:pPr>
      <w:pStyle w:val="8"/>
      <w:spacing w:line="14" w:lineRule="auto"/>
      <w:rPr>
        <w:sz w:val="20"/>
      </w:rPr>
    </w:pPr>
    <w:r>
      <w:rPr>
        <w:sz w:val="20"/>
      </w:rPr>
      <mc:AlternateContent>
        <mc:Choice Requires="wps">
          <w:drawing>
            <wp:anchor distT="0" distB="0" distL="0" distR="0" simplePos="0" relativeHeight="251705344" behindDoc="1" locked="0" layoutInCell="1" allowOverlap="1">
              <wp:simplePos x="0" y="0"/>
              <wp:positionH relativeFrom="page">
                <wp:posOffset>913765</wp:posOffset>
              </wp:positionH>
              <wp:positionV relativeFrom="page">
                <wp:posOffset>9937115</wp:posOffset>
              </wp:positionV>
              <wp:extent cx="556895" cy="194310"/>
              <wp:effectExtent l="0" t="0" r="0" b="0"/>
              <wp:wrapNone/>
              <wp:docPr id="57" name="Textbox 23"/>
              <wp:cNvGraphicFramePr/>
              <a:graphic xmlns:a="http://schemas.openxmlformats.org/drawingml/2006/main">
                <a:graphicData uri="http://schemas.microsoft.com/office/word/2010/wordprocessingShape">
                  <wps:wsp>
                    <wps:cNvSpPr txBox="1"/>
                    <wps:spPr>
                      <a:xfrm>
                        <a:off x="0" y="0"/>
                        <a:ext cx="556895" cy="194310"/>
                      </a:xfrm>
                      <a:prstGeom prst="rect">
                        <a:avLst/>
                      </a:prstGeom>
                    </wps:spPr>
                    <wps:txbx>
                      <w:txbxContent>
                        <w:p w14:paraId="1FC87C69">
                          <w:pPr>
                            <w:pStyle w:val="8"/>
                            <w:spacing w:before="10"/>
                            <w:ind w:left="20"/>
                          </w:pPr>
                          <w:r>
                            <w:rPr>
                              <w:spacing w:val="-2"/>
                            </w:rPr>
                            <w:t>CMRTC</w:t>
                          </w:r>
                        </w:p>
                      </w:txbxContent>
                    </wps:txbx>
                    <wps:bodyPr wrap="square" lIns="0" tIns="0" rIns="0" bIns="0" rtlCol="0">
                      <a:noAutofit/>
                    </wps:bodyPr>
                  </wps:wsp>
                </a:graphicData>
              </a:graphic>
            </wp:anchor>
          </w:drawing>
        </mc:Choice>
        <mc:Fallback>
          <w:pict>
            <v:shape id="Textbox 23" o:spid="_x0000_s1026" o:spt="202" type="#_x0000_t202" style="position:absolute;left:0pt;margin-left:71.95pt;margin-top:782.45pt;height:15.3pt;width:43.85pt;mso-position-horizontal-relative:page;mso-position-vertical-relative:page;z-index:-251611136;mso-width-relative:page;mso-height-relative:page;" filled="f" stroked="f" coordsize="21600,21600" o:gfxdata="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JwvafvaAAAADQEAAA8AAAAAAAAAAQAgAAAAIgAAAGRycy9kb3ducmV2LnhtbFBLAQIUABQA&#10;AAAIAIdO4kCCXYd9tQEAAHUDAAAOAAAAAAAAAAEAIAAAACkBAABkcnMvZTJvRG9jLnhtbFBLBQYA&#10;AAAABgAGAFkBAABQBQAAAAA=&#10;">
              <v:fill on="f" focussize="0,0"/>
              <v:stroke on="f"/>
              <v:imagedata o:title=""/>
              <o:lock v:ext="edit" aspectratio="f"/>
              <v:textbox inset="0mm,0mm,0mm,0mm">
                <w:txbxContent>
                  <w:p w14:paraId="1FC87C69">
                    <w:pPr>
                      <w:pStyle w:val="8"/>
                      <w:spacing w:before="10"/>
                      <w:ind w:left="20"/>
                    </w:pPr>
                    <w:r>
                      <w:rPr>
                        <w:spacing w:val="-2"/>
                      </w:rPr>
                      <w:t>CMRTC</w:t>
                    </w:r>
                  </w:p>
                </w:txbxContent>
              </v:textbox>
            </v:shape>
          </w:pict>
        </mc:Fallback>
      </mc:AlternateContent>
    </w:r>
    <w:r>
      <w:rPr>
        <w:sz w:val="20"/>
      </w:rPr>
      <mc:AlternateContent>
        <mc:Choice Requires="wps">
          <w:drawing>
            <wp:anchor distT="0" distB="0" distL="0" distR="0" simplePos="0" relativeHeight="251706368" behindDoc="1" locked="0" layoutInCell="1" allowOverlap="1">
              <wp:simplePos x="0" y="0"/>
              <wp:positionH relativeFrom="page">
                <wp:posOffset>6365240</wp:posOffset>
              </wp:positionH>
              <wp:positionV relativeFrom="page">
                <wp:posOffset>9976485</wp:posOffset>
              </wp:positionV>
              <wp:extent cx="241300" cy="194310"/>
              <wp:effectExtent l="0" t="0" r="0" b="0"/>
              <wp:wrapNone/>
              <wp:docPr id="58" name="Textbox 24"/>
              <wp:cNvGraphicFramePr/>
              <a:graphic xmlns:a="http://schemas.openxmlformats.org/drawingml/2006/main">
                <a:graphicData uri="http://schemas.microsoft.com/office/word/2010/wordprocessingShape">
                  <wps:wsp>
                    <wps:cNvSpPr txBox="1"/>
                    <wps:spPr>
                      <a:xfrm>
                        <a:off x="0" y="0"/>
                        <a:ext cx="241300" cy="194310"/>
                      </a:xfrm>
                      <a:prstGeom prst="rect">
                        <a:avLst/>
                      </a:prstGeom>
                    </wps:spPr>
                    <wps:txbx>
                      <w:txbxContent>
                        <w:p w14:paraId="57BA83EC">
                          <w:pPr>
                            <w:pStyle w:val="8"/>
                            <w:spacing w:before="10"/>
                            <w:ind w:left="60"/>
                            <w:rPr>
                              <w:rFonts w:hint="default"/>
                              <w:lang w:val="en-IN"/>
                            </w:rPr>
                          </w:pPr>
                          <w:r>
                            <w:rPr>
                              <w:rFonts w:hint="default"/>
                              <w:spacing w:val="-5"/>
                              <w:lang w:val="en-IN"/>
                            </w:rPr>
                            <w:t>37</w:t>
                          </w:r>
                        </w:p>
                      </w:txbxContent>
                    </wps:txbx>
                    <wps:bodyPr wrap="square" lIns="0" tIns="0" rIns="0" bIns="0" rtlCol="0">
                      <a:noAutofit/>
                    </wps:bodyPr>
                  </wps:wsp>
                </a:graphicData>
              </a:graphic>
            </wp:anchor>
          </w:drawing>
        </mc:Choice>
        <mc:Fallback>
          <w:pict>
            <v:shape id="Textbox 24" o:spid="_x0000_s1026" o:spt="202" type="#_x0000_t202" style="position:absolute;left:0pt;margin-left:501.2pt;margin-top:785.55pt;height:15.3pt;width:19pt;mso-position-horizontal-relative:page;mso-position-vertical-relative:page;z-index:-251610112;mso-width-relative:page;mso-height-relative:page;" filled="f" stroked="f" coordsize="21600,21600" o:gfxdata="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yZxTstsAAAAPAQAADwAAAAAAAAABACAAAAAiAAAAZHJzL2Rvd25yZXYueG1sUEsBAhQAFAAA&#10;AAgAh07iQBJvIBezAQAAdQMAAA4AAAAAAAAAAQAgAAAAKgEAAGRycy9lMm9Eb2MueG1sUEsFBgAA&#10;AAAGAAYAWQEAAE8FAAAAAA==&#10;">
              <v:fill on="f" focussize="0,0"/>
              <v:stroke on="f"/>
              <v:imagedata o:title=""/>
              <o:lock v:ext="edit" aspectratio="f"/>
              <v:textbox inset="0mm,0mm,0mm,0mm">
                <w:txbxContent>
                  <w:p w14:paraId="57BA83EC">
                    <w:pPr>
                      <w:pStyle w:val="8"/>
                      <w:spacing w:before="10"/>
                      <w:ind w:left="60"/>
                      <w:rPr>
                        <w:rFonts w:hint="default"/>
                        <w:lang w:val="en-IN"/>
                      </w:rPr>
                    </w:pPr>
                    <w:r>
                      <w:rPr>
                        <w:rFonts w:hint="default"/>
                        <w:spacing w:val="-5"/>
                        <w:lang w:val="en-IN"/>
                      </w:rPr>
                      <w:t>37</w:t>
                    </w:r>
                  </w:p>
                </w:txbxContent>
              </v:textbox>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18686B">
    <w:pPr>
      <w:pStyle w:val="8"/>
      <w:spacing w:line="14" w:lineRule="auto"/>
      <w:rPr>
        <w:sz w:val="20"/>
      </w:rPr>
    </w:pPr>
    <w:r>
      <w:rPr>
        <w:sz w:val="20"/>
      </w:rPr>
      <mc:AlternateContent>
        <mc:Choice Requires="wps">
          <w:drawing>
            <wp:anchor distT="0" distB="0" distL="0" distR="0" simplePos="0" relativeHeight="251707392" behindDoc="1" locked="0" layoutInCell="1" allowOverlap="1">
              <wp:simplePos x="0" y="0"/>
              <wp:positionH relativeFrom="page">
                <wp:posOffset>913765</wp:posOffset>
              </wp:positionH>
              <wp:positionV relativeFrom="page">
                <wp:posOffset>9937115</wp:posOffset>
              </wp:positionV>
              <wp:extent cx="556895" cy="194310"/>
              <wp:effectExtent l="0" t="0" r="0" b="0"/>
              <wp:wrapNone/>
              <wp:docPr id="59" name="Textbox 23"/>
              <wp:cNvGraphicFramePr/>
              <a:graphic xmlns:a="http://schemas.openxmlformats.org/drawingml/2006/main">
                <a:graphicData uri="http://schemas.microsoft.com/office/word/2010/wordprocessingShape">
                  <wps:wsp>
                    <wps:cNvSpPr txBox="1"/>
                    <wps:spPr>
                      <a:xfrm>
                        <a:off x="0" y="0"/>
                        <a:ext cx="556895" cy="194310"/>
                      </a:xfrm>
                      <a:prstGeom prst="rect">
                        <a:avLst/>
                      </a:prstGeom>
                    </wps:spPr>
                    <wps:txbx>
                      <w:txbxContent>
                        <w:p w14:paraId="7555E3F5">
                          <w:pPr>
                            <w:pStyle w:val="8"/>
                            <w:spacing w:before="10"/>
                            <w:ind w:left="20"/>
                          </w:pPr>
                          <w:r>
                            <w:rPr>
                              <w:spacing w:val="-2"/>
                            </w:rPr>
                            <w:t>CMRTC</w:t>
                          </w:r>
                        </w:p>
                      </w:txbxContent>
                    </wps:txbx>
                    <wps:bodyPr wrap="square" lIns="0" tIns="0" rIns="0" bIns="0" rtlCol="0">
                      <a:noAutofit/>
                    </wps:bodyPr>
                  </wps:wsp>
                </a:graphicData>
              </a:graphic>
            </wp:anchor>
          </w:drawing>
        </mc:Choice>
        <mc:Fallback>
          <w:pict>
            <v:shape id="Textbox 23" o:spid="_x0000_s1026" o:spt="202" type="#_x0000_t202" style="position:absolute;left:0pt;margin-left:71.95pt;margin-top:782.45pt;height:15.3pt;width:43.85pt;mso-position-horizontal-relative:page;mso-position-vertical-relative:page;z-index:-251609088;mso-width-relative:page;mso-height-relative:page;" filled="f" stroked="f" coordsize="21600,21600" o:gfxdata="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JwvafvaAAAADQEAAA8AAAAAAAAAAQAgAAAAIgAAAGRycy9kb3ducmV2LnhtbFBLAQIUABQA&#10;AAAIAIdO4kD3dgo/tQEAAHUDAAAOAAAAAAAAAAEAIAAAACkBAABkcnMvZTJvRG9jLnhtbFBLBQYA&#10;AAAABgAGAFkBAABQBQAAAAA=&#10;">
              <v:fill on="f" focussize="0,0"/>
              <v:stroke on="f"/>
              <v:imagedata o:title=""/>
              <o:lock v:ext="edit" aspectratio="f"/>
              <v:textbox inset="0mm,0mm,0mm,0mm">
                <w:txbxContent>
                  <w:p w14:paraId="7555E3F5">
                    <w:pPr>
                      <w:pStyle w:val="8"/>
                      <w:spacing w:before="10"/>
                      <w:ind w:left="20"/>
                    </w:pPr>
                    <w:r>
                      <w:rPr>
                        <w:spacing w:val="-2"/>
                      </w:rPr>
                      <w:t>CMRTC</w:t>
                    </w:r>
                  </w:p>
                </w:txbxContent>
              </v:textbox>
            </v:shape>
          </w:pict>
        </mc:Fallback>
      </mc:AlternateContent>
    </w:r>
    <w:r>
      <w:rPr>
        <w:sz w:val="20"/>
      </w:rPr>
      <mc:AlternateContent>
        <mc:Choice Requires="wps">
          <w:drawing>
            <wp:anchor distT="0" distB="0" distL="0" distR="0" simplePos="0" relativeHeight="251708416" behindDoc="1" locked="0" layoutInCell="1" allowOverlap="1">
              <wp:simplePos x="0" y="0"/>
              <wp:positionH relativeFrom="page">
                <wp:posOffset>6365240</wp:posOffset>
              </wp:positionH>
              <wp:positionV relativeFrom="page">
                <wp:posOffset>9976485</wp:posOffset>
              </wp:positionV>
              <wp:extent cx="241300" cy="194310"/>
              <wp:effectExtent l="0" t="0" r="0" b="0"/>
              <wp:wrapNone/>
              <wp:docPr id="60" name="Textbox 24"/>
              <wp:cNvGraphicFramePr/>
              <a:graphic xmlns:a="http://schemas.openxmlformats.org/drawingml/2006/main">
                <a:graphicData uri="http://schemas.microsoft.com/office/word/2010/wordprocessingShape">
                  <wps:wsp>
                    <wps:cNvSpPr txBox="1"/>
                    <wps:spPr>
                      <a:xfrm>
                        <a:off x="0" y="0"/>
                        <a:ext cx="241300" cy="194310"/>
                      </a:xfrm>
                      <a:prstGeom prst="rect">
                        <a:avLst/>
                      </a:prstGeom>
                    </wps:spPr>
                    <wps:txbx>
                      <w:txbxContent>
                        <w:p w14:paraId="3F7A4E17">
                          <w:pPr>
                            <w:pStyle w:val="8"/>
                            <w:spacing w:before="10"/>
                            <w:ind w:left="60"/>
                            <w:rPr>
                              <w:rFonts w:hint="default"/>
                              <w:lang w:val="en-IN"/>
                            </w:rPr>
                          </w:pPr>
                          <w:r>
                            <w:rPr>
                              <w:rFonts w:hint="default"/>
                              <w:spacing w:val="-5"/>
                              <w:lang w:val="en-IN"/>
                            </w:rPr>
                            <w:t>38</w:t>
                          </w:r>
                        </w:p>
                      </w:txbxContent>
                    </wps:txbx>
                    <wps:bodyPr wrap="square" lIns="0" tIns="0" rIns="0" bIns="0" rtlCol="0">
                      <a:noAutofit/>
                    </wps:bodyPr>
                  </wps:wsp>
                </a:graphicData>
              </a:graphic>
            </wp:anchor>
          </w:drawing>
        </mc:Choice>
        <mc:Fallback>
          <w:pict>
            <v:shape id="Textbox 24" o:spid="_x0000_s1026" o:spt="202" type="#_x0000_t202" style="position:absolute;left:0pt;margin-left:501.2pt;margin-top:785.55pt;height:15.3pt;width:19pt;mso-position-horizontal-relative:page;mso-position-vertical-relative:page;z-index:-251608064;mso-width-relative:page;mso-height-relative:page;" filled="f" stroked="f" coordsize="21600,21600" o:gfxdata="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yZxTstsAAAAPAQAADwAAAAAAAAABACAAAAAiAAAAZHJzL2Rvd25yZXYueG1sUEsBAhQAFAAA&#10;AAgAh07iQCRgb/izAQAAdQMAAA4AAAAAAAAAAQAgAAAAKgEAAGRycy9lMm9Eb2MueG1sUEsFBgAA&#10;AAAGAAYAWQEAAE8FAAAAAA==&#10;">
              <v:fill on="f" focussize="0,0"/>
              <v:stroke on="f"/>
              <v:imagedata o:title=""/>
              <o:lock v:ext="edit" aspectratio="f"/>
              <v:textbox inset="0mm,0mm,0mm,0mm">
                <w:txbxContent>
                  <w:p w14:paraId="3F7A4E17">
                    <w:pPr>
                      <w:pStyle w:val="8"/>
                      <w:spacing w:before="10"/>
                      <w:ind w:left="60"/>
                      <w:rPr>
                        <w:rFonts w:hint="default"/>
                        <w:lang w:val="en-IN"/>
                      </w:rPr>
                    </w:pPr>
                    <w:r>
                      <w:rPr>
                        <w:rFonts w:hint="default"/>
                        <w:spacing w:val="-5"/>
                        <w:lang w:val="en-IN"/>
                      </w:rPr>
                      <w:t>38</w:t>
                    </w:r>
                  </w:p>
                </w:txbxContent>
              </v:textbox>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80914E">
    <w:pPr>
      <w:pStyle w:val="8"/>
      <w:spacing w:line="14" w:lineRule="auto"/>
      <w:rPr>
        <w:sz w:val="20"/>
      </w:rPr>
    </w:pPr>
    <w:r>
      <w:rPr>
        <w:sz w:val="20"/>
      </w:rPr>
      <mc:AlternateContent>
        <mc:Choice Requires="wps">
          <w:drawing>
            <wp:anchor distT="0" distB="0" distL="0" distR="0" simplePos="0" relativeHeight="251709440" behindDoc="1" locked="0" layoutInCell="1" allowOverlap="1">
              <wp:simplePos x="0" y="0"/>
              <wp:positionH relativeFrom="page">
                <wp:posOffset>913765</wp:posOffset>
              </wp:positionH>
              <wp:positionV relativeFrom="page">
                <wp:posOffset>9937115</wp:posOffset>
              </wp:positionV>
              <wp:extent cx="556895" cy="194310"/>
              <wp:effectExtent l="0" t="0" r="0" b="0"/>
              <wp:wrapNone/>
              <wp:docPr id="61" name="Textbox 23"/>
              <wp:cNvGraphicFramePr/>
              <a:graphic xmlns:a="http://schemas.openxmlformats.org/drawingml/2006/main">
                <a:graphicData uri="http://schemas.microsoft.com/office/word/2010/wordprocessingShape">
                  <wps:wsp>
                    <wps:cNvSpPr txBox="1"/>
                    <wps:spPr>
                      <a:xfrm>
                        <a:off x="0" y="0"/>
                        <a:ext cx="556895" cy="194310"/>
                      </a:xfrm>
                      <a:prstGeom prst="rect">
                        <a:avLst/>
                      </a:prstGeom>
                    </wps:spPr>
                    <wps:txbx>
                      <w:txbxContent>
                        <w:p w14:paraId="705D2067">
                          <w:pPr>
                            <w:pStyle w:val="8"/>
                            <w:spacing w:before="10"/>
                            <w:ind w:left="20"/>
                          </w:pPr>
                          <w:r>
                            <w:rPr>
                              <w:spacing w:val="-2"/>
                            </w:rPr>
                            <w:t>CMRTC</w:t>
                          </w:r>
                        </w:p>
                      </w:txbxContent>
                    </wps:txbx>
                    <wps:bodyPr wrap="square" lIns="0" tIns="0" rIns="0" bIns="0" rtlCol="0">
                      <a:noAutofit/>
                    </wps:bodyPr>
                  </wps:wsp>
                </a:graphicData>
              </a:graphic>
            </wp:anchor>
          </w:drawing>
        </mc:Choice>
        <mc:Fallback>
          <w:pict>
            <v:shape id="Textbox 23" o:spid="_x0000_s1026" o:spt="202" type="#_x0000_t202" style="position:absolute;left:0pt;margin-left:71.95pt;margin-top:782.45pt;height:15.3pt;width:43.85pt;mso-position-horizontal-relative:page;mso-position-vertical-relative:page;z-index:-251607040;mso-width-relative:page;mso-height-relative:page;" filled="f" stroked="f" coordsize="21600,21600" o:gfxdata="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JwvafvaAAAADQEAAA8AAAAAAAAAAQAgAAAAIgAAAGRycy9kb3ducmV2LnhtbFBLAQIUABQA&#10;AAAIAIdO4kDBeUXQtQEAAHUDAAAOAAAAAAAAAAEAIAAAACkBAABkcnMvZTJvRG9jLnhtbFBLBQYA&#10;AAAABgAGAFkBAABQBQAAAAA=&#10;">
              <v:fill on="f" focussize="0,0"/>
              <v:stroke on="f"/>
              <v:imagedata o:title=""/>
              <o:lock v:ext="edit" aspectratio="f"/>
              <v:textbox inset="0mm,0mm,0mm,0mm">
                <w:txbxContent>
                  <w:p w14:paraId="705D2067">
                    <w:pPr>
                      <w:pStyle w:val="8"/>
                      <w:spacing w:before="10"/>
                      <w:ind w:left="20"/>
                    </w:pPr>
                    <w:r>
                      <w:rPr>
                        <w:spacing w:val="-2"/>
                      </w:rPr>
                      <w:t>CMRTC</w:t>
                    </w:r>
                  </w:p>
                </w:txbxContent>
              </v:textbox>
            </v:shape>
          </w:pict>
        </mc:Fallback>
      </mc:AlternateContent>
    </w:r>
    <w:r>
      <w:rPr>
        <w:sz w:val="20"/>
      </w:rPr>
      <mc:AlternateContent>
        <mc:Choice Requires="wps">
          <w:drawing>
            <wp:anchor distT="0" distB="0" distL="0" distR="0" simplePos="0" relativeHeight="251710464" behindDoc="1" locked="0" layoutInCell="1" allowOverlap="1">
              <wp:simplePos x="0" y="0"/>
              <wp:positionH relativeFrom="page">
                <wp:posOffset>6365240</wp:posOffset>
              </wp:positionH>
              <wp:positionV relativeFrom="page">
                <wp:posOffset>9976485</wp:posOffset>
              </wp:positionV>
              <wp:extent cx="241300" cy="194310"/>
              <wp:effectExtent l="0" t="0" r="0" b="0"/>
              <wp:wrapNone/>
              <wp:docPr id="62" name="Textbox 24"/>
              <wp:cNvGraphicFramePr/>
              <a:graphic xmlns:a="http://schemas.openxmlformats.org/drawingml/2006/main">
                <a:graphicData uri="http://schemas.microsoft.com/office/word/2010/wordprocessingShape">
                  <wps:wsp>
                    <wps:cNvSpPr txBox="1"/>
                    <wps:spPr>
                      <a:xfrm>
                        <a:off x="0" y="0"/>
                        <a:ext cx="241300" cy="194310"/>
                      </a:xfrm>
                      <a:prstGeom prst="rect">
                        <a:avLst/>
                      </a:prstGeom>
                    </wps:spPr>
                    <wps:txbx>
                      <w:txbxContent>
                        <w:p w14:paraId="124E906F">
                          <w:pPr>
                            <w:pStyle w:val="8"/>
                            <w:spacing w:before="10"/>
                            <w:ind w:left="60"/>
                            <w:rPr>
                              <w:rFonts w:hint="default"/>
                              <w:lang w:val="en-IN"/>
                            </w:rPr>
                          </w:pPr>
                          <w:r>
                            <w:rPr>
                              <w:rFonts w:hint="default"/>
                              <w:spacing w:val="-5"/>
                              <w:lang w:val="en-IN"/>
                            </w:rPr>
                            <w:t>39</w:t>
                          </w:r>
                        </w:p>
                      </w:txbxContent>
                    </wps:txbx>
                    <wps:bodyPr wrap="square" lIns="0" tIns="0" rIns="0" bIns="0" rtlCol="0">
                      <a:noAutofit/>
                    </wps:bodyPr>
                  </wps:wsp>
                </a:graphicData>
              </a:graphic>
            </wp:anchor>
          </w:drawing>
        </mc:Choice>
        <mc:Fallback>
          <w:pict>
            <v:shape id="Textbox 24" o:spid="_x0000_s1026" o:spt="202" type="#_x0000_t202" style="position:absolute;left:0pt;margin-left:501.2pt;margin-top:785.55pt;height:15.3pt;width:19pt;mso-position-horizontal-relative:page;mso-position-vertical-relative:page;z-index:-251606016;mso-width-relative:page;mso-height-relative:page;" filled="f" stroked="f" coordsize="21600,21600" o:gfxdata="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MmcU7LbAAAADwEAAA8AAAAAAAAAAQAgAAAAIgAAAGRycy9kb3ducmV2LnhtbFBLAQIUABQA&#10;AAAIAIdO4kCD2O3jtAEAAHUDAAAOAAAAAAAAAAEAIAAAACoBAABkcnMvZTJvRG9jLnhtbFBLBQYA&#10;AAAABgAGAFkBAABQBQAAAAA=&#10;">
              <v:fill on="f" focussize="0,0"/>
              <v:stroke on="f"/>
              <v:imagedata o:title=""/>
              <o:lock v:ext="edit" aspectratio="f"/>
              <v:textbox inset="0mm,0mm,0mm,0mm">
                <w:txbxContent>
                  <w:p w14:paraId="124E906F">
                    <w:pPr>
                      <w:pStyle w:val="8"/>
                      <w:spacing w:before="10"/>
                      <w:ind w:left="60"/>
                      <w:rPr>
                        <w:rFonts w:hint="default"/>
                        <w:lang w:val="en-IN"/>
                      </w:rPr>
                    </w:pPr>
                    <w:r>
                      <w:rPr>
                        <w:rFonts w:hint="default"/>
                        <w:spacing w:val="-5"/>
                        <w:lang w:val="en-IN"/>
                      </w:rPr>
                      <w:t>39</w:t>
                    </w:r>
                  </w:p>
                </w:txbxContent>
              </v:textbox>
            </v:shape>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BD795D">
    <w:pPr>
      <w:pStyle w:val="8"/>
      <w:spacing w:line="14" w:lineRule="auto"/>
      <w:rPr>
        <w:sz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D3676F">
    <w:pPr>
      <w:pStyle w:val="8"/>
      <w:spacing w:line="14" w:lineRule="auto"/>
      <w:rPr>
        <w:sz w:val="2"/>
      </w:rP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6DF436">
    <w:pPr>
      <w:pStyle w:val="8"/>
      <w:spacing w:line="14" w:lineRule="auto"/>
      <w:rPr>
        <w:sz w:val="20"/>
      </w:rPr>
    </w:pPr>
    <w:r>
      <w:rPr>
        <w:sz w:val="20"/>
      </w:rPr>
      <mc:AlternateContent>
        <mc:Choice Requires="wps">
          <w:drawing>
            <wp:anchor distT="0" distB="0" distL="0" distR="0" simplePos="0" relativeHeight="251675648" behindDoc="1" locked="0" layoutInCell="1" allowOverlap="1">
              <wp:simplePos x="0" y="0"/>
              <wp:positionH relativeFrom="page">
                <wp:posOffset>913765</wp:posOffset>
              </wp:positionH>
              <wp:positionV relativeFrom="page">
                <wp:posOffset>9976485</wp:posOffset>
              </wp:positionV>
              <wp:extent cx="556895" cy="194310"/>
              <wp:effectExtent l="0" t="0" r="0" b="0"/>
              <wp:wrapNone/>
              <wp:docPr id="36" name="Textbox 36"/>
              <wp:cNvGraphicFramePr/>
              <a:graphic xmlns:a="http://schemas.openxmlformats.org/drawingml/2006/main">
                <a:graphicData uri="http://schemas.microsoft.com/office/word/2010/wordprocessingShape">
                  <wps:wsp>
                    <wps:cNvSpPr txBox="1"/>
                    <wps:spPr>
                      <a:xfrm>
                        <a:off x="0" y="0"/>
                        <a:ext cx="556895" cy="194310"/>
                      </a:xfrm>
                      <a:prstGeom prst="rect">
                        <a:avLst/>
                      </a:prstGeom>
                    </wps:spPr>
                    <wps:txbx>
                      <w:txbxContent>
                        <w:p w14:paraId="4A83A59B">
                          <w:pPr>
                            <w:pStyle w:val="8"/>
                            <w:spacing w:before="10"/>
                            <w:ind w:left="20"/>
                          </w:pPr>
                          <w:r>
                            <w:rPr>
                              <w:spacing w:val="-2"/>
                            </w:rPr>
                            <w:t>CMRTC</w:t>
                          </w:r>
                        </w:p>
                      </w:txbxContent>
                    </wps:txbx>
                    <wps:bodyPr wrap="square" lIns="0" tIns="0" rIns="0" bIns="0" rtlCol="0">
                      <a:noAutofit/>
                    </wps:bodyPr>
                  </wps:wsp>
                </a:graphicData>
              </a:graphic>
            </wp:anchor>
          </w:drawing>
        </mc:Choice>
        <mc:Fallback>
          <w:pict>
            <v:shape id="Textbox 36" o:spid="_x0000_s1026" o:spt="202" type="#_x0000_t202" style="position:absolute;left:0pt;margin-left:71.95pt;margin-top:785.55pt;height:15.3pt;width:43.85pt;mso-position-horizontal-relative:page;mso-position-vertical-relative:page;z-index:-251640832;mso-width-relative:page;mso-height-relative:page;" filled="f" stroked="f" coordsize="21600,21600" o:gfxdata="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AGumfXbAAAADQEAAA8AAAAAAAAAAQAgAAAAIgAAAGRycy9kb3ducmV2LnhtbFBLAQIUABQA&#10;AAAIAIdO4kAfj8Q0tAEAAHUDAAAOAAAAAAAAAAEAIAAAACoBAABkcnMvZTJvRG9jLnhtbFBLBQYA&#10;AAAABgAGAFkBAABQBQAAAAA=&#10;">
              <v:fill on="f" focussize="0,0"/>
              <v:stroke on="f"/>
              <v:imagedata o:title=""/>
              <o:lock v:ext="edit" aspectratio="f"/>
              <v:textbox inset="0mm,0mm,0mm,0mm">
                <w:txbxContent>
                  <w:p w14:paraId="4A83A59B">
                    <w:pPr>
                      <w:pStyle w:val="8"/>
                      <w:spacing w:before="10"/>
                      <w:ind w:left="20"/>
                    </w:pPr>
                    <w:r>
                      <w:rPr>
                        <w:spacing w:val="-2"/>
                      </w:rPr>
                      <w:t>CMRTC</w:t>
                    </w:r>
                  </w:p>
                </w:txbxContent>
              </v:textbox>
            </v:shape>
          </w:pict>
        </mc:Fallback>
      </mc:AlternateContent>
    </w:r>
    <w:r>
      <w:rPr>
        <w:sz w:val="20"/>
      </w:rPr>
      <mc:AlternateContent>
        <mc:Choice Requires="wps">
          <w:drawing>
            <wp:anchor distT="0" distB="0" distL="0" distR="0" simplePos="0" relativeHeight="251676672" behindDoc="1" locked="0" layoutInCell="1" allowOverlap="1">
              <wp:simplePos x="0" y="0"/>
              <wp:positionH relativeFrom="page">
                <wp:posOffset>6443980</wp:posOffset>
              </wp:positionH>
              <wp:positionV relativeFrom="page">
                <wp:posOffset>10006965</wp:posOffset>
              </wp:positionV>
              <wp:extent cx="241300" cy="194310"/>
              <wp:effectExtent l="0" t="0" r="0" b="0"/>
              <wp:wrapNone/>
              <wp:docPr id="37" name="Textbox 37"/>
              <wp:cNvGraphicFramePr/>
              <a:graphic xmlns:a="http://schemas.openxmlformats.org/drawingml/2006/main">
                <a:graphicData uri="http://schemas.microsoft.com/office/word/2010/wordprocessingShape">
                  <wps:wsp>
                    <wps:cNvSpPr txBox="1"/>
                    <wps:spPr>
                      <a:xfrm>
                        <a:off x="0" y="0"/>
                        <a:ext cx="241300" cy="194310"/>
                      </a:xfrm>
                      <a:prstGeom prst="rect">
                        <a:avLst/>
                      </a:prstGeom>
                    </wps:spPr>
                    <wps:txbx>
                      <w:txbxContent>
                        <w:p w14:paraId="1ECF1A6E">
                          <w:pPr>
                            <w:pStyle w:val="8"/>
                            <w:spacing w:before="10"/>
                            <w:ind w:left="60"/>
                            <w:rPr>
                              <w:rFonts w:hint="default"/>
                              <w:lang w:val="en-IN"/>
                            </w:rPr>
                          </w:pPr>
                          <w:r>
                            <w:rPr>
                              <w:rFonts w:hint="default"/>
                              <w:lang w:val="en-IN"/>
                            </w:rPr>
                            <w:t>40</w:t>
                          </w:r>
                        </w:p>
                      </w:txbxContent>
                    </wps:txbx>
                    <wps:bodyPr wrap="square" lIns="0" tIns="0" rIns="0" bIns="0" rtlCol="0">
                      <a:noAutofit/>
                    </wps:bodyPr>
                  </wps:wsp>
                </a:graphicData>
              </a:graphic>
            </wp:anchor>
          </w:drawing>
        </mc:Choice>
        <mc:Fallback>
          <w:pict>
            <v:shape id="Textbox 37" o:spid="_x0000_s1026" o:spt="202" type="#_x0000_t202" style="position:absolute;left:0pt;margin-left:507.4pt;margin-top:787.95pt;height:15.3pt;width:19pt;mso-position-horizontal-relative:page;mso-position-vertical-relative:page;z-index:-251639808;mso-width-relative:page;mso-height-relative:page;" filled="f" stroked="f" coordsize="21600,21600" o:gfxdata="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69ED9NsAAAAPAQAADwAAAAAAAAABACAAAAAiAAAAZHJzL2Rvd25yZXYueG1sUEsBAhQAFAAA&#10;AAgAh07iQFUlxeGzAQAAdQMAAA4AAAAAAAAAAQAgAAAAKgEAAGRycy9lMm9Eb2MueG1sUEsFBgAA&#10;AAAGAAYAWQEAAE8FAAAAAA==&#10;">
              <v:fill on="f" focussize="0,0"/>
              <v:stroke on="f"/>
              <v:imagedata o:title=""/>
              <o:lock v:ext="edit" aspectratio="f"/>
              <v:textbox inset="0mm,0mm,0mm,0mm">
                <w:txbxContent>
                  <w:p w14:paraId="1ECF1A6E">
                    <w:pPr>
                      <w:pStyle w:val="8"/>
                      <w:spacing w:before="10"/>
                      <w:ind w:left="60"/>
                      <w:rPr>
                        <w:rFonts w:hint="default"/>
                        <w:lang w:val="en-IN"/>
                      </w:rPr>
                    </w:pPr>
                    <w:r>
                      <w:rPr>
                        <w:rFonts w:hint="default"/>
                        <w:lang w:val="en-IN"/>
                      </w:rPr>
                      <w:t>40</w:t>
                    </w:r>
                  </w:p>
                </w:txbxContent>
              </v:textbox>
            </v:shape>
          </w:pict>
        </mc:Fallback>
      </mc:AlternateConten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B0A03A">
    <w:pPr>
      <w:pStyle w:val="8"/>
      <w:spacing w:line="14" w:lineRule="auto"/>
      <w:rPr>
        <w:sz w:val="20"/>
      </w:rPr>
    </w:pPr>
    <w:r>
      <w:rPr>
        <w:sz w:val="20"/>
      </w:rPr>
      <mc:AlternateContent>
        <mc:Choice Requires="wps">
          <w:drawing>
            <wp:anchor distT="0" distB="0" distL="0" distR="0" simplePos="0" relativeHeight="251693056" behindDoc="1" locked="0" layoutInCell="1" allowOverlap="1">
              <wp:simplePos x="0" y="0"/>
              <wp:positionH relativeFrom="page">
                <wp:posOffset>913765</wp:posOffset>
              </wp:positionH>
              <wp:positionV relativeFrom="page">
                <wp:posOffset>9976485</wp:posOffset>
              </wp:positionV>
              <wp:extent cx="556895" cy="194310"/>
              <wp:effectExtent l="0" t="0" r="0" b="0"/>
              <wp:wrapNone/>
              <wp:docPr id="41" name="Textbox 36"/>
              <wp:cNvGraphicFramePr/>
              <a:graphic xmlns:a="http://schemas.openxmlformats.org/drawingml/2006/main">
                <a:graphicData uri="http://schemas.microsoft.com/office/word/2010/wordprocessingShape">
                  <wps:wsp>
                    <wps:cNvSpPr txBox="1"/>
                    <wps:spPr>
                      <a:xfrm>
                        <a:off x="0" y="0"/>
                        <a:ext cx="556895" cy="194310"/>
                      </a:xfrm>
                      <a:prstGeom prst="rect">
                        <a:avLst/>
                      </a:prstGeom>
                    </wps:spPr>
                    <wps:txbx>
                      <w:txbxContent>
                        <w:p w14:paraId="5743F33F">
                          <w:pPr>
                            <w:pStyle w:val="8"/>
                            <w:spacing w:before="10"/>
                            <w:ind w:left="20"/>
                          </w:pPr>
                          <w:r>
                            <w:rPr>
                              <w:spacing w:val="-2"/>
                            </w:rPr>
                            <w:t>CMRTC</w:t>
                          </w:r>
                        </w:p>
                      </w:txbxContent>
                    </wps:txbx>
                    <wps:bodyPr wrap="square" lIns="0" tIns="0" rIns="0" bIns="0" rtlCol="0">
                      <a:noAutofit/>
                    </wps:bodyPr>
                  </wps:wsp>
                </a:graphicData>
              </a:graphic>
            </wp:anchor>
          </w:drawing>
        </mc:Choice>
        <mc:Fallback>
          <w:pict>
            <v:shape id="Textbox 36" o:spid="_x0000_s1026" o:spt="202" type="#_x0000_t202" style="position:absolute;left:0pt;margin-left:71.95pt;margin-top:785.55pt;height:15.3pt;width:43.85pt;mso-position-horizontal-relative:page;mso-position-vertical-relative:page;z-index:-251623424;mso-width-relative:page;mso-height-relative:page;" filled="f" stroked="f" coordsize="21600,21600" o:gfxdata="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Brpn12wAAAA0BAAAPAAAAAAAAAAEAIAAAACIAAABkcnMvZG93bnJldi54bWxQSwECFAAU&#10;AAAACACHTuJAyR0s6LUBAAB1AwAADgAAAAAAAAABACAAAAAqAQAAZHJzL2Uyb0RvYy54bWxQSwUG&#10;AAAAAAYABgBZAQAAUQUAAAAA&#10;">
              <v:fill on="f" focussize="0,0"/>
              <v:stroke on="f"/>
              <v:imagedata o:title=""/>
              <o:lock v:ext="edit" aspectratio="f"/>
              <v:textbox inset="0mm,0mm,0mm,0mm">
                <w:txbxContent>
                  <w:p w14:paraId="5743F33F">
                    <w:pPr>
                      <w:pStyle w:val="8"/>
                      <w:spacing w:before="10"/>
                      <w:ind w:left="20"/>
                    </w:pPr>
                    <w:r>
                      <w:rPr>
                        <w:spacing w:val="-2"/>
                      </w:rPr>
                      <w:t>CMRTC</w:t>
                    </w:r>
                  </w:p>
                </w:txbxContent>
              </v:textbox>
            </v:shape>
          </w:pict>
        </mc:Fallback>
      </mc:AlternateContent>
    </w:r>
    <w:r>
      <w:rPr>
        <w:sz w:val="20"/>
      </w:rPr>
      <mc:AlternateContent>
        <mc:Choice Requires="wps">
          <w:drawing>
            <wp:anchor distT="0" distB="0" distL="0" distR="0" simplePos="0" relativeHeight="251694080" behindDoc="1" locked="0" layoutInCell="1" allowOverlap="1">
              <wp:simplePos x="0" y="0"/>
              <wp:positionH relativeFrom="page">
                <wp:posOffset>6443980</wp:posOffset>
              </wp:positionH>
              <wp:positionV relativeFrom="page">
                <wp:posOffset>10006965</wp:posOffset>
              </wp:positionV>
              <wp:extent cx="241300" cy="194310"/>
              <wp:effectExtent l="0" t="0" r="0" b="0"/>
              <wp:wrapNone/>
              <wp:docPr id="46" name="Textbox 37"/>
              <wp:cNvGraphicFramePr/>
              <a:graphic xmlns:a="http://schemas.openxmlformats.org/drawingml/2006/main">
                <a:graphicData uri="http://schemas.microsoft.com/office/word/2010/wordprocessingShape">
                  <wps:wsp>
                    <wps:cNvSpPr txBox="1"/>
                    <wps:spPr>
                      <a:xfrm>
                        <a:off x="0" y="0"/>
                        <a:ext cx="241300" cy="194310"/>
                      </a:xfrm>
                      <a:prstGeom prst="rect">
                        <a:avLst/>
                      </a:prstGeom>
                    </wps:spPr>
                    <wps:txbx>
                      <w:txbxContent>
                        <w:p w14:paraId="0B84535E">
                          <w:pPr>
                            <w:pStyle w:val="8"/>
                            <w:spacing w:before="10"/>
                            <w:ind w:left="60"/>
                            <w:rPr>
                              <w:rFonts w:hint="default"/>
                              <w:lang w:val="en-IN"/>
                            </w:rPr>
                          </w:pPr>
                          <w:r>
                            <w:rPr>
                              <w:rFonts w:hint="default"/>
                              <w:lang w:val="en-IN"/>
                            </w:rPr>
                            <w:t>41</w:t>
                          </w:r>
                        </w:p>
                      </w:txbxContent>
                    </wps:txbx>
                    <wps:bodyPr wrap="square" lIns="0" tIns="0" rIns="0" bIns="0" rtlCol="0">
                      <a:noAutofit/>
                    </wps:bodyPr>
                  </wps:wsp>
                </a:graphicData>
              </a:graphic>
            </wp:anchor>
          </w:drawing>
        </mc:Choice>
        <mc:Fallback>
          <w:pict>
            <v:shape id="Textbox 37" o:spid="_x0000_s1026" o:spt="202" type="#_x0000_t202" style="position:absolute;left:0pt;margin-left:507.4pt;margin-top:787.95pt;height:15.3pt;width:19pt;mso-position-horizontal-relative:page;mso-position-vertical-relative:page;z-index:-251622400;mso-width-relative:page;mso-height-relative:page;" filled="f" stroked="f" coordsize="21600,21600" o:gfxdata="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69ED9NsAAAAPAQAADwAAAAAAAAABACAAAAAiAAAAZHJzL2Rvd25yZXYueG1sUEsBAhQAFAAA&#10;AAgAh07iQGp+qhGzAQAAdQMAAA4AAAAAAAAAAQAgAAAAKgEAAGRycy9lMm9Eb2MueG1sUEsFBgAA&#10;AAAGAAYAWQEAAE8FAAAAAA==&#10;">
              <v:fill on="f" focussize="0,0"/>
              <v:stroke on="f"/>
              <v:imagedata o:title=""/>
              <o:lock v:ext="edit" aspectratio="f"/>
              <v:textbox inset="0mm,0mm,0mm,0mm">
                <w:txbxContent>
                  <w:p w14:paraId="0B84535E">
                    <w:pPr>
                      <w:pStyle w:val="8"/>
                      <w:spacing w:before="10"/>
                      <w:ind w:left="60"/>
                      <w:rPr>
                        <w:rFonts w:hint="default"/>
                        <w:lang w:val="en-IN"/>
                      </w:rPr>
                    </w:pPr>
                    <w:r>
                      <w:rPr>
                        <w:rFonts w:hint="default"/>
                        <w:lang w:val="en-IN"/>
                      </w:rPr>
                      <w:t>41</w:t>
                    </w:r>
                  </w:p>
                </w:txbxContent>
              </v:textbox>
            </v:shape>
          </w:pict>
        </mc:Fallback>
      </mc:AlternateConten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D0A210">
    <w:pPr>
      <w:pStyle w:val="8"/>
      <w:spacing w:line="14" w:lineRule="auto"/>
      <w:rPr>
        <w:sz w:val="20"/>
      </w:rPr>
    </w:pPr>
    <w:r>
      <w:rPr>
        <w:sz w:val="20"/>
      </w:rPr>
      <mc:AlternateContent>
        <mc:Choice Requires="wps">
          <w:drawing>
            <wp:anchor distT="0" distB="0" distL="114300" distR="114300" simplePos="0" relativeHeight="251688960" behindDoc="0" locked="0" layoutInCell="1" allowOverlap="1">
              <wp:simplePos x="0" y="0"/>
              <wp:positionH relativeFrom="column">
                <wp:posOffset>11430</wp:posOffset>
              </wp:positionH>
              <wp:positionV relativeFrom="paragraph">
                <wp:posOffset>-917575</wp:posOffset>
              </wp:positionV>
              <wp:extent cx="5801995" cy="288925"/>
              <wp:effectExtent l="4445" t="4445" r="15240" b="11430"/>
              <wp:wrapNone/>
              <wp:docPr id="28" name="Text Box 28"/>
              <wp:cNvGraphicFramePr/>
              <a:graphic xmlns:a="http://schemas.openxmlformats.org/drawingml/2006/main">
                <a:graphicData uri="http://schemas.microsoft.com/office/word/2010/wordprocessingShape">
                  <wps:wsp>
                    <wps:cNvSpPr txBox="1"/>
                    <wps:spPr>
                      <a:xfrm>
                        <a:off x="998220" y="9846945"/>
                        <a:ext cx="5801995" cy="28892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4BF27E3"/>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9pt;margin-top:-72.25pt;height:22.75pt;width:456.85pt;z-index:251688960;mso-width-relative:page;mso-height-relative:page;" fillcolor="#FFFFFF [3201]" filled="t" stroked="t" coordsize="21600,21600" o:gfxdata="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s1qL82AAAAAoBAAAPAAAA&#10;AAAAAAEAIAAAACIAAABkcnMvZG93bnJldi54bWxQSwECFAAUAAAACACHTuJA+dJYhE4CAADEBAAA&#10;DgAAAAAAAAABACAAAAAnAQAAZHJzL2Uyb0RvYy54bWxQSwUGAAAAAAYABgBZAQAA5wUAAAAA&#10;">
              <v:fill on="t" focussize="0,0"/>
              <v:stroke weight="0.5pt" color="#FFFFFF [3212]" joinstyle="round"/>
              <v:imagedata o:title=""/>
              <o:lock v:ext="edit" aspectratio="f"/>
              <v:textbox>
                <w:txbxContent>
                  <w:p w14:paraId="04BF27E3"/>
                </w:txbxContent>
              </v:textbox>
            </v:shape>
          </w:pict>
        </mc:Fallback>
      </mc:AlternateContent>
    </w:r>
    <w:r>
      <w:rPr>
        <w:sz w:val="20"/>
      </w:rPr>
      <mc:AlternateContent>
        <mc:Choice Requires="wps">
          <w:drawing>
            <wp:anchor distT="0" distB="0" distL="0" distR="0" simplePos="0" relativeHeight="251686912" behindDoc="1" locked="0" layoutInCell="1" allowOverlap="1">
              <wp:simplePos x="0" y="0"/>
              <wp:positionH relativeFrom="page">
                <wp:posOffset>913765</wp:posOffset>
              </wp:positionH>
              <wp:positionV relativeFrom="page">
                <wp:posOffset>9976485</wp:posOffset>
              </wp:positionV>
              <wp:extent cx="556895" cy="194310"/>
              <wp:effectExtent l="0" t="0" r="0" b="0"/>
              <wp:wrapNone/>
              <wp:docPr id="20" name="Textbox 36"/>
              <wp:cNvGraphicFramePr/>
              <a:graphic xmlns:a="http://schemas.openxmlformats.org/drawingml/2006/main">
                <a:graphicData uri="http://schemas.microsoft.com/office/word/2010/wordprocessingShape">
                  <wps:wsp>
                    <wps:cNvSpPr txBox="1"/>
                    <wps:spPr>
                      <a:xfrm>
                        <a:off x="0" y="0"/>
                        <a:ext cx="556895" cy="194310"/>
                      </a:xfrm>
                      <a:prstGeom prst="rect">
                        <a:avLst/>
                      </a:prstGeom>
                    </wps:spPr>
                    <wps:txbx>
                      <w:txbxContent>
                        <w:p w14:paraId="5F7A0664">
                          <w:pPr>
                            <w:pStyle w:val="8"/>
                            <w:spacing w:before="10"/>
                            <w:ind w:left="20"/>
                          </w:pPr>
                        </w:p>
                      </w:txbxContent>
                    </wps:txbx>
                    <wps:bodyPr wrap="square" lIns="0" tIns="0" rIns="0" bIns="0" rtlCol="0">
                      <a:noAutofit/>
                    </wps:bodyPr>
                  </wps:wsp>
                </a:graphicData>
              </a:graphic>
            </wp:anchor>
          </w:drawing>
        </mc:Choice>
        <mc:Fallback>
          <w:pict>
            <v:shape id="Textbox 36" o:spid="_x0000_s1026" o:spt="202" type="#_x0000_t202" style="position:absolute;left:0pt;margin-left:71.95pt;margin-top:785.55pt;height:15.3pt;width:43.85pt;mso-position-horizontal-relative:page;mso-position-vertical-relative:page;z-index:-251629568;mso-width-relative:page;mso-height-relative:page;" filled="f" stroked="f" coordsize="21600,21600" o:gfxdata="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AGumfXbAAAADQEAAA8AAAAAAAAAAQAgAAAAIgAAAGRycy9kb3ducmV2LnhtbFBLAQIUABQA&#10;AAAIAIdO4kCvH6/RtAEAAHUDAAAOAAAAAAAAAAEAIAAAACoBAABkcnMvZTJvRG9jLnhtbFBLBQYA&#10;AAAABgAGAFkBAABQBQAAAAA=&#10;">
              <v:fill on="f" focussize="0,0"/>
              <v:stroke on="f"/>
              <v:imagedata o:title=""/>
              <o:lock v:ext="edit" aspectratio="f"/>
              <v:textbox inset="0mm,0mm,0mm,0mm">
                <w:txbxContent>
                  <w:p w14:paraId="5F7A0664">
                    <w:pPr>
                      <w:pStyle w:val="8"/>
                      <w:spacing w:before="10"/>
                      <w:ind w:left="20"/>
                    </w:pPr>
                  </w:p>
                </w:txbxContent>
              </v:textbox>
            </v:shape>
          </w:pict>
        </mc:Fallback>
      </mc:AlternateContent>
    </w:r>
    <w:r>
      <w:rPr>
        <w:sz w:val="20"/>
      </w:rPr>
      <mc:AlternateContent>
        <mc:Choice Requires="wps">
          <w:drawing>
            <wp:anchor distT="0" distB="0" distL="0" distR="0" simplePos="0" relativeHeight="251687936" behindDoc="1" locked="0" layoutInCell="1" allowOverlap="1">
              <wp:simplePos x="0" y="0"/>
              <wp:positionH relativeFrom="page">
                <wp:posOffset>6443980</wp:posOffset>
              </wp:positionH>
              <wp:positionV relativeFrom="page">
                <wp:posOffset>10006965</wp:posOffset>
              </wp:positionV>
              <wp:extent cx="241300" cy="194310"/>
              <wp:effectExtent l="0" t="0" r="0" b="0"/>
              <wp:wrapNone/>
              <wp:docPr id="21" name="Textbox 37"/>
              <wp:cNvGraphicFramePr/>
              <a:graphic xmlns:a="http://schemas.openxmlformats.org/drawingml/2006/main">
                <a:graphicData uri="http://schemas.microsoft.com/office/word/2010/wordprocessingShape">
                  <wps:wsp>
                    <wps:cNvSpPr txBox="1"/>
                    <wps:spPr>
                      <a:xfrm>
                        <a:off x="0" y="0"/>
                        <a:ext cx="241300" cy="194310"/>
                      </a:xfrm>
                      <a:prstGeom prst="rect">
                        <a:avLst/>
                      </a:prstGeom>
                    </wps:spPr>
                    <wps:txbx>
                      <w:txbxContent>
                        <w:p w14:paraId="04E95235">
                          <w:pPr>
                            <w:pStyle w:val="8"/>
                            <w:spacing w:before="10"/>
                            <w:ind w:left="60"/>
                          </w:pPr>
                        </w:p>
                      </w:txbxContent>
                    </wps:txbx>
                    <wps:bodyPr wrap="square" lIns="0" tIns="0" rIns="0" bIns="0" rtlCol="0">
                      <a:noAutofit/>
                    </wps:bodyPr>
                  </wps:wsp>
                </a:graphicData>
              </a:graphic>
            </wp:anchor>
          </w:drawing>
        </mc:Choice>
        <mc:Fallback>
          <w:pict>
            <v:shape id="Textbox 37" o:spid="_x0000_s1026" o:spt="202" type="#_x0000_t202" style="position:absolute;left:0pt;margin-left:507.4pt;margin-top:787.95pt;height:15.3pt;width:19pt;mso-position-horizontal-relative:page;mso-position-vertical-relative:page;z-index:-251628544;mso-width-relative:page;mso-height-relative:page;" filled="f" stroked="f" coordsize="21600,21600" o:gfxdata="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OvRA/TbAAAADwEAAA8AAAAAAAAAAQAgAAAAIgAAAGRycy9kb3ducmV2LnhtbFBLAQIUABQA&#10;AAAIAIdO4kDlta4EtAEAAHUDAAAOAAAAAAAAAAEAIAAAACoBAABkcnMvZTJvRG9jLnhtbFBLBQYA&#10;AAAABgAGAFkBAABQBQAAAAA=&#10;">
              <v:fill on="f" focussize="0,0"/>
              <v:stroke on="f"/>
              <v:imagedata o:title=""/>
              <o:lock v:ext="edit" aspectratio="f"/>
              <v:textbox inset="0mm,0mm,0mm,0mm">
                <w:txbxContent>
                  <w:p w14:paraId="04E95235">
                    <w:pPr>
                      <w:pStyle w:val="8"/>
                      <w:spacing w:before="10"/>
                      <w:ind w:left="60"/>
                    </w:pPr>
                  </w:p>
                </w:txbxContent>
              </v:textbox>
            </v:shape>
          </w:pict>
        </mc:Fallback>
      </mc:AlternateConten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ABD961">
    <w:pPr>
      <w:pStyle w:val="8"/>
      <w:spacing w:line="14" w:lineRule="auto"/>
      <w:rPr>
        <w:sz w:val="20"/>
      </w:rPr>
    </w:pPr>
    <w:r>
      <w:rPr>
        <w:sz w:val="20"/>
      </w:rPr>
      <mc:AlternateContent>
        <mc:Choice Requires="wps">
          <w:drawing>
            <wp:anchor distT="0" distB="0" distL="0" distR="0" simplePos="0" relativeHeight="251678720" behindDoc="1" locked="0" layoutInCell="1" allowOverlap="1">
              <wp:simplePos x="0" y="0"/>
              <wp:positionH relativeFrom="page">
                <wp:posOffset>913765</wp:posOffset>
              </wp:positionH>
              <wp:positionV relativeFrom="page">
                <wp:posOffset>9937115</wp:posOffset>
              </wp:positionV>
              <wp:extent cx="556895" cy="194310"/>
              <wp:effectExtent l="0" t="0" r="0" b="0"/>
              <wp:wrapNone/>
              <wp:docPr id="39" name="Textbox 39"/>
              <wp:cNvGraphicFramePr/>
              <a:graphic xmlns:a="http://schemas.openxmlformats.org/drawingml/2006/main">
                <a:graphicData uri="http://schemas.microsoft.com/office/word/2010/wordprocessingShape">
                  <wps:wsp>
                    <wps:cNvSpPr txBox="1"/>
                    <wps:spPr>
                      <a:xfrm>
                        <a:off x="0" y="0"/>
                        <a:ext cx="556895" cy="194310"/>
                      </a:xfrm>
                      <a:prstGeom prst="rect">
                        <a:avLst/>
                      </a:prstGeom>
                    </wps:spPr>
                    <wps:txbx>
                      <w:txbxContent>
                        <w:p w14:paraId="0172E1DB">
                          <w:pPr>
                            <w:pStyle w:val="8"/>
                            <w:spacing w:before="10"/>
                            <w:ind w:left="20"/>
                          </w:pPr>
                          <w:r>
                            <w:rPr>
                              <w:spacing w:val="-2"/>
                            </w:rPr>
                            <w:t>CMRTC</w:t>
                          </w:r>
                        </w:p>
                      </w:txbxContent>
                    </wps:txbx>
                    <wps:bodyPr wrap="square" lIns="0" tIns="0" rIns="0" bIns="0" rtlCol="0">
                      <a:noAutofit/>
                    </wps:bodyPr>
                  </wps:wsp>
                </a:graphicData>
              </a:graphic>
            </wp:anchor>
          </w:drawing>
        </mc:Choice>
        <mc:Fallback>
          <w:pict>
            <v:shape id="Textbox 39" o:spid="_x0000_s1026" o:spt="202" type="#_x0000_t202" style="position:absolute;left:0pt;margin-left:71.95pt;margin-top:782.45pt;height:15.3pt;width:43.85pt;mso-position-horizontal-relative:page;mso-position-vertical-relative:page;z-index:-251637760;mso-width-relative:page;mso-height-relative:page;" filled="f" stroked="f" coordsize="21600,21600" o:gfxdata="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nC9p+9oAAAANAQAADwAAAAAAAAABACAAAAAiAAAAZHJzL2Rvd25yZXYueG1sUEsBAhQAFAAA&#10;AAgAh07iQPFAOyS0AQAAdQMAAA4AAAAAAAAAAQAgAAAAKQEAAGRycy9lMm9Eb2MueG1sUEsFBgAA&#10;AAAGAAYAWQEAAE8FAAAAAA==&#10;">
              <v:fill on="f" focussize="0,0"/>
              <v:stroke on="f"/>
              <v:imagedata o:title=""/>
              <o:lock v:ext="edit" aspectratio="f"/>
              <v:textbox inset="0mm,0mm,0mm,0mm">
                <w:txbxContent>
                  <w:p w14:paraId="0172E1DB">
                    <w:pPr>
                      <w:pStyle w:val="8"/>
                      <w:spacing w:before="10"/>
                      <w:ind w:left="20"/>
                    </w:pPr>
                    <w:r>
                      <w:rPr>
                        <w:spacing w:val="-2"/>
                      </w:rPr>
                      <w:t>CMRTC</w:t>
                    </w:r>
                  </w:p>
                </w:txbxContent>
              </v:textbox>
            </v:shape>
          </w:pict>
        </mc:Fallback>
      </mc:AlternateContent>
    </w:r>
    <w:r>
      <w:rPr>
        <w:sz w:val="20"/>
      </w:rPr>
      <mc:AlternateContent>
        <mc:Choice Requires="wps">
          <w:drawing>
            <wp:anchor distT="0" distB="0" distL="0" distR="0" simplePos="0" relativeHeight="251679744" behindDoc="1" locked="0" layoutInCell="1" allowOverlap="1">
              <wp:simplePos x="0" y="0"/>
              <wp:positionH relativeFrom="page">
                <wp:posOffset>6365240</wp:posOffset>
              </wp:positionH>
              <wp:positionV relativeFrom="page">
                <wp:posOffset>9976485</wp:posOffset>
              </wp:positionV>
              <wp:extent cx="241300" cy="194310"/>
              <wp:effectExtent l="0" t="0" r="0" b="0"/>
              <wp:wrapNone/>
              <wp:docPr id="40" name="Textbox 40"/>
              <wp:cNvGraphicFramePr/>
              <a:graphic xmlns:a="http://schemas.openxmlformats.org/drawingml/2006/main">
                <a:graphicData uri="http://schemas.microsoft.com/office/word/2010/wordprocessingShape">
                  <wps:wsp>
                    <wps:cNvSpPr txBox="1"/>
                    <wps:spPr>
                      <a:xfrm>
                        <a:off x="0" y="0"/>
                        <a:ext cx="241300" cy="194310"/>
                      </a:xfrm>
                      <a:prstGeom prst="rect">
                        <a:avLst/>
                      </a:prstGeom>
                    </wps:spPr>
                    <wps:txbx>
                      <w:txbxContent>
                        <w:p w14:paraId="0E7FC6A1">
                          <w:pPr>
                            <w:pStyle w:val="8"/>
                            <w:spacing w:before="10"/>
                            <w:ind w:left="60"/>
                            <w:rPr>
                              <w:rFonts w:hint="default"/>
                              <w:lang w:val="en-IN"/>
                            </w:rPr>
                          </w:pPr>
                          <w:r>
                            <w:rPr>
                              <w:rFonts w:hint="default"/>
                              <w:lang w:val="en-IN"/>
                            </w:rPr>
                            <w:t>42</w:t>
                          </w:r>
                        </w:p>
                      </w:txbxContent>
                    </wps:txbx>
                    <wps:bodyPr wrap="square" lIns="0" tIns="0" rIns="0" bIns="0" rtlCol="0">
                      <a:noAutofit/>
                    </wps:bodyPr>
                  </wps:wsp>
                </a:graphicData>
              </a:graphic>
            </wp:anchor>
          </w:drawing>
        </mc:Choice>
        <mc:Fallback>
          <w:pict>
            <v:shape id="Textbox 40" o:spid="_x0000_s1026" o:spt="202" type="#_x0000_t202" style="position:absolute;left:0pt;margin-left:501.2pt;margin-top:785.55pt;height:15.3pt;width:19pt;mso-position-horizontal-relative:page;mso-position-vertical-relative:page;z-index:-251636736;mso-width-relative:page;mso-height-relative:page;" filled="f" stroked="f" coordsize="21600,21600" o:gfxdata="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MmcU7LbAAAADwEAAA8AAAAAAAAAAQAgAAAAIgAAAGRycy9kb3ducmV2LnhtbFBLAQIUABQAAAAI&#10;AIdO4kDXY59fsQEAAHUDAAAOAAAAAAAAAAEAIAAAACoBAABkcnMvZTJvRG9jLnhtbFBLBQYAAAAA&#10;BgAGAFkBAABNBQAAAAA=&#10;">
              <v:fill on="f" focussize="0,0"/>
              <v:stroke on="f"/>
              <v:imagedata o:title=""/>
              <o:lock v:ext="edit" aspectratio="f"/>
              <v:textbox inset="0mm,0mm,0mm,0mm">
                <w:txbxContent>
                  <w:p w14:paraId="0E7FC6A1">
                    <w:pPr>
                      <w:pStyle w:val="8"/>
                      <w:spacing w:before="10"/>
                      <w:ind w:left="60"/>
                      <w:rPr>
                        <w:rFonts w:hint="default"/>
                        <w:lang w:val="en-IN"/>
                      </w:rPr>
                    </w:pPr>
                    <w:r>
                      <w:rPr>
                        <w:rFonts w:hint="default"/>
                        <w:lang w:val="en-IN"/>
                      </w:rPr>
                      <w:t>42</w:t>
                    </w:r>
                  </w:p>
                </w:txbxContent>
              </v:textbox>
            </v:shape>
          </w:pict>
        </mc:Fallback>
      </mc:AlternateConten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79CD6C">
    <w:pPr>
      <w:pStyle w:val="8"/>
      <w:spacing w:line="14" w:lineRule="auto"/>
      <w:rPr>
        <w:sz w:val="20"/>
      </w:rPr>
    </w:pPr>
    <w:r>
      <w:rPr>
        <w:sz w:val="20"/>
      </w:rPr>
      <mc:AlternateContent>
        <mc:Choice Requires="wps">
          <w:drawing>
            <wp:anchor distT="0" distB="0" distL="0" distR="0" simplePos="0" relativeHeight="251695104" behindDoc="1" locked="0" layoutInCell="1" allowOverlap="1">
              <wp:simplePos x="0" y="0"/>
              <wp:positionH relativeFrom="page">
                <wp:posOffset>913765</wp:posOffset>
              </wp:positionH>
              <wp:positionV relativeFrom="page">
                <wp:posOffset>9937115</wp:posOffset>
              </wp:positionV>
              <wp:extent cx="556895" cy="194310"/>
              <wp:effectExtent l="0" t="0" r="0" b="0"/>
              <wp:wrapNone/>
              <wp:docPr id="47" name="Textbox 39"/>
              <wp:cNvGraphicFramePr/>
              <a:graphic xmlns:a="http://schemas.openxmlformats.org/drawingml/2006/main">
                <a:graphicData uri="http://schemas.microsoft.com/office/word/2010/wordprocessingShape">
                  <wps:wsp>
                    <wps:cNvSpPr txBox="1"/>
                    <wps:spPr>
                      <a:xfrm>
                        <a:off x="0" y="0"/>
                        <a:ext cx="556895" cy="194310"/>
                      </a:xfrm>
                      <a:prstGeom prst="rect">
                        <a:avLst/>
                      </a:prstGeom>
                    </wps:spPr>
                    <wps:txbx>
                      <w:txbxContent>
                        <w:p w14:paraId="0F2BA43A">
                          <w:pPr>
                            <w:pStyle w:val="8"/>
                            <w:spacing w:before="10"/>
                            <w:ind w:left="20"/>
                          </w:pPr>
                          <w:r>
                            <w:rPr>
                              <w:spacing w:val="-2"/>
                            </w:rPr>
                            <w:t>CMRTC</w:t>
                          </w:r>
                        </w:p>
                      </w:txbxContent>
                    </wps:txbx>
                    <wps:bodyPr wrap="square" lIns="0" tIns="0" rIns="0" bIns="0" rtlCol="0">
                      <a:noAutofit/>
                    </wps:bodyPr>
                  </wps:wsp>
                </a:graphicData>
              </a:graphic>
            </wp:anchor>
          </w:drawing>
        </mc:Choice>
        <mc:Fallback>
          <w:pict>
            <v:shape id="Textbox 39" o:spid="_x0000_s1026" o:spt="202" type="#_x0000_t202" style="position:absolute;left:0pt;margin-left:71.95pt;margin-top:782.45pt;height:15.3pt;width:43.85pt;mso-position-horizontal-relative:page;mso-position-vertical-relative:page;z-index:-251621376;mso-width-relative:page;mso-height-relative:page;" filled="f" stroked="f" coordsize="21600,21600" o:gfxdata="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JwvafvaAAAADQEAAA8AAAAAAAAAAQAgAAAAIgAAAGRycy9kb3ducmV2LnhtbFBLAQIUABQA&#10;AAAIAIdO4kDI76B2tQEAAHUDAAAOAAAAAAAAAAEAIAAAACkBAABkcnMvZTJvRG9jLnhtbFBLBQYA&#10;AAAABgAGAFkBAABQBQAAAAA=&#10;">
              <v:fill on="f" focussize="0,0"/>
              <v:stroke on="f"/>
              <v:imagedata o:title=""/>
              <o:lock v:ext="edit" aspectratio="f"/>
              <v:textbox inset="0mm,0mm,0mm,0mm">
                <w:txbxContent>
                  <w:p w14:paraId="0F2BA43A">
                    <w:pPr>
                      <w:pStyle w:val="8"/>
                      <w:spacing w:before="10"/>
                      <w:ind w:left="20"/>
                    </w:pPr>
                    <w:r>
                      <w:rPr>
                        <w:spacing w:val="-2"/>
                      </w:rPr>
                      <w:t>CMRTC</w:t>
                    </w:r>
                  </w:p>
                </w:txbxContent>
              </v:textbox>
            </v:shape>
          </w:pict>
        </mc:Fallback>
      </mc:AlternateContent>
    </w:r>
    <w:r>
      <w:rPr>
        <w:sz w:val="20"/>
      </w:rPr>
      <mc:AlternateContent>
        <mc:Choice Requires="wps">
          <w:drawing>
            <wp:anchor distT="0" distB="0" distL="0" distR="0" simplePos="0" relativeHeight="251696128" behindDoc="1" locked="0" layoutInCell="1" allowOverlap="1">
              <wp:simplePos x="0" y="0"/>
              <wp:positionH relativeFrom="page">
                <wp:posOffset>6365240</wp:posOffset>
              </wp:positionH>
              <wp:positionV relativeFrom="page">
                <wp:posOffset>9976485</wp:posOffset>
              </wp:positionV>
              <wp:extent cx="241300" cy="194310"/>
              <wp:effectExtent l="0" t="0" r="0" b="0"/>
              <wp:wrapNone/>
              <wp:docPr id="48" name="Textbox 40"/>
              <wp:cNvGraphicFramePr/>
              <a:graphic xmlns:a="http://schemas.openxmlformats.org/drawingml/2006/main">
                <a:graphicData uri="http://schemas.microsoft.com/office/word/2010/wordprocessingShape">
                  <wps:wsp>
                    <wps:cNvSpPr txBox="1"/>
                    <wps:spPr>
                      <a:xfrm>
                        <a:off x="0" y="0"/>
                        <a:ext cx="241300" cy="194310"/>
                      </a:xfrm>
                      <a:prstGeom prst="rect">
                        <a:avLst/>
                      </a:prstGeom>
                    </wps:spPr>
                    <wps:txbx>
                      <w:txbxContent>
                        <w:p w14:paraId="1F0A5B4B">
                          <w:pPr>
                            <w:pStyle w:val="8"/>
                            <w:spacing w:before="10"/>
                            <w:ind w:left="60"/>
                            <w:rPr>
                              <w:rFonts w:hint="default"/>
                              <w:lang w:val="en-IN"/>
                            </w:rPr>
                          </w:pPr>
                          <w:r>
                            <w:rPr>
                              <w:rFonts w:hint="default"/>
                              <w:lang w:val="en-IN"/>
                            </w:rPr>
                            <w:t>43</w:t>
                          </w:r>
                        </w:p>
                      </w:txbxContent>
                    </wps:txbx>
                    <wps:bodyPr wrap="square" lIns="0" tIns="0" rIns="0" bIns="0" rtlCol="0">
                      <a:noAutofit/>
                    </wps:bodyPr>
                  </wps:wsp>
                </a:graphicData>
              </a:graphic>
            </wp:anchor>
          </w:drawing>
        </mc:Choice>
        <mc:Fallback>
          <w:pict>
            <v:shape id="Textbox 40" o:spid="_x0000_s1026" o:spt="202" type="#_x0000_t202" style="position:absolute;left:0pt;margin-left:501.2pt;margin-top:785.55pt;height:15.3pt;width:19pt;mso-position-horizontal-relative:page;mso-position-vertical-relative:page;z-index:-251620352;mso-width-relative:page;mso-height-relative:page;" filled="f" stroked="f" coordsize="21600,21600" o:gfxdata="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JnFOy2wAAAA8BAAAPAAAAAAAAAAEAIAAAACIAAABkcnMvZG93bnJldi54bWxQSwECFAAUAAAA&#10;CACHTuJAS4GVMbIBAAB1AwAADgAAAAAAAAABACAAAAAqAQAAZHJzL2Uyb0RvYy54bWxQSwUGAAAA&#10;AAYABgBZAQAATgUAAAAA&#10;">
              <v:fill on="f" focussize="0,0"/>
              <v:stroke on="f"/>
              <v:imagedata o:title=""/>
              <o:lock v:ext="edit" aspectratio="f"/>
              <v:textbox inset="0mm,0mm,0mm,0mm">
                <w:txbxContent>
                  <w:p w14:paraId="1F0A5B4B">
                    <w:pPr>
                      <w:pStyle w:val="8"/>
                      <w:spacing w:before="10"/>
                      <w:ind w:left="60"/>
                      <w:rPr>
                        <w:rFonts w:hint="default"/>
                        <w:lang w:val="en-IN"/>
                      </w:rPr>
                    </w:pPr>
                    <w:r>
                      <w:rPr>
                        <w:rFonts w:hint="default"/>
                        <w:lang w:val="en-IN"/>
                      </w:rPr>
                      <w:t>43</w:t>
                    </w:r>
                  </w:p>
                </w:txbxContent>
              </v:textbox>
            </v:shape>
          </w:pict>
        </mc:Fallback>
      </mc:AlternateConten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DEE7D8">
    <w:pPr>
      <w:pStyle w:val="8"/>
      <w:spacing w:line="14" w:lineRule="auto"/>
      <w:rPr>
        <w:sz w:val="2"/>
      </w:rP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17C897">
    <w:pPr>
      <w:pStyle w:val="8"/>
      <w:spacing w:line="14" w:lineRule="auto"/>
      <w:rPr>
        <w:sz w:val="20"/>
      </w:rPr>
    </w:pPr>
    <w:r>
      <w:rPr>
        <w:sz w:val="20"/>
      </w:rPr>
      <mc:AlternateContent>
        <mc:Choice Requires="wps">
          <w:drawing>
            <wp:anchor distT="0" distB="0" distL="0" distR="0" simplePos="0" relativeHeight="251680768" behindDoc="1" locked="0" layoutInCell="1" allowOverlap="1">
              <wp:simplePos x="0" y="0"/>
              <wp:positionH relativeFrom="page">
                <wp:posOffset>913765</wp:posOffset>
              </wp:positionH>
              <wp:positionV relativeFrom="page">
                <wp:posOffset>9937115</wp:posOffset>
              </wp:positionV>
              <wp:extent cx="556895" cy="194310"/>
              <wp:effectExtent l="0" t="0" r="0" b="0"/>
              <wp:wrapNone/>
              <wp:docPr id="42" name="Textbox 42"/>
              <wp:cNvGraphicFramePr/>
              <a:graphic xmlns:a="http://schemas.openxmlformats.org/drawingml/2006/main">
                <a:graphicData uri="http://schemas.microsoft.com/office/word/2010/wordprocessingShape">
                  <wps:wsp>
                    <wps:cNvSpPr txBox="1"/>
                    <wps:spPr>
                      <a:xfrm>
                        <a:off x="0" y="0"/>
                        <a:ext cx="556895" cy="194310"/>
                      </a:xfrm>
                      <a:prstGeom prst="rect">
                        <a:avLst/>
                      </a:prstGeom>
                    </wps:spPr>
                    <wps:txbx>
                      <w:txbxContent>
                        <w:p w14:paraId="5E94B749">
                          <w:pPr>
                            <w:pStyle w:val="8"/>
                            <w:spacing w:before="10"/>
                            <w:ind w:left="20"/>
                          </w:pPr>
                          <w:r>
                            <w:rPr>
                              <w:spacing w:val="-2"/>
                            </w:rPr>
                            <w:t>CMRTC</w:t>
                          </w:r>
                        </w:p>
                      </w:txbxContent>
                    </wps:txbx>
                    <wps:bodyPr wrap="square" lIns="0" tIns="0" rIns="0" bIns="0" rtlCol="0">
                      <a:noAutofit/>
                    </wps:bodyPr>
                  </wps:wsp>
                </a:graphicData>
              </a:graphic>
            </wp:anchor>
          </w:drawing>
        </mc:Choice>
        <mc:Fallback>
          <w:pict>
            <v:shape id="Textbox 42" o:spid="_x0000_s1026" o:spt="202" type="#_x0000_t202" style="position:absolute;left:0pt;margin-left:71.95pt;margin-top:782.45pt;height:15.3pt;width:43.85pt;mso-position-horizontal-relative:page;mso-position-vertical-relative:page;z-index:-251635712;mso-width-relative:page;mso-height-relative:page;" filled="f" stroked="f" coordsize="21600,21600" o:gfxdata="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nC9p+9oAAAANAQAADwAAAAAAAAABACAAAAAiAAAAZHJzL2Rvd25yZXYueG1sUEsBAhQAFAAA&#10;AAgAh07iQL70SOK0AQAAdQMAAA4AAAAAAAAAAQAgAAAAKQEAAGRycy9lMm9Eb2MueG1sUEsFBgAA&#10;AAAGAAYAWQEAAE8FAAAAAA==&#10;">
              <v:fill on="f" focussize="0,0"/>
              <v:stroke on="f"/>
              <v:imagedata o:title=""/>
              <o:lock v:ext="edit" aspectratio="f"/>
              <v:textbox inset="0mm,0mm,0mm,0mm">
                <w:txbxContent>
                  <w:p w14:paraId="5E94B749">
                    <w:pPr>
                      <w:pStyle w:val="8"/>
                      <w:spacing w:before="10"/>
                      <w:ind w:left="20"/>
                    </w:pPr>
                    <w:r>
                      <w:rPr>
                        <w:spacing w:val="-2"/>
                      </w:rPr>
                      <w:t>CMRTC</w:t>
                    </w:r>
                  </w:p>
                </w:txbxContent>
              </v:textbox>
            </v:shape>
          </w:pict>
        </mc:Fallback>
      </mc:AlternateContent>
    </w:r>
    <w:r>
      <w:rPr>
        <w:sz w:val="20"/>
      </w:rPr>
      <mc:AlternateContent>
        <mc:Choice Requires="wps">
          <w:drawing>
            <wp:anchor distT="0" distB="0" distL="0" distR="0" simplePos="0" relativeHeight="251681792" behindDoc="1" locked="0" layoutInCell="1" allowOverlap="1">
              <wp:simplePos x="0" y="0"/>
              <wp:positionH relativeFrom="page">
                <wp:posOffset>6365240</wp:posOffset>
              </wp:positionH>
              <wp:positionV relativeFrom="page">
                <wp:posOffset>9976485</wp:posOffset>
              </wp:positionV>
              <wp:extent cx="241300" cy="194310"/>
              <wp:effectExtent l="0" t="0" r="0" b="0"/>
              <wp:wrapNone/>
              <wp:docPr id="43" name="Textbox 43"/>
              <wp:cNvGraphicFramePr/>
              <a:graphic xmlns:a="http://schemas.openxmlformats.org/drawingml/2006/main">
                <a:graphicData uri="http://schemas.microsoft.com/office/word/2010/wordprocessingShape">
                  <wps:wsp>
                    <wps:cNvSpPr txBox="1"/>
                    <wps:spPr>
                      <a:xfrm>
                        <a:off x="0" y="0"/>
                        <a:ext cx="241300" cy="194310"/>
                      </a:xfrm>
                      <a:prstGeom prst="rect">
                        <a:avLst/>
                      </a:prstGeom>
                    </wps:spPr>
                    <wps:txbx>
                      <w:txbxContent>
                        <w:p w14:paraId="166AD49E">
                          <w:pPr>
                            <w:pStyle w:val="8"/>
                            <w:spacing w:before="10"/>
                            <w:ind w:left="60"/>
                            <w:rPr>
                              <w:rFonts w:hint="default"/>
                              <w:lang w:val="en-IN"/>
                            </w:rPr>
                          </w:pPr>
                          <w:r>
                            <w:rPr>
                              <w:rFonts w:hint="default"/>
                              <w:lang w:val="en-IN"/>
                            </w:rPr>
                            <w:t>44</w:t>
                          </w:r>
                        </w:p>
                      </w:txbxContent>
                    </wps:txbx>
                    <wps:bodyPr wrap="square" lIns="0" tIns="0" rIns="0" bIns="0" rtlCol="0">
                      <a:noAutofit/>
                    </wps:bodyPr>
                  </wps:wsp>
                </a:graphicData>
              </a:graphic>
            </wp:anchor>
          </w:drawing>
        </mc:Choice>
        <mc:Fallback>
          <w:pict>
            <v:shape id="Textbox 43" o:spid="_x0000_s1026" o:spt="202" type="#_x0000_t202" style="position:absolute;left:0pt;margin-left:501.2pt;margin-top:785.55pt;height:15.3pt;width:19pt;mso-position-horizontal-relative:page;mso-position-vertical-relative:page;z-index:-251634688;mso-width-relative:page;mso-height-relative:page;" filled="f" stroked="f" coordsize="21600,21600" o:gfxdata="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JnFOy2wAAAA8BAAAPAAAAAAAAAAEAIAAAACIAAABkcnMvZG93bnJldi54bWxQSwECFAAUAAAA&#10;CACHTuJA9F5JN7IBAAB1AwAADgAAAAAAAAABACAAAAAqAQAAZHJzL2Uyb0RvYy54bWxQSwUGAAAA&#10;AAYABgBZAQAATgUAAAAA&#10;">
              <v:fill on="f" focussize="0,0"/>
              <v:stroke on="f"/>
              <v:imagedata o:title=""/>
              <o:lock v:ext="edit" aspectratio="f"/>
              <v:textbox inset="0mm,0mm,0mm,0mm">
                <w:txbxContent>
                  <w:p w14:paraId="166AD49E">
                    <w:pPr>
                      <w:pStyle w:val="8"/>
                      <w:spacing w:before="10"/>
                      <w:ind w:left="60"/>
                      <w:rPr>
                        <w:rFonts w:hint="default"/>
                        <w:lang w:val="en-IN"/>
                      </w:rPr>
                    </w:pPr>
                    <w:r>
                      <w:rPr>
                        <w:rFonts w:hint="default"/>
                        <w:lang w:val="en-IN"/>
                      </w:rPr>
                      <w:t>44</w:t>
                    </w:r>
                  </w:p>
                </w:txbxContent>
              </v:textbox>
            </v:shape>
          </w:pict>
        </mc:Fallback>
      </mc:AlternateConten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A8CAF9">
    <w:pPr>
      <w:pStyle w:val="8"/>
      <w:spacing w:line="14" w:lineRule="auto"/>
      <w:rPr>
        <w:sz w:val="20"/>
      </w:rPr>
    </w:pPr>
    <w:r>
      <w:rPr>
        <w:sz w:val="20"/>
      </w:rPr>
      <mc:AlternateContent>
        <mc:Choice Requires="wps">
          <w:drawing>
            <wp:anchor distT="0" distB="0" distL="0" distR="0" simplePos="0" relativeHeight="251697152" behindDoc="1" locked="0" layoutInCell="1" allowOverlap="1">
              <wp:simplePos x="0" y="0"/>
              <wp:positionH relativeFrom="page">
                <wp:posOffset>913765</wp:posOffset>
              </wp:positionH>
              <wp:positionV relativeFrom="page">
                <wp:posOffset>9937115</wp:posOffset>
              </wp:positionV>
              <wp:extent cx="556895" cy="194310"/>
              <wp:effectExtent l="0" t="0" r="0" b="0"/>
              <wp:wrapNone/>
              <wp:docPr id="49" name="Textbox 42"/>
              <wp:cNvGraphicFramePr/>
              <a:graphic xmlns:a="http://schemas.openxmlformats.org/drawingml/2006/main">
                <a:graphicData uri="http://schemas.microsoft.com/office/word/2010/wordprocessingShape">
                  <wps:wsp>
                    <wps:cNvSpPr txBox="1"/>
                    <wps:spPr>
                      <a:xfrm>
                        <a:off x="0" y="0"/>
                        <a:ext cx="556895" cy="194310"/>
                      </a:xfrm>
                      <a:prstGeom prst="rect">
                        <a:avLst/>
                      </a:prstGeom>
                    </wps:spPr>
                    <wps:txbx>
                      <w:txbxContent>
                        <w:p w14:paraId="3A50FEC9">
                          <w:pPr>
                            <w:pStyle w:val="8"/>
                            <w:spacing w:before="10"/>
                            <w:ind w:left="20"/>
                          </w:pPr>
                          <w:r>
                            <w:rPr>
                              <w:spacing w:val="-2"/>
                            </w:rPr>
                            <w:t>CMRTC</w:t>
                          </w:r>
                        </w:p>
                      </w:txbxContent>
                    </wps:txbx>
                    <wps:bodyPr wrap="square" lIns="0" tIns="0" rIns="0" bIns="0" rtlCol="0">
                      <a:noAutofit/>
                    </wps:bodyPr>
                  </wps:wsp>
                </a:graphicData>
              </a:graphic>
            </wp:anchor>
          </w:drawing>
        </mc:Choice>
        <mc:Fallback>
          <w:pict>
            <v:shape id="Textbox 42" o:spid="_x0000_s1026" o:spt="202" type="#_x0000_t202" style="position:absolute;left:0pt;margin-left:71.95pt;margin-top:782.45pt;height:15.3pt;width:43.85pt;mso-position-horizontal-relative:page;mso-position-vertical-relative:page;z-index:-251619328;mso-width-relative:page;mso-height-relative:page;" filled="f" stroked="f" coordsize="21600,21600" o:gfxdata="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JwvafvaAAAADQEAAA8AAAAAAAAAAQAgAAAAIgAAAGRycy9kb3ducmV2LnhtbFBLAQIUABQA&#10;AAAIAIdO4kD2cbl3tQEAAHUDAAAOAAAAAAAAAAEAIAAAACkBAABkcnMvZTJvRG9jLnhtbFBLBQYA&#10;AAAABgAGAFkBAABQBQAAAAA=&#10;">
              <v:fill on="f" focussize="0,0"/>
              <v:stroke on="f"/>
              <v:imagedata o:title=""/>
              <o:lock v:ext="edit" aspectratio="f"/>
              <v:textbox inset="0mm,0mm,0mm,0mm">
                <w:txbxContent>
                  <w:p w14:paraId="3A50FEC9">
                    <w:pPr>
                      <w:pStyle w:val="8"/>
                      <w:spacing w:before="10"/>
                      <w:ind w:left="20"/>
                    </w:pPr>
                    <w:r>
                      <w:rPr>
                        <w:spacing w:val="-2"/>
                      </w:rPr>
                      <w:t>CMRTC</w:t>
                    </w:r>
                  </w:p>
                </w:txbxContent>
              </v:textbox>
            </v:shape>
          </w:pict>
        </mc:Fallback>
      </mc:AlternateContent>
    </w:r>
    <w:r>
      <w:rPr>
        <w:sz w:val="20"/>
      </w:rPr>
      <mc:AlternateContent>
        <mc:Choice Requires="wps">
          <w:drawing>
            <wp:anchor distT="0" distB="0" distL="0" distR="0" simplePos="0" relativeHeight="251698176" behindDoc="1" locked="0" layoutInCell="1" allowOverlap="1">
              <wp:simplePos x="0" y="0"/>
              <wp:positionH relativeFrom="page">
                <wp:posOffset>6365240</wp:posOffset>
              </wp:positionH>
              <wp:positionV relativeFrom="page">
                <wp:posOffset>9976485</wp:posOffset>
              </wp:positionV>
              <wp:extent cx="241300" cy="194310"/>
              <wp:effectExtent l="0" t="0" r="0" b="0"/>
              <wp:wrapNone/>
              <wp:docPr id="50" name="Textbox 43"/>
              <wp:cNvGraphicFramePr/>
              <a:graphic xmlns:a="http://schemas.openxmlformats.org/drawingml/2006/main">
                <a:graphicData uri="http://schemas.microsoft.com/office/word/2010/wordprocessingShape">
                  <wps:wsp>
                    <wps:cNvSpPr txBox="1"/>
                    <wps:spPr>
                      <a:xfrm>
                        <a:off x="0" y="0"/>
                        <a:ext cx="241300" cy="194310"/>
                      </a:xfrm>
                      <a:prstGeom prst="rect">
                        <a:avLst/>
                      </a:prstGeom>
                    </wps:spPr>
                    <wps:txbx>
                      <w:txbxContent>
                        <w:p w14:paraId="15F73F2C">
                          <w:pPr>
                            <w:pStyle w:val="8"/>
                            <w:spacing w:before="10"/>
                            <w:ind w:left="60"/>
                            <w:rPr>
                              <w:rFonts w:hint="default"/>
                              <w:lang w:val="en-IN"/>
                            </w:rPr>
                          </w:pPr>
                          <w:r>
                            <w:rPr>
                              <w:rFonts w:hint="default"/>
                              <w:lang w:val="en-IN"/>
                            </w:rPr>
                            <w:t>45</w:t>
                          </w:r>
                        </w:p>
                      </w:txbxContent>
                    </wps:txbx>
                    <wps:bodyPr wrap="square" lIns="0" tIns="0" rIns="0" bIns="0" rtlCol="0">
                      <a:noAutofit/>
                    </wps:bodyPr>
                  </wps:wsp>
                </a:graphicData>
              </a:graphic>
            </wp:anchor>
          </w:drawing>
        </mc:Choice>
        <mc:Fallback>
          <w:pict>
            <v:shape id="Textbox 43" o:spid="_x0000_s1026" o:spt="202" type="#_x0000_t202" style="position:absolute;left:0pt;margin-left:501.2pt;margin-top:785.55pt;height:15.3pt;width:19pt;mso-position-horizontal-relative:page;mso-position-vertical-relative:page;z-index:-251618304;mso-width-relative:page;mso-height-relative:page;" filled="f" stroked="f" coordsize="21600,21600" o:gfxdata="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JnFOy2wAAAA8BAAAPAAAAAAAAAAEAIAAAACIAAABkcnMvZG93bnJldi54bWxQSwECFAAUAAAA&#10;CACHTuJAeWBeBbIBAAB1AwAADgAAAAAAAAABACAAAAAqAQAAZHJzL2Uyb0RvYy54bWxQSwUGAAAA&#10;AAYABgBZAQAATgUAAAAA&#10;">
              <v:fill on="f" focussize="0,0"/>
              <v:stroke on="f"/>
              <v:imagedata o:title=""/>
              <o:lock v:ext="edit" aspectratio="f"/>
              <v:textbox inset="0mm,0mm,0mm,0mm">
                <w:txbxContent>
                  <w:p w14:paraId="15F73F2C">
                    <w:pPr>
                      <w:pStyle w:val="8"/>
                      <w:spacing w:before="10"/>
                      <w:ind w:left="60"/>
                      <w:rPr>
                        <w:rFonts w:hint="default"/>
                        <w:lang w:val="en-IN"/>
                      </w:rPr>
                    </w:pPr>
                    <w:r>
                      <w:rPr>
                        <w:rFonts w:hint="default"/>
                        <w:lang w:val="en-IN"/>
                      </w:rPr>
                      <w:t>45</w:t>
                    </w:r>
                  </w:p>
                </w:txbxContent>
              </v:textbox>
            </v:shape>
          </w:pict>
        </mc:Fallback>
      </mc:AlternateConten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467A3C">
    <w:pPr>
      <w:pStyle w:val="8"/>
      <w:spacing w:line="14" w:lineRule="auto"/>
      <w:rPr>
        <w:sz w:val="20"/>
      </w:rPr>
    </w:pPr>
    <w:r>
      <w:rPr>
        <w:sz w:val="20"/>
      </w:rPr>
      <mc:AlternateContent>
        <mc:Choice Requires="wps">
          <w:drawing>
            <wp:anchor distT="0" distB="0" distL="0" distR="0" simplePos="0" relativeHeight="251699200" behindDoc="1" locked="0" layoutInCell="1" allowOverlap="1">
              <wp:simplePos x="0" y="0"/>
              <wp:positionH relativeFrom="page">
                <wp:posOffset>913765</wp:posOffset>
              </wp:positionH>
              <wp:positionV relativeFrom="page">
                <wp:posOffset>9937115</wp:posOffset>
              </wp:positionV>
              <wp:extent cx="556895" cy="194310"/>
              <wp:effectExtent l="0" t="0" r="0" b="0"/>
              <wp:wrapNone/>
              <wp:docPr id="51" name="Textbox 42"/>
              <wp:cNvGraphicFramePr/>
              <a:graphic xmlns:a="http://schemas.openxmlformats.org/drawingml/2006/main">
                <a:graphicData uri="http://schemas.microsoft.com/office/word/2010/wordprocessingShape">
                  <wps:wsp>
                    <wps:cNvSpPr txBox="1"/>
                    <wps:spPr>
                      <a:xfrm>
                        <a:off x="0" y="0"/>
                        <a:ext cx="556895" cy="194310"/>
                      </a:xfrm>
                      <a:prstGeom prst="rect">
                        <a:avLst/>
                      </a:prstGeom>
                    </wps:spPr>
                    <wps:txbx>
                      <w:txbxContent>
                        <w:p w14:paraId="00B1FF89">
                          <w:pPr>
                            <w:pStyle w:val="8"/>
                            <w:spacing w:before="10"/>
                            <w:ind w:left="20"/>
                          </w:pPr>
                          <w:r>
                            <w:rPr>
                              <w:spacing w:val="-2"/>
                            </w:rPr>
                            <w:t>CMRTC</w:t>
                          </w:r>
                        </w:p>
                      </w:txbxContent>
                    </wps:txbx>
                    <wps:bodyPr wrap="square" lIns="0" tIns="0" rIns="0" bIns="0" rtlCol="0">
                      <a:noAutofit/>
                    </wps:bodyPr>
                  </wps:wsp>
                </a:graphicData>
              </a:graphic>
            </wp:anchor>
          </w:drawing>
        </mc:Choice>
        <mc:Fallback>
          <w:pict>
            <v:shape id="Textbox 42" o:spid="_x0000_s1026" o:spt="202" type="#_x0000_t202" style="position:absolute;left:0pt;margin-left:71.95pt;margin-top:782.45pt;height:15.3pt;width:43.85pt;mso-position-horizontal-relative:page;mso-position-vertical-relative:page;z-index:-251617280;mso-width-relative:page;mso-height-relative:page;" filled="f" stroked="f" coordsize="21600,21600" o:gfxdata="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JwvafvaAAAADQEAAA8AAAAAAAAAAQAgAAAAIgAAAGRycy9kb3ducmV2LnhtbFBLAQIUABQA&#10;AAAIAIdO4kAzyl/QtQEAAHUDAAAOAAAAAAAAAAEAIAAAACkBAABkcnMvZTJvRG9jLnhtbFBLBQYA&#10;AAAABgAGAFkBAABQBQAAAAA=&#10;">
              <v:fill on="f" focussize="0,0"/>
              <v:stroke on="f"/>
              <v:imagedata o:title=""/>
              <o:lock v:ext="edit" aspectratio="f"/>
              <v:textbox inset="0mm,0mm,0mm,0mm">
                <w:txbxContent>
                  <w:p w14:paraId="00B1FF89">
                    <w:pPr>
                      <w:pStyle w:val="8"/>
                      <w:spacing w:before="10"/>
                      <w:ind w:left="20"/>
                    </w:pPr>
                    <w:r>
                      <w:rPr>
                        <w:spacing w:val="-2"/>
                      </w:rPr>
                      <w:t>CMRTC</w:t>
                    </w:r>
                  </w:p>
                </w:txbxContent>
              </v:textbox>
            </v:shape>
          </w:pict>
        </mc:Fallback>
      </mc:AlternateContent>
    </w:r>
    <w:r>
      <w:rPr>
        <w:sz w:val="20"/>
      </w:rPr>
      <mc:AlternateContent>
        <mc:Choice Requires="wps">
          <w:drawing>
            <wp:anchor distT="0" distB="0" distL="0" distR="0" simplePos="0" relativeHeight="251700224" behindDoc="1" locked="0" layoutInCell="1" allowOverlap="1">
              <wp:simplePos x="0" y="0"/>
              <wp:positionH relativeFrom="page">
                <wp:posOffset>6365240</wp:posOffset>
              </wp:positionH>
              <wp:positionV relativeFrom="page">
                <wp:posOffset>9976485</wp:posOffset>
              </wp:positionV>
              <wp:extent cx="241300" cy="194310"/>
              <wp:effectExtent l="0" t="0" r="0" b="0"/>
              <wp:wrapNone/>
              <wp:docPr id="52" name="Textbox 43"/>
              <wp:cNvGraphicFramePr/>
              <a:graphic xmlns:a="http://schemas.openxmlformats.org/drawingml/2006/main">
                <a:graphicData uri="http://schemas.microsoft.com/office/word/2010/wordprocessingShape">
                  <wps:wsp>
                    <wps:cNvSpPr txBox="1"/>
                    <wps:spPr>
                      <a:xfrm>
                        <a:off x="0" y="0"/>
                        <a:ext cx="241300" cy="194310"/>
                      </a:xfrm>
                      <a:prstGeom prst="rect">
                        <a:avLst/>
                      </a:prstGeom>
                    </wps:spPr>
                    <wps:txbx>
                      <w:txbxContent>
                        <w:p w14:paraId="40579355">
                          <w:pPr>
                            <w:pStyle w:val="8"/>
                            <w:spacing w:before="10"/>
                            <w:ind w:left="60"/>
                            <w:rPr>
                              <w:rFonts w:hint="default"/>
                              <w:lang w:val="en-IN"/>
                            </w:rPr>
                          </w:pPr>
                          <w:r>
                            <w:rPr>
                              <w:rFonts w:hint="default"/>
                              <w:lang w:val="en-IN"/>
                            </w:rPr>
                            <w:t>46</w:t>
                          </w:r>
                        </w:p>
                      </w:txbxContent>
                    </wps:txbx>
                    <wps:bodyPr wrap="square" lIns="0" tIns="0" rIns="0" bIns="0" rtlCol="0">
                      <a:noAutofit/>
                    </wps:bodyPr>
                  </wps:wsp>
                </a:graphicData>
              </a:graphic>
            </wp:anchor>
          </w:drawing>
        </mc:Choice>
        <mc:Fallback>
          <w:pict>
            <v:shape id="Textbox 43" o:spid="_x0000_s1026" o:spt="202" type="#_x0000_t202" style="position:absolute;left:0pt;margin-left:501.2pt;margin-top:785.55pt;height:15.3pt;width:19pt;mso-position-horizontal-relative:page;mso-position-vertical-relative:page;z-index:-251616256;mso-width-relative:page;mso-height-relative:page;" filled="f" stroked="f" coordsize="21600,21600" o:gfxdata="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yZxTstsAAAAPAQAADwAAAAAAAAABACAAAAAiAAAAZHJzL2Rvd25yZXYueG1sUEsBAhQAFAAA&#10;AAgAh07iQN7Y3B6zAQAAdQMAAA4AAAAAAAAAAQAgAAAAKgEAAGRycy9lMm9Eb2MueG1sUEsFBgAA&#10;AAAGAAYAWQEAAE8FAAAAAA==&#10;">
              <v:fill on="f" focussize="0,0"/>
              <v:stroke on="f"/>
              <v:imagedata o:title=""/>
              <o:lock v:ext="edit" aspectratio="f"/>
              <v:textbox inset="0mm,0mm,0mm,0mm">
                <w:txbxContent>
                  <w:p w14:paraId="40579355">
                    <w:pPr>
                      <w:pStyle w:val="8"/>
                      <w:spacing w:before="10"/>
                      <w:ind w:left="60"/>
                      <w:rPr>
                        <w:rFonts w:hint="default"/>
                        <w:lang w:val="en-IN"/>
                      </w:rPr>
                    </w:pPr>
                    <w:r>
                      <w:rPr>
                        <w:rFonts w:hint="default"/>
                        <w:lang w:val="en-IN"/>
                      </w:rPr>
                      <w:t>46</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471553">
    <w:pPr>
      <w:pStyle w:val="8"/>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8212BB">
    <w:pPr>
      <w:pStyle w:val="8"/>
      <w:spacing w:line="14" w:lineRule="auto"/>
      <w:rPr>
        <w:sz w:val="20"/>
      </w:rPr>
    </w:pPr>
    <w:r>
      <w:rPr>
        <w:sz w:val="20"/>
      </w:rPr>
      <mc:AlternateContent>
        <mc:Choice Requires="wps">
          <w:drawing>
            <wp:anchor distT="0" distB="0" distL="0" distR="0" simplePos="0" relativeHeight="251661312" behindDoc="1" locked="0" layoutInCell="1" allowOverlap="1">
              <wp:simplePos x="0" y="0"/>
              <wp:positionH relativeFrom="page">
                <wp:posOffset>913765</wp:posOffset>
              </wp:positionH>
              <wp:positionV relativeFrom="page">
                <wp:posOffset>9866630</wp:posOffset>
              </wp:positionV>
              <wp:extent cx="556895" cy="194310"/>
              <wp:effectExtent l="0" t="0" r="0" b="0"/>
              <wp:wrapNone/>
              <wp:docPr id="5" name="Textbox 5"/>
              <wp:cNvGraphicFramePr/>
              <a:graphic xmlns:a="http://schemas.openxmlformats.org/drawingml/2006/main">
                <a:graphicData uri="http://schemas.microsoft.com/office/word/2010/wordprocessingShape">
                  <wps:wsp>
                    <wps:cNvSpPr txBox="1"/>
                    <wps:spPr>
                      <a:xfrm>
                        <a:off x="0" y="0"/>
                        <a:ext cx="556895" cy="194310"/>
                      </a:xfrm>
                      <a:prstGeom prst="rect">
                        <a:avLst/>
                      </a:prstGeom>
                    </wps:spPr>
                    <wps:txbx>
                      <w:txbxContent>
                        <w:p w14:paraId="12B649BD">
                          <w:pPr>
                            <w:pStyle w:val="8"/>
                            <w:spacing w:before="10"/>
                            <w:ind w:left="20"/>
                          </w:pPr>
                          <w:r>
                            <w:rPr>
                              <w:spacing w:val="-2"/>
                            </w:rPr>
                            <w:t>CMRTC</w:t>
                          </w:r>
                        </w:p>
                      </w:txbxContent>
                    </wps:txbx>
                    <wps:bodyPr wrap="square" lIns="0" tIns="0" rIns="0" bIns="0" rtlCol="0">
                      <a:noAutofit/>
                    </wps:bodyPr>
                  </wps:wsp>
                </a:graphicData>
              </a:graphic>
            </wp:anchor>
          </w:drawing>
        </mc:Choice>
        <mc:Fallback>
          <w:pict>
            <v:shape id="Textbox 5" o:spid="_x0000_s1026" o:spt="202" type="#_x0000_t202" style="position:absolute;left:0pt;margin-left:71.95pt;margin-top:776.9pt;height:15.3pt;width:43.85pt;mso-position-horizontal-relative:page;mso-position-vertical-relative:page;z-index:-251655168;mso-width-relative:page;mso-height-relative:page;" filled="f" stroked="f" coordsize="21600,21600" o:gfxdata="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obsxD2wAAAA0BAAAPAAAAAAAAAAEAIAAAACIAAABkcnMvZG93bnJldi54bWxQSwECFAAUAAAA&#10;CACHTuJAlc3McrIBAABzAwAADgAAAAAAAAABACAAAAAqAQAAZHJzL2Uyb0RvYy54bWxQSwUGAAAA&#10;AAYABgBZAQAATgUAAAAA&#10;">
              <v:fill on="f" focussize="0,0"/>
              <v:stroke on="f"/>
              <v:imagedata o:title=""/>
              <o:lock v:ext="edit" aspectratio="f"/>
              <v:textbox inset="0mm,0mm,0mm,0mm">
                <w:txbxContent>
                  <w:p w14:paraId="12B649BD">
                    <w:pPr>
                      <w:pStyle w:val="8"/>
                      <w:spacing w:before="10"/>
                      <w:ind w:left="20"/>
                    </w:pPr>
                    <w:r>
                      <w:rPr>
                        <w:spacing w:val="-2"/>
                      </w:rPr>
                      <w:t>CMRTC</w:t>
                    </w:r>
                  </w:p>
                </w:txbxContent>
              </v:textbox>
            </v:shape>
          </w:pict>
        </mc:Fallback>
      </mc:AlternateContent>
    </w:r>
    <w:r>
      <w:rPr>
        <w:sz w:val="20"/>
      </w:rPr>
      <mc:AlternateContent>
        <mc:Choice Requires="wps">
          <w:drawing>
            <wp:anchor distT="0" distB="0" distL="0" distR="0" simplePos="0" relativeHeight="251662336" behindDoc="1" locked="0" layoutInCell="1" allowOverlap="1">
              <wp:simplePos x="0" y="0"/>
              <wp:positionH relativeFrom="page">
                <wp:posOffset>6499225</wp:posOffset>
              </wp:positionH>
              <wp:positionV relativeFrom="page">
                <wp:posOffset>9897110</wp:posOffset>
              </wp:positionV>
              <wp:extent cx="165100" cy="194310"/>
              <wp:effectExtent l="0" t="0" r="0" b="0"/>
              <wp:wrapNone/>
              <wp:docPr id="6" name="Textbox 6"/>
              <wp:cNvGraphicFramePr/>
              <a:graphic xmlns:a="http://schemas.openxmlformats.org/drawingml/2006/main">
                <a:graphicData uri="http://schemas.microsoft.com/office/word/2010/wordprocessingShape">
                  <wps:wsp>
                    <wps:cNvSpPr txBox="1"/>
                    <wps:spPr>
                      <a:xfrm>
                        <a:off x="0" y="0"/>
                        <a:ext cx="165100" cy="194310"/>
                      </a:xfrm>
                      <a:prstGeom prst="rect">
                        <a:avLst/>
                      </a:prstGeom>
                    </wps:spPr>
                    <wps:txbx>
                      <w:txbxContent>
                        <w:p w14:paraId="4BFB6E39">
                          <w:pPr>
                            <w:pStyle w:val="8"/>
                            <w:spacing w:before="10"/>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 id="Textbox 6" o:spid="_x0000_s1026" o:spt="202" type="#_x0000_t202" style="position:absolute;left:0pt;margin-left:511.75pt;margin-top:779.3pt;height:15.3pt;width:13pt;mso-position-horizontal-relative:page;mso-position-vertical-relative:page;z-index:-251654144;mso-width-relative:page;mso-height-relative:page;" filled="f" stroked="f" coordsize="21600,21600" o:gfxdata="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pBbwtsAAAAPAQAADwAAAAAAAAABACAAAAAiAAAAZHJzL2Rvd25yZXYueG1sUEsBAhQAFAAAAAgA&#10;h07iQEk6BEmwAQAAcwMAAA4AAAAAAAAAAQAgAAAAKgEAAGRycy9lMm9Eb2MueG1sUEsFBgAAAAAG&#10;AAYAWQEAAEwFAAAAAA==&#10;">
              <v:fill on="f" focussize="0,0"/>
              <v:stroke on="f"/>
              <v:imagedata o:title=""/>
              <o:lock v:ext="edit" aspectratio="f"/>
              <v:textbox inset="0mm,0mm,0mm,0mm">
                <w:txbxContent>
                  <w:p w14:paraId="4BFB6E39">
                    <w:pPr>
                      <w:pStyle w:val="8"/>
                      <w:spacing w:before="10"/>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A7C950">
    <w:pPr>
      <w:pStyle w:val="8"/>
      <w:spacing w:line="14" w:lineRule="auto"/>
      <w:rPr>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F17909">
    <w:pPr>
      <w:pStyle w:val="8"/>
      <w:spacing w:line="14" w:lineRule="auto"/>
      <w:rPr>
        <w:sz w:val="20"/>
      </w:rPr>
    </w:pPr>
    <w:r>
      <w:rPr>
        <w:sz w:val="20"/>
      </w:rPr>
      <mc:AlternateContent>
        <mc:Choice Requires="wps">
          <w:drawing>
            <wp:anchor distT="0" distB="0" distL="0" distR="0" simplePos="0" relativeHeight="251664384" behindDoc="1" locked="0" layoutInCell="1" allowOverlap="1">
              <wp:simplePos x="0" y="0"/>
              <wp:positionH relativeFrom="page">
                <wp:posOffset>913765</wp:posOffset>
              </wp:positionH>
              <wp:positionV relativeFrom="page">
                <wp:posOffset>9909175</wp:posOffset>
              </wp:positionV>
              <wp:extent cx="556895" cy="194310"/>
              <wp:effectExtent l="0" t="0" r="0" b="0"/>
              <wp:wrapNone/>
              <wp:docPr id="8" name="Textbox 8"/>
              <wp:cNvGraphicFramePr/>
              <a:graphic xmlns:a="http://schemas.openxmlformats.org/drawingml/2006/main">
                <a:graphicData uri="http://schemas.microsoft.com/office/word/2010/wordprocessingShape">
                  <wps:wsp>
                    <wps:cNvSpPr txBox="1"/>
                    <wps:spPr>
                      <a:xfrm>
                        <a:off x="0" y="0"/>
                        <a:ext cx="556895" cy="194310"/>
                      </a:xfrm>
                      <a:prstGeom prst="rect">
                        <a:avLst/>
                      </a:prstGeom>
                    </wps:spPr>
                    <wps:txbx>
                      <w:txbxContent>
                        <w:p w14:paraId="5FD9874B">
                          <w:pPr>
                            <w:pStyle w:val="8"/>
                            <w:spacing w:before="10"/>
                            <w:ind w:left="20"/>
                          </w:pPr>
                          <w:r>
                            <w:rPr>
                              <w:spacing w:val="-2"/>
                            </w:rPr>
                            <w:t>CMRTC</w:t>
                          </w:r>
                        </w:p>
                      </w:txbxContent>
                    </wps:txbx>
                    <wps:bodyPr wrap="square" lIns="0" tIns="0" rIns="0" bIns="0" rtlCol="0">
                      <a:noAutofit/>
                    </wps:bodyPr>
                  </wps:wsp>
                </a:graphicData>
              </a:graphic>
            </wp:anchor>
          </w:drawing>
        </mc:Choice>
        <mc:Fallback>
          <w:pict>
            <v:shape id="Textbox 8" o:spid="_x0000_s1026" o:spt="202" type="#_x0000_t202" style="position:absolute;left:0pt;margin-left:71.95pt;margin-top:780.25pt;height:15.3pt;width:43.85pt;mso-position-horizontal-relative:page;mso-position-vertical-relative:page;z-index:-251652096;mso-width-relative:page;mso-height-relative:page;" filled="f" stroked="f" coordsize="21600,21600" o:gfxdata="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f5mhR2gAAAA0BAAAPAAAAAAAAAAEAIAAAACIAAABkcnMvZG93bnJldi54bWxQSwECFAAUAAAA&#10;CACHTuJAbs+5hLMBAABzAwAADgAAAAAAAAABACAAAAApAQAAZHJzL2Uyb0RvYy54bWxQSwUGAAAA&#10;AAYABgBZAQAATgUAAAAA&#10;">
              <v:fill on="f" focussize="0,0"/>
              <v:stroke on="f"/>
              <v:imagedata o:title=""/>
              <o:lock v:ext="edit" aspectratio="f"/>
              <v:textbox inset="0mm,0mm,0mm,0mm">
                <w:txbxContent>
                  <w:p w14:paraId="5FD9874B">
                    <w:pPr>
                      <w:pStyle w:val="8"/>
                      <w:spacing w:before="10"/>
                      <w:ind w:left="20"/>
                    </w:pPr>
                    <w:r>
                      <w:rPr>
                        <w:spacing w:val="-2"/>
                      </w:rPr>
                      <w:t>CMRTC</w:t>
                    </w:r>
                  </w:p>
                </w:txbxContent>
              </v:textbox>
            </v:shape>
          </w:pict>
        </mc:Fallback>
      </mc:AlternateContent>
    </w:r>
    <w:r>
      <w:rPr>
        <w:sz w:val="20"/>
      </w:rPr>
      <mc:AlternateContent>
        <mc:Choice Requires="wps">
          <w:drawing>
            <wp:anchor distT="0" distB="0" distL="0" distR="0" simplePos="0" relativeHeight="251665408" behindDoc="1" locked="0" layoutInCell="1" allowOverlap="1">
              <wp:simplePos x="0" y="0"/>
              <wp:positionH relativeFrom="page">
                <wp:posOffset>6499225</wp:posOffset>
              </wp:positionH>
              <wp:positionV relativeFrom="page">
                <wp:posOffset>9897110</wp:posOffset>
              </wp:positionV>
              <wp:extent cx="231140" cy="206375"/>
              <wp:effectExtent l="0" t="0" r="0" b="0"/>
              <wp:wrapNone/>
              <wp:docPr id="9" name="Textbox 9"/>
              <wp:cNvGraphicFramePr/>
              <a:graphic xmlns:a="http://schemas.openxmlformats.org/drawingml/2006/main">
                <a:graphicData uri="http://schemas.microsoft.com/office/word/2010/wordprocessingShape">
                  <wps:wsp>
                    <wps:cNvSpPr txBox="1"/>
                    <wps:spPr>
                      <a:xfrm>
                        <a:off x="0" y="0"/>
                        <a:ext cx="231140" cy="206375"/>
                      </a:xfrm>
                      <a:prstGeom prst="rect">
                        <a:avLst/>
                      </a:prstGeom>
                    </wps:spPr>
                    <wps:txbx>
                      <w:txbxContent>
                        <w:p w14:paraId="1A2EF1FA">
                          <w:pPr>
                            <w:pStyle w:val="8"/>
                            <w:spacing w:before="29"/>
                            <w:ind w:left="103"/>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id="Textbox 9" o:spid="_x0000_s1026" o:spt="202" type="#_x0000_t202" style="position:absolute;left:0pt;margin-left:511.75pt;margin-top:779.3pt;height:16.25pt;width:18.2pt;mso-position-horizontal-relative:page;mso-position-vertical-relative:page;z-index:-251651072;mso-width-relative:page;mso-height-relative:page;" filled="f" stroked="f" coordsize="21600,21600" o:gfxdata="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dDFmU2wAAAA8BAAAPAAAAAAAAAAEAIAAAACIAAABkcnMvZG93bnJldi54bWxQSwECFAAUAAAA&#10;CACHTuJA+TzyxLIBAABzAwAADgAAAAAAAAABACAAAAAqAQAAZHJzL2Uyb0RvYy54bWxQSwUGAAAA&#10;AAYABgBZAQAATgUAAAAA&#10;">
              <v:fill on="f" focussize="0,0"/>
              <v:stroke on="f"/>
              <v:imagedata o:title=""/>
              <o:lock v:ext="edit" aspectratio="f"/>
              <v:textbox inset="0mm,0mm,0mm,0mm">
                <w:txbxContent>
                  <w:p w14:paraId="1A2EF1FA">
                    <w:pPr>
                      <w:pStyle w:val="8"/>
                      <w:spacing w:before="29"/>
                      <w:ind w:left="103"/>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6B5B23">
    <w:pPr>
      <w:pStyle w:val="8"/>
      <w:spacing w:line="14" w:lineRule="auto"/>
      <w:rPr>
        <w:sz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5ACCE93">
    <w:pPr>
      <w:pStyle w:val="8"/>
      <w:spacing w:line="14" w:lineRule="auto"/>
      <w:rPr>
        <w:sz w:val="20"/>
      </w:rPr>
    </w:pPr>
    <w:r>
      <w:rPr>
        <w:sz w:val="20"/>
      </w:rPr>
      <mc:AlternateContent>
        <mc:Choice Requires="wps">
          <w:drawing>
            <wp:anchor distT="0" distB="0" distL="0" distR="0" simplePos="0" relativeHeight="251667456" behindDoc="1" locked="0" layoutInCell="1" allowOverlap="1">
              <wp:simplePos x="0" y="0"/>
              <wp:positionH relativeFrom="page">
                <wp:posOffset>913765</wp:posOffset>
              </wp:positionH>
              <wp:positionV relativeFrom="page">
                <wp:posOffset>9937115</wp:posOffset>
              </wp:positionV>
              <wp:extent cx="556895" cy="194310"/>
              <wp:effectExtent l="0" t="0" r="0" b="0"/>
              <wp:wrapNone/>
              <wp:docPr id="12" name="Textbox 12"/>
              <wp:cNvGraphicFramePr/>
              <a:graphic xmlns:a="http://schemas.openxmlformats.org/drawingml/2006/main">
                <a:graphicData uri="http://schemas.microsoft.com/office/word/2010/wordprocessingShape">
                  <wps:wsp>
                    <wps:cNvSpPr txBox="1"/>
                    <wps:spPr>
                      <a:xfrm>
                        <a:off x="0" y="0"/>
                        <a:ext cx="556895" cy="194310"/>
                      </a:xfrm>
                      <a:prstGeom prst="rect">
                        <a:avLst/>
                      </a:prstGeom>
                    </wps:spPr>
                    <wps:txbx>
                      <w:txbxContent>
                        <w:p w14:paraId="0F722310">
                          <w:pPr>
                            <w:pStyle w:val="8"/>
                            <w:spacing w:before="10"/>
                            <w:ind w:left="20"/>
                          </w:pPr>
                          <w:r>
                            <w:rPr>
                              <w:spacing w:val="-2"/>
                            </w:rPr>
                            <w:t>CMRTC</w:t>
                          </w:r>
                        </w:p>
                      </w:txbxContent>
                    </wps:txbx>
                    <wps:bodyPr wrap="square" lIns="0" tIns="0" rIns="0" bIns="0" rtlCol="0">
                      <a:noAutofit/>
                    </wps:bodyPr>
                  </wps:wsp>
                </a:graphicData>
              </a:graphic>
            </wp:anchor>
          </w:drawing>
        </mc:Choice>
        <mc:Fallback>
          <w:pict>
            <v:shape id="Textbox 12" o:spid="_x0000_s1026" o:spt="202" type="#_x0000_t202" style="position:absolute;left:0pt;margin-left:71.95pt;margin-top:782.45pt;height:15.3pt;width:43.85pt;mso-position-horizontal-relative:page;mso-position-vertical-relative:page;z-index:-251649024;mso-width-relative:page;mso-height-relative:page;" filled="f" stroked="f" coordsize="21600,21600" o:gfxdata="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nC9p+9oAAAANAQAADwAAAAAAAAABACAAAAAiAAAAZHJzL2Rvd25yZXYueG1sUEsBAhQAFAAA&#10;AAgAh07iQC4bKd+0AQAAdQMAAA4AAAAAAAAAAQAgAAAAKQEAAGRycy9lMm9Eb2MueG1sUEsFBgAA&#10;AAAGAAYAWQEAAE8FAAAAAA==&#10;">
              <v:fill on="f" focussize="0,0"/>
              <v:stroke on="f"/>
              <v:imagedata o:title=""/>
              <o:lock v:ext="edit" aspectratio="f"/>
              <v:textbox inset="0mm,0mm,0mm,0mm">
                <w:txbxContent>
                  <w:p w14:paraId="0F722310">
                    <w:pPr>
                      <w:pStyle w:val="8"/>
                      <w:spacing w:before="10"/>
                      <w:ind w:left="20"/>
                    </w:pPr>
                    <w:r>
                      <w:rPr>
                        <w:spacing w:val="-2"/>
                      </w:rPr>
                      <w:t>CMRTC</w:t>
                    </w:r>
                  </w:p>
                </w:txbxContent>
              </v:textbox>
            </v:shape>
          </w:pict>
        </mc:Fallback>
      </mc:AlternateContent>
    </w:r>
    <w:r>
      <w:rPr>
        <w:sz w:val="20"/>
      </w:rPr>
      <mc:AlternateContent>
        <mc:Choice Requires="wps">
          <w:drawing>
            <wp:anchor distT="0" distB="0" distL="0" distR="0" simplePos="0" relativeHeight="251668480" behindDoc="1" locked="0" layoutInCell="1" allowOverlap="1">
              <wp:simplePos x="0" y="0"/>
              <wp:positionH relativeFrom="page">
                <wp:posOffset>6390640</wp:posOffset>
              </wp:positionH>
              <wp:positionV relativeFrom="page">
                <wp:posOffset>9930765</wp:posOffset>
              </wp:positionV>
              <wp:extent cx="282575" cy="240665"/>
              <wp:effectExtent l="0" t="0" r="0" b="0"/>
              <wp:wrapNone/>
              <wp:docPr id="13" name="Textbox 13"/>
              <wp:cNvGraphicFramePr/>
              <a:graphic xmlns:a="http://schemas.openxmlformats.org/drawingml/2006/main">
                <a:graphicData uri="http://schemas.microsoft.com/office/word/2010/wordprocessingShape">
                  <wps:wsp>
                    <wps:cNvSpPr txBox="1"/>
                    <wps:spPr>
                      <a:xfrm>
                        <a:off x="0" y="0"/>
                        <a:ext cx="282575" cy="240665"/>
                      </a:xfrm>
                      <a:prstGeom prst="rect">
                        <a:avLst/>
                      </a:prstGeom>
                    </wps:spPr>
                    <wps:txbx>
                      <w:txbxContent>
                        <w:p w14:paraId="31F49392">
                          <w:pPr>
                            <w:pStyle w:val="8"/>
                            <w:spacing w:before="82"/>
                            <w:ind w:left="20"/>
                          </w:pPr>
                          <w:r>
                            <w:rPr>
                              <w:spacing w:val="-5"/>
                            </w:rPr>
                            <w:fldChar w:fldCharType="begin"/>
                          </w:r>
                          <w:r>
                            <w:rPr>
                              <w:spacing w:val="-5"/>
                            </w:rPr>
                            <w:instrText xml:space="preserve"> PAGE </w:instrText>
                          </w:r>
                          <w:r>
                            <w:rPr>
                              <w:spacing w:val="-5"/>
                            </w:rPr>
                            <w:fldChar w:fldCharType="separate"/>
                          </w:r>
                          <w:r>
                            <w:rPr>
                              <w:spacing w:val="-5"/>
                            </w:rPr>
                            <w:t>16</w:t>
                          </w:r>
                          <w:r>
                            <w:rPr>
                              <w:spacing w:val="-5"/>
                            </w:rPr>
                            <w:fldChar w:fldCharType="end"/>
                          </w:r>
                        </w:p>
                      </w:txbxContent>
                    </wps:txbx>
                    <wps:bodyPr wrap="square" lIns="0" tIns="0" rIns="0" bIns="0" rtlCol="0">
                      <a:noAutofit/>
                    </wps:bodyPr>
                  </wps:wsp>
                </a:graphicData>
              </a:graphic>
            </wp:anchor>
          </w:drawing>
        </mc:Choice>
        <mc:Fallback>
          <w:pict>
            <v:shape id="Textbox 13" o:spid="_x0000_s1026" o:spt="202" type="#_x0000_t202" style="position:absolute;left:0pt;margin-left:503.2pt;margin-top:781.95pt;height:18.95pt;width:22.25pt;mso-position-horizontal-relative:page;mso-position-vertical-relative:page;z-index:-251648000;mso-width-relative:page;mso-height-relative:page;" filled="f" stroked="f" coordsize="21600,21600" o:gfxdata="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jFP1s2gAAAA8BAAAPAAAAAAAAAAEAIAAAACIAAABkcnMvZG93bnJldi54bWxQSwECFAAUAAAA&#10;CACHTuJAJQEJWLMBAAB1AwAADgAAAAAAAAABACAAAAApAQAAZHJzL2Uyb0RvYy54bWxQSwUGAAAA&#10;AAYABgBZAQAATgUAAAAA&#10;">
              <v:fill on="f" focussize="0,0"/>
              <v:stroke on="f"/>
              <v:imagedata o:title=""/>
              <o:lock v:ext="edit" aspectratio="f"/>
              <v:textbox inset="0mm,0mm,0mm,0mm">
                <w:txbxContent>
                  <w:p w14:paraId="31F49392">
                    <w:pPr>
                      <w:pStyle w:val="8"/>
                      <w:spacing w:before="82"/>
                      <w:ind w:left="20"/>
                    </w:pPr>
                    <w:r>
                      <w:rPr>
                        <w:spacing w:val="-5"/>
                      </w:rPr>
                      <w:fldChar w:fldCharType="begin"/>
                    </w:r>
                    <w:r>
                      <w:rPr>
                        <w:spacing w:val="-5"/>
                      </w:rPr>
                      <w:instrText xml:space="preserve"> PAGE </w:instrText>
                    </w:r>
                    <w:r>
                      <w:rPr>
                        <w:spacing w:val="-5"/>
                      </w:rPr>
                      <w:fldChar w:fldCharType="separate"/>
                    </w:r>
                    <w:r>
                      <w:rPr>
                        <w:spacing w:val="-5"/>
                      </w:rPr>
                      <w:t>16</w:t>
                    </w:r>
                    <w:r>
                      <w:rPr>
                        <w:spacing w:val="-5"/>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CE7392">
    <w:pPr>
      <w:pStyle w:val="8"/>
      <w:spacing w:line="14" w:lineRule="auto"/>
      <w:rPr>
        <w:sz w:val="2"/>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B2820A">
    <w:pPr>
      <w:pStyle w:val="8"/>
      <w:spacing w:line="14" w:lineRule="auto"/>
      <w:rPr>
        <w:sz w:val="20"/>
      </w:rPr>
    </w:pPr>
    <w:r>
      <w:rPr>
        <w:sz w:val="20"/>
      </w:rPr>
      <mc:AlternateContent>
        <mc:Choice Requires="wps">
          <w:drawing>
            <wp:anchor distT="0" distB="0" distL="0" distR="0" simplePos="0" relativeHeight="251682816" behindDoc="1" locked="0" layoutInCell="1" allowOverlap="1">
              <wp:simplePos x="0" y="0"/>
              <wp:positionH relativeFrom="page">
                <wp:posOffset>2810510</wp:posOffset>
              </wp:positionH>
              <wp:positionV relativeFrom="page">
                <wp:posOffset>884555</wp:posOffset>
              </wp:positionV>
              <wp:extent cx="2289175" cy="252095"/>
              <wp:effectExtent l="0" t="0" r="0" b="0"/>
              <wp:wrapNone/>
              <wp:docPr id="44" name="Textbox 3"/>
              <wp:cNvGraphicFramePr/>
              <a:graphic xmlns:a="http://schemas.openxmlformats.org/drawingml/2006/main">
                <a:graphicData uri="http://schemas.microsoft.com/office/word/2010/wordprocessingShape">
                  <wps:wsp>
                    <wps:cNvSpPr txBox="1"/>
                    <wps:spPr>
                      <a:xfrm>
                        <a:off x="0" y="0"/>
                        <a:ext cx="2289175" cy="252095"/>
                      </a:xfrm>
                      <a:prstGeom prst="rect">
                        <a:avLst/>
                      </a:prstGeom>
                    </wps:spPr>
                    <wps:txbx>
                      <w:txbxContent>
                        <w:p w14:paraId="2398B6D5">
                          <w:pPr>
                            <w:spacing w:before="8"/>
                            <w:rPr>
                              <w:b/>
                              <w:spacing w:val="-2"/>
                              <w:sz w:val="32"/>
                            </w:rPr>
                          </w:pPr>
                        </w:p>
                        <w:p w14:paraId="34AAC685">
                          <w:pPr>
                            <w:spacing w:before="8"/>
                            <w:ind w:left="20"/>
                            <w:rPr>
                              <w:b/>
                              <w:sz w:val="32"/>
                            </w:rPr>
                          </w:pPr>
                        </w:p>
                      </w:txbxContent>
                    </wps:txbx>
                    <wps:bodyPr wrap="square" lIns="0" tIns="0" rIns="0" bIns="0" rtlCol="0">
                      <a:noAutofit/>
                    </wps:bodyPr>
                  </wps:wsp>
                </a:graphicData>
              </a:graphic>
            </wp:anchor>
          </w:drawing>
        </mc:Choice>
        <mc:Fallback>
          <w:pict>
            <v:shape id="Textbox 3" o:spid="_x0000_s1026" o:spt="202" type="#_x0000_t202" style="position:absolute;left:0pt;margin-left:221.3pt;margin-top:69.65pt;height:19.85pt;width:180.25pt;mso-position-horizontal-relative:page;mso-position-vertical-relative:page;z-index:-251633664;mso-width-relative:page;mso-height-relative:page;" filled="f" stroked="f" coordsize="21600,21600" o:gfxdata="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exaS89oAAAALAQAADwAAAAAAAAABACAAAAAiAAAAZHJzL2Rvd25yZXYueG1sUEsBAhQAFAAA&#10;AAgAh07iQAvT42K0AQAAdQMAAA4AAAAAAAAAAQAgAAAAKQEAAGRycy9lMm9Eb2MueG1sUEsFBgAA&#10;AAAGAAYAWQEAAE8FAAAAAA==&#10;">
              <v:fill on="f" focussize="0,0"/>
              <v:stroke on="f"/>
              <v:imagedata o:title=""/>
              <o:lock v:ext="edit" aspectratio="f"/>
              <v:textbox inset="0mm,0mm,0mm,0mm">
                <w:txbxContent>
                  <w:p w14:paraId="2398B6D5">
                    <w:pPr>
                      <w:spacing w:before="8"/>
                      <w:rPr>
                        <w:b/>
                        <w:spacing w:val="-2"/>
                        <w:sz w:val="32"/>
                      </w:rPr>
                    </w:pPr>
                  </w:p>
                  <w:p w14:paraId="34AAC685">
                    <w:pPr>
                      <w:spacing w:before="8"/>
                      <w:ind w:left="20"/>
                      <w:rPr>
                        <w:b/>
                        <w:sz w:val="32"/>
                      </w:rPr>
                    </w:pPr>
                  </w:p>
                </w:txbxContent>
              </v:textbox>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A34B33">
    <w:pPr>
      <w:pStyle w:val="8"/>
      <w:spacing w:line="14" w:lineRule="auto"/>
      <w:rPr>
        <w:sz w:val="2"/>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296BD1">
    <w:pPr>
      <w:pStyle w:val="8"/>
      <w:spacing w:line="14" w:lineRule="auto"/>
      <w:rPr>
        <w:sz w:val="20"/>
      </w:rPr>
    </w:pPr>
    <w:r>
      <w:rPr>
        <w:sz w:val="20"/>
      </w:rPr>
      <mc:AlternateContent>
        <mc:Choice Requires="wps">
          <w:drawing>
            <wp:anchor distT="0" distB="0" distL="0" distR="0" simplePos="0" relativeHeight="251672576" behindDoc="1" locked="0" layoutInCell="1" allowOverlap="1">
              <wp:simplePos x="0" y="0"/>
              <wp:positionH relativeFrom="page">
                <wp:posOffset>1231900</wp:posOffset>
              </wp:positionH>
              <wp:positionV relativeFrom="page">
                <wp:posOffset>499110</wp:posOffset>
              </wp:positionV>
              <wp:extent cx="6037580" cy="354965"/>
              <wp:effectExtent l="0" t="0" r="0" b="0"/>
              <wp:wrapNone/>
              <wp:docPr id="22" name="Textbox 22"/>
              <wp:cNvGraphicFramePr/>
              <a:graphic xmlns:a="http://schemas.openxmlformats.org/drawingml/2006/main">
                <a:graphicData uri="http://schemas.microsoft.com/office/word/2010/wordprocessingShape">
                  <wps:wsp>
                    <wps:cNvSpPr txBox="1"/>
                    <wps:spPr>
                      <a:xfrm>
                        <a:off x="0" y="0"/>
                        <a:ext cx="6037580" cy="354965"/>
                      </a:xfrm>
                      <a:prstGeom prst="rect">
                        <a:avLst/>
                      </a:prstGeom>
                    </wps:spPr>
                    <wps:txbx>
                      <w:txbxContent>
                        <w:p w14:paraId="680B66F1">
                          <w:pPr>
                            <w:spacing w:before="13"/>
                            <w:ind w:left="20"/>
                          </w:pPr>
                          <w:r>
                            <w:rPr>
                              <w:spacing w:val="-6"/>
                            </w:rPr>
                            <w:t xml:space="preserve"> </w:t>
                          </w:r>
                          <w:r>
                            <w:rPr>
                              <w:spacing w:val="-4"/>
                              <w:sz w:val="20"/>
                            </w:rPr>
                            <w:t>MULTI-DISEASE</w:t>
                          </w:r>
                          <w:r>
                            <w:rPr>
                              <w:spacing w:val="1"/>
                              <w:sz w:val="20"/>
                            </w:rPr>
                            <w:t xml:space="preserve"> </w:t>
                          </w:r>
                          <w:r>
                            <w:rPr>
                              <w:spacing w:val="-4"/>
                              <w:sz w:val="20"/>
                            </w:rPr>
                            <w:t>DETECTION</w:t>
                          </w:r>
                          <w:r>
                            <w:rPr>
                              <w:spacing w:val="4"/>
                              <w:sz w:val="20"/>
                            </w:rPr>
                            <w:t xml:space="preserve"> </w:t>
                          </w:r>
                          <w:r>
                            <w:rPr>
                              <w:spacing w:val="-4"/>
                              <w:sz w:val="20"/>
                            </w:rPr>
                            <w:t>SYSTEM</w:t>
                          </w:r>
                          <w:r>
                            <w:rPr>
                              <w:spacing w:val="4"/>
                              <w:sz w:val="20"/>
                            </w:rPr>
                            <w:t xml:space="preserve"> </w:t>
                          </w:r>
                          <w:r>
                            <w:rPr>
                              <w:spacing w:val="-4"/>
                              <w:sz w:val="20"/>
                            </w:rPr>
                            <w:t>WITH</w:t>
                          </w:r>
                          <w:r>
                            <w:rPr>
                              <w:sz w:val="20"/>
                            </w:rPr>
                            <w:t xml:space="preserve"> </w:t>
                          </w:r>
                          <w:r>
                            <w:rPr>
                              <w:spacing w:val="-4"/>
                              <w:sz w:val="20"/>
                            </w:rPr>
                            <w:t>X-RAY</w:t>
                          </w:r>
                          <w:r>
                            <w:rPr>
                              <w:spacing w:val="7"/>
                              <w:sz w:val="20"/>
                            </w:rPr>
                            <w:t xml:space="preserve"> </w:t>
                          </w:r>
                          <w:r>
                            <w:rPr>
                              <w:spacing w:val="-4"/>
                              <w:sz w:val="20"/>
                            </w:rPr>
                            <w:t>IMAGES</w:t>
                          </w:r>
                          <w:r>
                            <w:rPr>
                              <w:spacing w:val="2"/>
                              <w:sz w:val="20"/>
                            </w:rPr>
                            <w:t xml:space="preserve"> </w:t>
                          </w:r>
                          <w:r>
                            <w:rPr>
                              <w:spacing w:val="-4"/>
                              <w:sz w:val="20"/>
                            </w:rPr>
                            <w:t>USING</w:t>
                          </w:r>
                          <w:r>
                            <w:rPr>
                              <w:sz w:val="20"/>
                            </w:rPr>
                            <w:t xml:space="preserve"> </w:t>
                          </w:r>
                          <w:r>
                            <w:rPr>
                              <w:spacing w:val="-4"/>
                              <w:sz w:val="20"/>
                            </w:rPr>
                            <w:t>DEEP</w:t>
                          </w:r>
                          <w:r>
                            <w:rPr>
                              <w:spacing w:val="2"/>
                              <w:sz w:val="20"/>
                            </w:rPr>
                            <w:t xml:space="preserve"> </w:t>
                          </w:r>
                          <w:r>
                            <w:rPr>
                              <w:spacing w:val="-4"/>
                              <w:sz w:val="20"/>
                            </w:rPr>
                            <w:t>LEARNING TECHNIQUES</w:t>
                          </w:r>
                        </w:p>
                      </w:txbxContent>
                    </wps:txbx>
                    <wps:bodyPr wrap="square" lIns="0" tIns="0" rIns="0" bIns="0" rtlCol="0">
                      <a:noAutofit/>
                    </wps:bodyPr>
                  </wps:wsp>
                </a:graphicData>
              </a:graphic>
            </wp:anchor>
          </w:drawing>
        </mc:Choice>
        <mc:Fallback>
          <w:pict>
            <v:shape id="Textbox 22" o:spid="_x0000_s1026" o:spt="202" type="#_x0000_t202" style="position:absolute;left:0pt;margin-left:97pt;margin-top:39.3pt;height:27.95pt;width:475.4pt;mso-position-horizontal-relative:page;mso-position-vertical-relative:page;z-index:-251643904;mso-width-relative:page;mso-height-relative:page;" filled="f" stroked="f" coordsize="21600,21600" o:gfxdata="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8mOX/2QAAAAsBAAAPAAAAAAAAAAEAIAAAACIAAABkcnMvZG93bnJldi54bWxQSwECFAAUAAAA&#10;CACHTuJAH94MGLQBAAB2AwAADgAAAAAAAAABACAAAAAoAQAAZHJzL2Uyb0RvYy54bWxQSwUGAAAA&#10;AAYABgBZAQAATgUAAAAA&#10;">
              <v:fill on="f" focussize="0,0"/>
              <v:stroke on="f"/>
              <v:imagedata o:title=""/>
              <o:lock v:ext="edit" aspectratio="f"/>
              <v:textbox inset="0mm,0mm,0mm,0mm">
                <w:txbxContent>
                  <w:p w14:paraId="680B66F1">
                    <w:pPr>
                      <w:spacing w:before="13"/>
                      <w:ind w:left="20"/>
                    </w:pPr>
                    <w:r>
                      <w:rPr>
                        <w:spacing w:val="-6"/>
                      </w:rPr>
                      <w:t xml:space="preserve"> </w:t>
                    </w:r>
                    <w:r>
                      <w:rPr>
                        <w:spacing w:val="-4"/>
                        <w:sz w:val="20"/>
                      </w:rPr>
                      <w:t>MULTI-DISEASE</w:t>
                    </w:r>
                    <w:r>
                      <w:rPr>
                        <w:spacing w:val="1"/>
                        <w:sz w:val="20"/>
                      </w:rPr>
                      <w:t xml:space="preserve"> </w:t>
                    </w:r>
                    <w:r>
                      <w:rPr>
                        <w:spacing w:val="-4"/>
                        <w:sz w:val="20"/>
                      </w:rPr>
                      <w:t>DETECTION</w:t>
                    </w:r>
                    <w:r>
                      <w:rPr>
                        <w:spacing w:val="4"/>
                        <w:sz w:val="20"/>
                      </w:rPr>
                      <w:t xml:space="preserve"> </w:t>
                    </w:r>
                    <w:r>
                      <w:rPr>
                        <w:spacing w:val="-4"/>
                        <w:sz w:val="20"/>
                      </w:rPr>
                      <w:t>SYSTEM</w:t>
                    </w:r>
                    <w:r>
                      <w:rPr>
                        <w:spacing w:val="4"/>
                        <w:sz w:val="20"/>
                      </w:rPr>
                      <w:t xml:space="preserve"> </w:t>
                    </w:r>
                    <w:r>
                      <w:rPr>
                        <w:spacing w:val="-4"/>
                        <w:sz w:val="20"/>
                      </w:rPr>
                      <w:t>WITH</w:t>
                    </w:r>
                    <w:r>
                      <w:rPr>
                        <w:sz w:val="20"/>
                      </w:rPr>
                      <w:t xml:space="preserve"> </w:t>
                    </w:r>
                    <w:r>
                      <w:rPr>
                        <w:spacing w:val="-4"/>
                        <w:sz w:val="20"/>
                      </w:rPr>
                      <w:t>X-RAY</w:t>
                    </w:r>
                    <w:r>
                      <w:rPr>
                        <w:spacing w:val="7"/>
                        <w:sz w:val="20"/>
                      </w:rPr>
                      <w:t xml:space="preserve"> </w:t>
                    </w:r>
                    <w:r>
                      <w:rPr>
                        <w:spacing w:val="-4"/>
                        <w:sz w:val="20"/>
                      </w:rPr>
                      <w:t>IMAGES</w:t>
                    </w:r>
                    <w:r>
                      <w:rPr>
                        <w:spacing w:val="2"/>
                        <w:sz w:val="20"/>
                      </w:rPr>
                      <w:t xml:space="preserve"> </w:t>
                    </w:r>
                    <w:r>
                      <w:rPr>
                        <w:spacing w:val="-4"/>
                        <w:sz w:val="20"/>
                      </w:rPr>
                      <w:t>USING</w:t>
                    </w:r>
                    <w:r>
                      <w:rPr>
                        <w:sz w:val="20"/>
                      </w:rPr>
                      <w:t xml:space="preserve"> </w:t>
                    </w:r>
                    <w:r>
                      <w:rPr>
                        <w:spacing w:val="-4"/>
                        <w:sz w:val="20"/>
                      </w:rPr>
                      <w:t>DEEP</w:t>
                    </w:r>
                    <w:r>
                      <w:rPr>
                        <w:spacing w:val="2"/>
                        <w:sz w:val="20"/>
                      </w:rPr>
                      <w:t xml:space="preserve"> </w:t>
                    </w:r>
                    <w:r>
                      <w:rPr>
                        <w:spacing w:val="-4"/>
                        <w:sz w:val="20"/>
                      </w:rPr>
                      <w:t>LEARNING TECHNIQUES</w:t>
                    </w:r>
                  </w:p>
                </w:txbxContent>
              </v:textbox>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DB454C">
    <w:pPr>
      <w:pStyle w:val="8"/>
      <w:spacing w:line="14" w:lineRule="auto"/>
      <w:rPr>
        <w:sz w:val="2"/>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AC27D6">
    <w:pPr>
      <w:pStyle w:val="8"/>
      <w:spacing w:line="14" w:lineRule="auto"/>
      <w:rPr>
        <w:sz w:val="20"/>
      </w:rPr>
    </w:pPr>
    <w:r>
      <w:rPr>
        <w:sz w:val="20"/>
      </w:rPr>
      <mc:AlternateContent>
        <mc:Choice Requires="wps">
          <w:drawing>
            <wp:anchor distT="0" distB="0" distL="0" distR="0" simplePos="0" relativeHeight="251674624" behindDoc="1" locked="0" layoutInCell="1" allowOverlap="1">
              <wp:simplePos x="0" y="0"/>
              <wp:positionH relativeFrom="page">
                <wp:posOffset>1234440</wp:posOffset>
              </wp:positionH>
              <wp:positionV relativeFrom="page">
                <wp:posOffset>499110</wp:posOffset>
              </wp:positionV>
              <wp:extent cx="5720080" cy="354965"/>
              <wp:effectExtent l="0" t="0" r="0" b="0"/>
              <wp:wrapNone/>
              <wp:docPr id="35" name="Textbox 35"/>
              <wp:cNvGraphicFramePr/>
              <a:graphic xmlns:a="http://schemas.openxmlformats.org/drawingml/2006/main">
                <a:graphicData uri="http://schemas.microsoft.com/office/word/2010/wordprocessingShape">
                  <wps:wsp>
                    <wps:cNvSpPr txBox="1"/>
                    <wps:spPr>
                      <a:xfrm>
                        <a:off x="0" y="0"/>
                        <a:ext cx="5720080" cy="354965"/>
                      </a:xfrm>
                      <a:prstGeom prst="rect">
                        <a:avLst/>
                      </a:prstGeom>
                    </wps:spPr>
                    <wps:txbx>
                      <w:txbxContent>
                        <w:p w14:paraId="72B2E461">
                          <w:pPr>
                            <w:spacing w:before="13"/>
                            <w:ind w:left="20"/>
                            <w:rPr>
                              <w:sz w:val="20"/>
                            </w:rPr>
                          </w:pPr>
                          <w:r>
                            <w:rPr>
                              <w:spacing w:val="-4"/>
                              <w:sz w:val="20"/>
                            </w:rPr>
                            <w:t>MULTI-DISEASE</w:t>
                          </w:r>
                          <w:r>
                            <w:rPr>
                              <w:spacing w:val="1"/>
                              <w:sz w:val="20"/>
                            </w:rPr>
                            <w:t xml:space="preserve"> </w:t>
                          </w:r>
                          <w:r>
                            <w:rPr>
                              <w:spacing w:val="-4"/>
                              <w:sz w:val="20"/>
                            </w:rPr>
                            <w:t>DETECTION</w:t>
                          </w:r>
                          <w:r>
                            <w:rPr>
                              <w:spacing w:val="4"/>
                              <w:sz w:val="20"/>
                            </w:rPr>
                            <w:t xml:space="preserve"> </w:t>
                          </w:r>
                          <w:r>
                            <w:rPr>
                              <w:spacing w:val="-4"/>
                              <w:sz w:val="20"/>
                            </w:rPr>
                            <w:t>SYSTEM</w:t>
                          </w:r>
                          <w:r>
                            <w:rPr>
                              <w:spacing w:val="4"/>
                              <w:sz w:val="20"/>
                            </w:rPr>
                            <w:t xml:space="preserve"> </w:t>
                          </w:r>
                          <w:r>
                            <w:rPr>
                              <w:spacing w:val="-4"/>
                              <w:sz w:val="20"/>
                            </w:rPr>
                            <w:t>WITH</w:t>
                          </w:r>
                          <w:r>
                            <w:rPr>
                              <w:sz w:val="20"/>
                            </w:rPr>
                            <w:t xml:space="preserve"> </w:t>
                          </w:r>
                          <w:r>
                            <w:rPr>
                              <w:spacing w:val="-4"/>
                              <w:sz w:val="20"/>
                            </w:rPr>
                            <w:t>X-RAY</w:t>
                          </w:r>
                          <w:r>
                            <w:rPr>
                              <w:spacing w:val="7"/>
                              <w:sz w:val="20"/>
                            </w:rPr>
                            <w:t xml:space="preserve"> </w:t>
                          </w:r>
                          <w:r>
                            <w:rPr>
                              <w:spacing w:val="-4"/>
                              <w:sz w:val="20"/>
                            </w:rPr>
                            <w:t>IMAGES</w:t>
                          </w:r>
                          <w:r>
                            <w:rPr>
                              <w:spacing w:val="2"/>
                              <w:sz w:val="20"/>
                            </w:rPr>
                            <w:t xml:space="preserve"> </w:t>
                          </w:r>
                          <w:r>
                            <w:rPr>
                              <w:spacing w:val="-4"/>
                              <w:sz w:val="20"/>
                            </w:rPr>
                            <w:t>USING</w:t>
                          </w:r>
                          <w:r>
                            <w:rPr>
                              <w:sz w:val="20"/>
                            </w:rPr>
                            <w:t xml:space="preserve"> </w:t>
                          </w:r>
                          <w:r>
                            <w:rPr>
                              <w:spacing w:val="-4"/>
                              <w:sz w:val="20"/>
                            </w:rPr>
                            <w:t>DEEP</w:t>
                          </w:r>
                          <w:r>
                            <w:rPr>
                              <w:spacing w:val="2"/>
                              <w:sz w:val="20"/>
                            </w:rPr>
                            <w:t xml:space="preserve"> </w:t>
                          </w:r>
                          <w:r>
                            <w:rPr>
                              <w:spacing w:val="-4"/>
                              <w:sz w:val="20"/>
                            </w:rPr>
                            <w:t>LEARNING</w:t>
                          </w:r>
                          <w:r>
                            <w:rPr>
                              <w:spacing w:val="3"/>
                              <w:sz w:val="20"/>
                            </w:rPr>
                            <w:t xml:space="preserve"> </w:t>
                          </w:r>
                          <w:r>
                            <w:rPr>
                              <w:spacing w:val="-4"/>
                              <w:sz w:val="20"/>
                            </w:rPr>
                            <w:t>TECHNIQUES</w:t>
                          </w:r>
                        </w:p>
                        <w:p w14:paraId="53F04FBA"/>
                      </w:txbxContent>
                    </wps:txbx>
                    <wps:bodyPr wrap="square" lIns="0" tIns="0" rIns="0" bIns="0" rtlCol="0">
                      <a:noAutofit/>
                    </wps:bodyPr>
                  </wps:wsp>
                </a:graphicData>
              </a:graphic>
            </wp:anchor>
          </w:drawing>
        </mc:Choice>
        <mc:Fallback>
          <w:pict>
            <v:shape id="Textbox 35" o:spid="_x0000_s1026" o:spt="202" type="#_x0000_t202" style="position:absolute;left:0pt;margin-left:97.2pt;margin-top:39.3pt;height:27.95pt;width:450.4pt;mso-position-horizontal-relative:page;mso-position-vertical-relative:page;z-index:-251641856;mso-width-relative:page;mso-height-relative:page;" filled="f" stroked="f" coordsize="21600,21600" o:gfxdata="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v6IDTdoAAAALAQAADwAAAAAAAAABACAAAAAiAAAAZHJzL2Rvd25yZXYueG1sUEsBAhQAFAAA&#10;AAgAh07iQG5OvWK0AQAAdgMAAA4AAAAAAAAAAQAgAAAAKQEAAGRycy9lMm9Eb2MueG1sUEsFBgAA&#10;AAAGAAYAWQEAAE8FAAAAAA==&#10;">
              <v:fill on="f" focussize="0,0"/>
              <v:stroke on="f"/>
              <v:imagedata o:title=""/>
              <o:lock v:ext="edit" aspectratio="f"/>
              <v:textbox inset="0mm,0mm,0mm,0mm">
                <w:txbxContent>
                  <w:p w14:paraId="72B2E461">
                    <w:pPr>
                      <w:spacing w:before="13"/>
                      <w:ind w:left="20"/>
                      <w:rPr>
                        <w:sz w:val="20"/>
                      </w:rPr>
                    </w:pPr>
                    <w:r>
                      <w:rPr>
                        <w:spacing w:val="-4"/>
                        <w:sz w:val="20"/>
                      </w:rPr>
                      <w:t>MULTI-DISEASE</w:t>
                    </w:r>
                    <w:r>
                      <w:rPr>
                        <w:spacing w:val="1"/>
                        <w:sz w:val="20"/>
                      </w:rPr>
                      <w:t xml:space="preserve"> </w:t>
                    </w:r>
                    <w:r>
                      <w:rPr>
                        <w:spacing w:val="-4"/>
                        <w:sz w:val="20"/>
                      </w:rPr>
                      <w:t>DETECTION</w:t>
                    </w:r>
                    <w:r>
                      <w:rPr>
                        <w:spacing w:val="4"/>
                        <w:sz w:val="20"/>
                      </w:rPr>
                      <w:t xml:space="preserve"> </w:t>
                    </w:r>
                    <w:r>
                      <w:rPr>
                        <w:spacing w:val="-4"/>
                        <w:sz w:val="20"/>
                      </w:rPr>
                      <w:t>SYSTEM</w:t>
                    </w:r>
                    <w:r>
                      <w:rPr>
                        <w:spacing w:val="4"/>
                        <w:sz w:val="20"/>
                      </w:rPr>
                      <w:t xml:space="preserve"> </w:t>
                    </w:r>
                    <w:r>
                      <w:rPr>
                        <w:spacing w:val="-4"/>
                        <w:sz w:val="20"/>
                      </w:rPr>
                      <w:t>WITH</w:t>
                    </w:r>
                    <w:r>
                      <w:rPr>
                        <w:sz w:val="20"/>
                      </w:rPr>
                      <w:t xml:space="preserve"> </w:t>
                    </w:r>
                    <w:r>
                      <w:rPr>
                        <w:spacing w:val="-4"/>
                        <w:sz w:val="20"/>
                      </w:rPr>
                      <w:t>X-RAY</w:t>
                    </w:r>
                    <w:r>
                      <w:rPr>
                        <w:spacing w:val="7"/>
                        <w:sz w:val="20"/>
                      </w:rPr>
                      <w:t xml:space="preserve"> </w:t>
                    </w:r>
                    <w:r>
                      <w:rPr>
                        <w:spacing w:val="-4"/>
                        <w:sz w:val="20"/>
                      </w:rPr>
                      <w:t>IMAGES</w:t>
                    </w:r>
                    <w:r>
                      <w:rPr>
                        <w:spacing w:val="2"/>
                        <w:sz w:val="20"/>
                      </w:rPr>
                      <w:t xml:space="preserve"> </w:t>
                    </w:r>
                    <w:r>
                      <w:rPr>
                        <w:spacing w:val="-4"/>
                        <w:sz w:val="20"/>
                      </w:rPr>
                      <w:t>USING</w:t>
                    </w:r>
                    <w:r>
                      <w:rPr>
                        <w:sz w:val="20"/>
                      </w:rPr>
                      <w:t xml:space="preserve"> </w:t>
                    </w:r>
                    <w:r>
                      <w:rPr>
                        <w:spacing w:val="-4"/>
                        <w:sz w:val="20"/>
                      </w:rPr>
                      <w:t>DEEP</w:t>
                    </w:r>
                    <w:r>
                      <w:rPr>
                        <w:spacing w:val="2"/>
                        <w:sz w:val="20"/>
                      </w:rPr>
                      <w:t xml:space="preserve"> </w:t>
                    </w:r>
                    <w:r>
                      <w:rPr>
                        <w:spacing w:val="-4"/>
                        <w:sz w:val="20"/>
                      </w:rPr>
                      <w:t>LEARNING</w:t>
                    </w:r>
                    <w:r>
                      <w:rPr>
                        <w:spacing w:val="3"/>
                        <w:sz w:val="20"/>
                      </w:rPr>
                      <w:t xml:space="preserve"> </w:t>
                    </w:r>
                    <w:r>
                      <w:rPr>
                        <w:spacing w:val="-4"/>
                        <w:sz w:val="20"/>
                      </w:rPr>
                      <w:t>TECHNIQUES</w:t>
                    </w:r>
                  </w:p>
                  <w:p w14:paraId="53F04FBA"/>
                </w:txbxContent>
              </v:textbox>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A4EBF6">
    <w:pPr>
      <w:pStyle w:val="8"/>
      <w:spacing w:line="14" w:lineRule="auto"/>
      <w:rPr>
        <w:sz w:val="20"/>
      </w:rPr>
    </w:pPr>
    <w:r>
      <w:rPr>
        <w:sz w:val="20"/>
      </w:rPr>
      <mc:AlternateContent>
        <mc:Choice Requires="wps">
          <w:drawing>
            <wp:anchor distT="0" distB="0" distL="0" distR="0" simplePos="0" relativeHeight="251685888" behindDoc="1" locked="0" layoutInCell="1" allowOverlap="1">
              <wp:simplePos x="0" y="0"/>
              <wp:positionH relativeFrom="page">
                <wp:posOffset>1234440</wp:posOffset>
              </wp:positionH>
              <wp:positionV relativeFrom="page">
                <wp:posOffset>499110</wp:posOffset>
              </wp:positionV>
              <wp:extent cx="5720080" cy="354965"/>
              <wp:effectExtent l="0" t="0" r="0" b="0"/>
              <wp:wrapNone/>
              <wp:docPr id="19" name="Textbox 35"/>
              <wp:cNvGraphicFramePr/>
              <a:graphic xmlns:a="http://schemas.openxmlformats.org/drawingml/2006/main">
                <a:graphicData uri="http://schemas.microsoft.com/office/word/2010/wordprocessingShape">
                  <wps:wsp>
                    <wps:cNvSpPr txBox="1"/>
                    <wps:spPr>
                      <a:xfrm>
                        <a:off x="0" y="0"/>
                        <a:ext cx="5720080" cy="354965"/>
                      </a:xfrm>
                      <a:prstGeom prst="rect">
                        <a:avLst/>
                      </a:prstGeom>
                    </wps:spPr>
                    <wps:txbx>
                      <w:txbxContent>
                        <w:p w14:paraId="43FE6511"/>
                      </w:txbxContent>
                    </wps:txbx>
                    <wps:bodyPr wrap="square" lIns="0" tIns="0" rIns="0" bIns="0" rtlCol="0">
                      <a:noAutofit/>
                    </wps:bodyPr>
                  </wps:wsp>
                </a:graphicData>
              </a:graphic>
            </wp:anchor>
          </w:drawing>
        </mc:Choice>
        <mc:Fallback>
          <w:pict>
            <v:shape id="Textbox 35" o:spid="_x0000_s1026" o:spt="202" type="#_x0000_t202" style="position:absolute;left:0pt;margin-left:97.2pt;margin-top:39.3pt;height:27.95pt;width:450.4pt;mso-position-horizontal-relative:page;mso-position-vertical-relative:page;z-index:-251630592;mso-width-relative:page;mso-height-relative:page;" filled="f" stroked="f" coordsize="21600,21600" o:gfxdata="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v6IDTdoAAAALAQAADwAAAAAAAAABACAAAAAiAAAAZHJzL2Rvd25yZXYueG1sUEsBAhQAFAAA&#10;AAgAh07iQBf4xS60AQAAdgMAAA4AAAAAAAAAAQAgAAAAKQEAAGRycy9lMm9Eb2MueG1sUEsFBgAA&#10;AAAGAAYAWQEAAE8FAAAAAA==&#10;">
              <v:fill on="f" focussize="0,0"/>
              <v:stroke on="f"/>
              <v:imagedata o:title=""/>
              <o:lock v:ext="edit" aspectratio="f"/>
              <v:textbox inset="0mm,0mm,0mm,0mm">
                <w:txbxContent>
                  <w:p w14:paraId="43FE6511"/>
                </w:txbxContent>
              </v:textbox>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79656">
    <w:pPr>
      <w:pStyle w:val="8"/>
      <w:spacing w:line="14" w:lineRule="auto"/>
      <w:rPr>
        <w:sz w:val="20"/>
      </w:rPr>
    </w:pPr>
    <w:r>
      <w:rPr>
        <w:sz w:val="20"/>
      </w:rPr>
      <mc:AlternateContent>
        <mc:Choice Requires="wps">
          <w:drawing>
            <wp:anchor distT="0" distB="0" distL="0" distR="0" simplePos="0" relativeHeight="251677696" behindDoc="1" locked="0" layoutInCell="1" allowOverlap="1">
              <wp:simplePos x="0" y="0"/>
              <wp:positionH relativeFrom="page">
                <wp:posOffset>1216660</wp:posOffset>
              </wp:positionH>
              <wp:positionV relativeFrom="page">
                <wp:posOffset>499110</wp:posOffset>
              </wp:positionV>
              <wp:extent cx="5944235" cy="354965"/>
              <wp:effectExtent l="0" t="0" r="0" b="0"/>
              <wp:wrapNone/>
              <wp:docPr id="38" name="Textbox 38"/>
              <wp:cNvGraphicFramePr/>
              <a:graphic xmlns:a="http://schemas.openxmlformats.org/drawingml/2006/main">
                <a:graphicData uri="http://schemas.microsoft.com/office/word/2010/wordprocessingShape">
                  <wps:wsp>
                    <wps:cNvSpPr txBox="1"/>
                    <wps:spPr>
                      <a:xfrm>
                        <a:off x="0" y="0"/>
                        <a:ext cx="5944235" cy="354965"/>
                      </a:xfrm>
                      <a:prstGeom prst="rect">
                        <a:avLst/>
                      </a:prstGeom>
                    </wps:spPr>
                    <wps:txbx>
                      <w:txbxContent>
                        <w:p w14:paraId="46179C04">
                          <w:pPr>
                            <w:spacing w:before="13"/>
                            <w:ind w:left="20"/>
                            <w:rPr>
                              <w:sz w:val="20"/>
                            </w:rPr>
                          </w:pPr>
                          <w:r>
                            <w:rPr>
                              <w:spacing w:val="-4"/>
                              <w:sz w:val="20"/>
                            </w:rPr>
                            <w:t>MULTI-DISEASE</w:t>
                          </w:r>
                          <w:r>
                            <w:rPr>
                              <w:spacing w:val="1"/>
                              <w:sz w:val="20"/>
                            </w:rPr>
                            <w:t xml:space="preserve"> </w:t>
                          </w:r>
                          <w:r>
                            <w:rPr>
                              <w:spacing w:val="-4"/>
                              <w:sz w:val="20"/>
                            </w:rPr>
                            <w:t>DETECTION</w:t>
                          </w:r>
                          <w:r>
                            <w:rPr>
                              <w:spacing w:val="4"/>
                              <w:sz w:val="20"/>
                            </w:rPr>
                            <w:t xml:space="preserve"> </w:t>
                          </w:r>
                          <w:r>
                            <w:rPr>
                              <w:spacing w:val="-4"/>
                              <w:sz w:val="20"/>
                            </w:rPr>
                            <w:t>SYSTEM</w:t>
                          </w:r>
                          <w:r>
                            <w:rPr>
                              <w:spacing w:val="4"/>
                              <w:sz w:val="20"/>
                            </w:rPr>
                            <w:t xml:space="preserve"> </w:t>
                          </w:r>
                          <w:r>
                            <w:rPr>
                              <w:spacing w:val="-4"/>
                              <w:sz w:val="20"/>
                            </w:rPr>
                            <w:t>WITH</w:t>
                          </w:r>
                          <w:r>
                            <w:rPr>
                              <w:sz w:val="20"/>
                            </w:rPr>
                            <w:t xml:space="preserve"> </w:t>
                          </w:r>
                          <w:r>
                            <w:rPr>
                              <w:spacing w:val="-4"/>
                              <w:sz w:val="20"/>
                            </w:rPr>
                            <w:t>X-RAY</w:t>
                          </w:r>
                          <w:r>
                            <w:rPr>
                              <w:spacing w:val="7"/>
                              <w:sz w:val="20"/>
                            </w:rPr>
                            <w:t xml:space="preserve"> </w:t>
                          </w:r>
                          <w:r>
                            <w:rPr>
                              <w:spacing w:val="-4"/>
                              <w:sz w:val="20"/>
                            </w:rPr>
                            <w:t>IMAGES</w:t>
                          </w:r>
                          <w:r>
                            <w:rPr>
                              <w:spacing w:val="2"/>
                              <w:sz w:val="20"/>
                            </w:rPr>
                            <w:t xml:space="preserve"> </w:t>
                          </w:r>
                          <w:r>
                            <w:rPr>
                              <w:spacing w:val="-4"/>
                              <w:sz w:val="20"/>
                            </w:rPr>
                            <w:t>USING</w:t>
                          </w:r>
                          <w:r>
                            <w:rPr>
                              <w:sz w:val="20"/>
                            </w:rPr>
                            <w:t xml:space="preserve"> </w:t>
                          </w:r>
                          <w:r>
                            <w:rPr>
                              <w:spacing w:val="-4"/>
                              <w:sz w:val="20"/>
                            </w:rPr>
                            <w:t>DEEP</w:t>
                          </w:r>
                          <w:r>
                            <w:rPr>
                              <w:spacing w:val="2"/>
                              <w:sz w:val="20"/>
                            </w:rPr>
                            <w:t xml:space="preserve"> </w:t>
                          </w:r>
                          <w:r>
                            <w:rPr>
                              <w:spacing w:val="-4"/>
                              <w:sz w:val="20"/>
                            </w:rPr>
                            <w:t>LEARNING</w:t>
                          </w:r>
                          <w:r>
                            <w:rPr>
                              <w:spacing w:val="3"/>
                              <w:sz w:val="20"/>
                            </w:rPr>
                            <w:t xml:space="preserve"> </w:t>
                          </w:r>
                          <w:r>
                            <w:rPr>
                              <w:spacing w:val="-4"/>
                              <w:sz w:val="20"/>
                            </w:rPr>
                            <w:t>TECHNIQUES</w:t>
                          </w:r>
                        </w:p>
                        <w:p w14:paraId="12C919C0">
                          <w:pPr>
                            <w:spacing w:before="11" w:line="259" w:lineRule="auto"/>
                            <w:ind w:left="1417" w:hanging="1398"/>
                          </w:pPr>
                        </w:p>
                      </w:txbxContent>
                    </wps:txbx>
                    <wps:bodyPr wrap="square" lIns="0" tIns="0" rIns="0" bIns="0" rtlCol="0">
                      <a:noAutofit/>
                    </wps:bodyPr>
                  </wps:wsp>
                </a:graphicData>
              </a:graphic>
            </wp:anchor>
          </w:drawing>
        </mc:Choice>
        <mc:Fallback>
          <w:pict>
            <v:shape id="Textbox 38" o:spid="_x0000_s1026" o:spt="202" type="#_x0000_t202" style="position:absolute;left:0pt;margin-left:95.8pt;margin-top:39.3pt;height:27.95pt;width:468.05pt;mso-position-horizontal-relative:page;mso-position-vertical-relative:page;z-index:-251638784;mso-width-relative:page;mso-height-relative:page;" filled="f" stroked="f" coordsize="21600,21600" o:gfxdata="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MDdIRbaAAAACwEAAA8AAAAAAAAAAQAgAAAAIgAAAGRycy9kb3ducmV2LnhtbFBLAQIUABQA&#10;AAAIAIdO4kBKl1XXtQEAAHYDAAAOAAAAAAAAAAEAIAAAACkBAABkcnMvZTJvRG9jLnhtbFBLBQYA&#10;AAAABgAGAFkBAABQBQAAAAA=&#10;">
              <v:fill on="f" focussize="0,0"/>
              <v:stroke on="f"/>
              <v:imagedata o:title=""/>
              <o:lock v:ext="edit" aspectratio="f"/>
              <v:textbox inset="0mm,0mm,0mm,0mm">
                <w:txbxContent>
                  <w:p w14:paraId="46179C04">
                    <w:pPr>
                      <w:spacing w:before="13"/>
                      <w:ind w:left="20"/>
                      <w:rPr>
                        <w:sz w:val="20"/>
                      </w:rPr>
                    </w:pPr>
                    <w:r>
                      <w:rPr>
                        <w:spacing w:val="-4"/>
                        <w:sz w:val="20"/>
                      </w:rPr>
                      <w:t>MULTI-DISEASE</w:t>
                    </w:r>
                    <w:r>
                      <w:rPr>
                        <w:spacing w:val="1"/>
                        <w:sz w:val="20"/>
                      </w:rPr>
                      <w:t xml:space="preserve"> </w:t>
                    </w:r>
                    <w:r>
                      <w:rPr>
                        <w:spacing w:val="-4"/>
                        <w:sz w:val="20"/>
                      </w:rPr>
                      <w:t>DETECTION</w:t>
                    </w:r>
                    <w:r>
                      <w:rPr>
                        <w:spacing w:val="4"/>
                        <w:sz w:val="20"/>
                      </w:rPr>
                      <w:t xml:space="preserve"> </w:t>
                    </w:r>
                    <w:r>
                      <w:rPr>
                        <w:spacing w:val="-4"/>
                        <w:sz w:val="20"/>
                      </w:rPr>
                      <w:t>SYSTEM</w:t>
                    </w:r>
                    <w:r>
                      <w:rPr>
                        <w:spacing w:val="4"/>
                        <w:sz w:val="20"/>
                      </w:rPr>
                      <w:t xml:space="preserve"> </w:t>
                    </w:r>
                    <w:r>
                      <w:rPr>
                        <w:spacing w:val="-4"/>
                        <w:sz w:val="20"/>
                      </w:rPr>
                      <w:t>WITH</w:t>
                    </w:r>
                    <w:r>
                      <w:rPr>
                        <w:sz w:val="20"/>
                      </w:rPr>
                      <w:t xml:space="preserve"> </w:t>
                    </w:r>
                    <w:r>
                      <w:rPr>
                        <w:spacing w:val="-4"/>
                        <w:sz w:val="20"/>
                      </w:rPr>
                      <w:t>X-RAY</w:t>
                    </w:r>
                    <w:r>
                      <w:rPr>
                        <w:spacing w:val="7"/>
                        <w:sz w:val="20"/>
                      </w:rPr>
                      <w:t xml:space="preserve"> </w:t>
                    </w:r>
                    <w:r>
                      <w:rPr>
                        <w:spacing w:val="-4"/>
                        <w:sz w:val="20"/>
                      </w:rPr>
                      <w:t>IMAGES</w:t>
                    </w:r>
                    <w:r>
                      <w:rPr>
                        <w:spacing w:val="2"/>
                        <w:sz w:val="20"/>
                      </w:rPr>
                      <w:t xml:space="preserve"> </w:t>
                    </w:r>
                    <w:r>
                      <w:rPr>
                        <w:spacing w:val="-4"/>
                        <w:sz w:val="20"/>
                      </w:rPr>
                      <w:t>USING</w:t>
                    </w:r>
                    <w:r>
                      <w:rPr>
                        <w:sz w:val="20"/>
                      </w:rPr>
                      <w:t xml:space="preserve"> </w:t>
                    </w:r>
                    <w:r>
                      <w:rPr>
                        <w:spacing w:val="-4"/>
                        <w:sz w:val="20"/>
                      </w:rPr>
                      <w:t>DEEP</w:t>
                    </w:r>
                    <w:r>
                      <w:rPr>
                        <w:spacing w:val="2"/>
                        <w:sz w:val="20"/>
                      </w:rPr>
                      <w:t xml:space="preserve"> </w:t>
                    </w:r>
                    <w:r>
                      <w:rPr>
                        <w:spacing w:val="-4"/>
                        <w:sz w:val="20"/>
                      </w:rPr>
                      <w:t>LEARNING</w:t>
                    </w:r>
                    <w:r>
                      <w:rPr>
                        <w:spacing w:val="3"/>
                        <w:sz w:val="20"/>
                      </w:rPr>
                      <w:t xml:space="preserve"> </w:t>
                    </w:r>
                    <w:r>
                      <w:rPr>
                        <w:spacing w:val="-4"/>
                        <w:sz w:val="20"/>
                      </w:rPr>
                      <w:t>TECHNIQUES</w:t>
                    </w:r>
                  </w:p>
                  <w:p w14:paraId="12C919C0">
                    <w:pPr>
                      <w:spacing w:before="11" w:line="259" w:lineRule="auto"/>
                      <w:ind w:left="1417" w:hanging="1398"/>
                    </w:pPr>
                  </w:p>
                </w:txbxContent>
              </v:textbox>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0DC67B">
    <w:pPr>
      <w:pStyle w:val="8"/>
      <w:spacing w:line="14" w:lineRule="auto"/>
      <w:rPr>
        <w:sz w:val="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9F0747">
    <w:r>
      <w:rPr>
        <w:sz w:val="20"/>
      </w:rPr>
      <mc:AlternateContent>
        <mc:Choice Requires="wps">
          <w:drawing>
            <wp:anchor distT="0" distB="0" distL="114300" distR="114300" simplePos="0" relativeHeight="251684864" behindDoc="0" locked="0" layoutInCell="1" allowOverlap="1">
              <wp:simplePos x="0" y="0"/>
              <wp:positionH relativeFrom="column">
                <wp:posOffset>409575</wp:posOffset>
              </wp:positionH>
              <wp:positionV relativeFrom="paragraph">
                <wp:posOffset>26035</wp:posOffset>
              </wp:positionV>
              <wp:extent cx="5890895" cy="435610"/>
              <wp:effectExtent l="4445" t="4445" r="17780" b="17145"/>
              <wp:wrapNone/>
              <wp:docPr id="15" name="Text Box 15"/>
              <wp:cNvGraphicFramePr/>
              <a:graphic xmlns:a="http://schemas.openxmlformats.org/drawingml/2006/main">
                <a:graphicData uri="http://schemas.microsoft.com/office/word/2010/wordprocessingShape">
                  <wps:wsp>
                    <wps:cNvSpPr txBox="1"/>
                    <wps:spPr>
                      <a:xfrm>
                        <a:off x="1309370" y="604520"/>
                        <a:ext cx="5890895" cy="43561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38D499E">
                          <w:pPr>
                            <w:spacing w:before="13"/>
                            <w:ind w:left="20"/>
                            <w:rPr>
                              <w:sz w:val="20"/>
                            </w:rPr>
                          </w:pPr>
                          <w:r>
                            <w:rPr>
                              <w:spacing w:val="-4"/>
                              <w:sz w:val="20"/>
                            </w:rPr>
                            <w:t>MULTI-DISEASE</w:t>
                          </w:r>
                          <w:r>
                            <w:rPr>
                              <w:spacing w:val="1"/>
                              <w:sz w:val="20"/>
                            </w:rPr>
                            <w:t xml:space="preserve"> </w:t>
                          </w:r>
                          <w:r>
                            <w:rPr>
                              <w:spacing w:val="-4"/>
                              <w:sz w:val="20"/>
                            </w:rPr>
                            <w:t>DETECTION</w:t>
                          </w:r>
                          <w:r>
                            <w:rPr>
                              <w:spacing w:val="4"/>
                              <w:sz w:val="20"/>
                            </w:rPr>
                            <w:t xml:space="preserve"> </w:t>
                          </w:r>
                          <w:r>
                            <w:rPr>
                              <w:spacing w:val="-4"/>
                              <w:sz w:val="20"/>
                            </w:rPr>
                            <w:t>SYSTEM</w:t>
                          </w:r>
                          <w:r>
                            <w:rPr>
                              <w:spacing w:val="4"/>
                              <w:sz w:val="20"/>
                            </w:rPr>
                            <w:t xml:space="preserve"> </w:t>
                          </w:r>
                          <w:r>
                            <w:rPr>
                              <w:spacing w:val="-4"/>
                              <w:sz w:val="20"/>
                            </w:rPr>
                            <w:t>WITH</w:t>
                          </w:r>
                          <w:r>
                            <w:rPr>
                              <w:sz w:val="20"/>
                            </w:rPr>
                            <w:t xml:space="preserve"> </w:t>
                          </w:r>
                          <w:r>
                            <w:rPr>
                              <w:spacing w:val="-4"/>
                              <w:sz w:val="20"/>
                            </w:rPr>
                            <w:t>X-RAY</w:t>
                          </w:r>
                          <w:r>
                            <w:rPr>
                              <w:spacing w:val="7"/>
                              <w:sz w:val="20"/>
                            </w:rPr>
                            <w:t xml:space="preserve"> </w:t>
                          </w:r>
                          <w:r>
                            <w:rPr>
                              <w:spacing w:val="-4"/>
                              <w:sz w:val="20"/>
                            </w:rPr>
                            <w:t>IMAGES</w:t>
                          </w:r>
                          <w:r>
                            <w:rPr>
                              <w:spacing w:val="2"/>
                              <w:sz w:val="20"/>
                            </w:rPr>
                            <w:t xml:space="preserve"> </w:t>
                          </w:r>
                          <w:r>
                            <w:rPr>
                              <w:spacing w:val="-4"/>
                              <w:sz w:val="20"/>
                            </w:rPr>
                            <w:t>USING</w:t>
                          </w:r>
                          <w:r>
                            <w:rPr>
                              <w:sz w:val="20"/>
                            </w:rPr>
                            <w:t xml:space="preserve"> </w:t>
                          </w:r>
                          <w:r>
                            <w:rPr>
                              <w:spacing w:val="-4"/>
                              <w:sz w:val="20"/>
                            </w:rPr>
                            <w:t>DEEP</w:t>
                          </w:r>
                          <w:r>
                            <w:rPr>
                              <w:spacing w:val="2"/>
                              <w:sz w:val="20"/>
                            </w:rPr>
                            <w:t xml:space="preserve"> </w:t>
                          </w:r>
                          <w:r>
                            <w:rPr>
                              <w:spacing w:val="-4"/>
                              <w:sz w:val="20"/>
                            </w:rPr>
                            <w:t>LEARNING</w:t>
                          </w:r>
                          <w:r>
                            <w:rPr>
                              <w:spacing w:val="3"/>
                              <w:sz w:val="20"/>
                            </w:rPr>
                            <w:t xml:space="preserve"> </w:t>
                          </w:r>
                          <w:r>
                            <w:rPr>
                              <w:spacing w:val="-4"/>
                              <w:sz w:val="20"/>
                            </w:rPr>
                            <w:t>TECHNIQUES</w:t>
                          </w:r>
                        </w:p>
                        <w:p w14:paraId="6355CDE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25pt;margin-top:2.05pt;height:34.3pt;width:463.85pt;z-index:251684864;mso-width-relative:page;mso-height-relative:page;" fillcolor="#FFFFFF [3201]" filled="t" stroked="t" coordsize="21600,21600" o:gfxdata="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Oylt/1gAAAAcBAAAPAAAAAAAA&#10;AAEAIAAAACIAAABkcnMvZG93bnJldi54bWxQSwECFAAUAAAACACHTuJAyz/nBk0CAADEBAAADgAA&#10;AAAAAAABACAAAAAlAQAAZHJzL2Uyb0RvYy54bWxQSwUGAAAAAAYABgBZAQAA5AUAAAAA&#10;">
              <v:fill on="t" focussize="0,0"/>
              <v:stroke weight="0.5pt" color="#FFFFFF [3212]" joinstyle="round"/>
              <v:imagedata o:title=""/>
              <o:lock v:ext="edit" aspectratio="f"/>
              <v:textbox>
                <w:txbxContent>
                  <w:p w14:paraId="538D499E">
                    <w:pPr>
                      <w:spacing w:before="13"/>
                      <w:ind w:left="20"/>
                      <w:rPr>
                        <w:sz w:val="20"/>
                      </w:rPr>
                    </w:pPr>
                    <w:r>
                      <w:rPr>
                        <w:spacing w:val="-4"/>
                        <w:sz w:val="20"/>
                      </w:rPr>
                      <w:t>MULTI-DISEASE</w:t>
                    </w:r>
                    <w:r>
                      <w:rPr>
                        <w:spacing w:val="1"/>
                        <w:sz w:val="20"/>
                      </w:rPr>
                      <w:t xml:space="preserve"> </w:t>
                    </w:r>
                    <w:r>
                      <w:rPr>
                        <w:spacing w:val="-4"/>
                        <w:sz w:val="20"/>
                      </w:rPr>
                      <w:t>DETECTION</w:t>
                    </w:r>
                    <w:r>
                      <w:rPr>
                        <w:spacing w:val="4"/>
                        <w:sz w:val="20"/>
                      </w:rPr>
                      <w:t xml:space="preserve"> </w:t>
                    </w:r>
                    <w:r>
                      <w:rPr>
                        <w:spacing w:val="-4"/>
                        <w:sz w:val="20"/>
                      </w:rPr>
                      <w:t>SYSTEM</w:t>
                    </w:r>
                    <w:r>
                      <w:rPr>
                        <w:spacing w:val="4"/>
                        <w:sz w:val="20"/>
                      </w:rPr>
                      <w:t xml:space="preserve"> </w:t>
                    </w:r>
                    <w:r>
                      <w:rPr>
                        <w:spacing w:val="-4"/>
                        <w:sz w:val="20"/>
                      </w:rPr>
                      <w:t>WITH</w:t>
                    </w:r>
                    <w:r>
                      <w:rPr>
                        <w:sz w:val="20"/>
                      </w:rPr>
                      <w:t xml:space="preserve"> </w:t>
                    </w:r>
                    <w:r>
                      <w:rPr>
                        <w:spacing w:val="-4"/>
                        <w:sz w:val="20"/>
                      </w:rPr>
                      <w:t>X-RAY</w:t>
                    </w:r>
                    <w:r>
                      <w:rPr>
                        <w:spacing w:val="7"/>
                        <w:sz w:val="20"/>
                      </w:rPr>
                      <w:t xml:space="preserve"> </w:t>
                    </w:r>
                    <w:r>
                      <w:rPr>
                        <w:spacing w:val="-4"/>
                        <w:sz w:val="20"/>
                      </w:rPr>
                      <w:t>IMAGES</w:t>
                    </w:r>
                    <w:r>
                      <w:rPr>
                        <w:spacing w:val="2"/>
                        <w:sz w:val="20"/>
                      </w:rPr>
                      <w:t xml:space="preserve"> </w:t>
                    </w:r>
                    <w:r>
                      <w:rPr>
                        <w:spacing w:val="-4"/>
                        <w:sz w:val="20"/>
                      </w:rPr>
                      <w:t>USING</w:t>
                    </w:r>
                    <w:r>
                      <w:rPr>
                        <w:sz w:val="20"/>
                      </w:rPr>
                      <w:t xml:space="preserve"> </w:t>
                    </w:r>
                    <w:r>
                      <w:rPr>
                        <w:spacing w:val="-4"/>
                        <w:sz w:val="20"/>
                      </w:rPr>
                      <w:t>DEEP</w:t>
                    </w:r>
                    <w:r>
                      <w:rPr>
                        <w:spacing w:val="2"/>
                        <w:sz w:val="20"/>
                      </w:rPr>
                      <w:t xml:space="preserve"> </w:t>
                    </w:r>
                    <w:r>
                      <w:rPr>
                        <w:spacing w:val="-4"/>
                        <w:sz w:val="20"/>
                      </w:rPr>
                      <w:t>LEARNING</w:t>
                    </w:r>
                    <w:r>
                      <w:rPr>
                        <w:spacing w:val="3"/>
                        <w:sz w:val="20"/>
                      </w:rPr>
                      <w:t xml:space="preserve"> </w:t>
                    </w:r>
                    <w:r>
                      <w:rPr>
                        <w:spacing w:val="-4"/>
                        <w:sz w:val="20"/>
                      </w:rPr>
                      <w:t>TECHNIQUES</w:t>
                    </w:r>
                  </w:p>
                  <w:p w14:paraId="6355CDE8"/>
                </w:txbxContent>
              </v:textbox>
            </v:shape>
          </w:pict>
        </mc:Fallback>
      </mc:AlternateContent>
    </w:r>
  </w:p>
  <w:p w14:paraId="40C086BE">
    <w:pPr>
      <w:pStyle w:val="8"/>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0724A8">
    <w:pPr>
      <w:pStyle w:val="8"/>
      <w:spacing w:line="14" w:lineRule="auto"/>
      <w:rPr>
        <w:sz w:val="20"/>
      </w:rPr>
    </w:pPr>
    <w:r>
      <w:rPr>
        <w:sz w:val="20"/>
      </w:rPr>
      <mc:AlternateContent>
        <mc:Choice Requires="wps">
          <w:drawing>
            <wp:anchor distT="0" distB="0" distL="0" distR="0" simplePos="0" relativeHeight="251683840" behindDoc="1" locked="0" layoutInCell="1" allowOverlap="1">
              <wp:simplePos x="0" y="0"/>
              <wp:positionH relativeFrom="page">
                <wp:posOffset>2810510</wp:posOffset>
              </wp:positionH>
              <wp:positionV relativeFrom="page">
                <wp:posOffset>884555</wp:posOffset>
              </wp:positionV>
              <wp:extent cx="2289175" cy="252095"/>
              <wp:effectExtent l="0" t="0" r="0" b="0"/>
              <wp:wrapNone/>
              <wp:docPr id="45" name="Textbox 3"/>
              <wp:cNvGraphicFramePr/>
              <a:graphic xmlns:a="http://schemas.openxmlformats.org/drawingml/2006/main">
                <a:graphicData uri="http://schemas.microsoft.com/office/word/2010/wordprocessingShape">
                  <wps:wsp>
                    <wps:cNvSpPr txBox="1"/>
                    <wps:spPr>
                      <a:xfrm>
                        <a:off x="0" y="0"/>
                        <a:ext cx="2289175" cy="252095"/>
                      </a:xfrm>
                      <a:prstGeom prst="rect">
                        <a:avLst/>
                      </a:prstGeom>
                    </wps:spPr>
                    <wps:txbx>
                      <w:txbxContent>
                        <w:p w14:paraId="7D30DFB7">
                          <w:pPr>
                            <w:spacing w:before="8"/>
                            <w:rPr>
                              <w:b/>
                              <w:sz w:val="32"/>
                            </w:rPr>
                          </w:pPr>
                        </w:p>
                      </w:txbxContent>
                    </wps:txbx>
                    <wps:bodyPr wrap="square" lIns="0" tIns="0" rIns="0" bIns="0" rtlCol="0">
                      <a:noAutofit/>
                    </wps:bodyPr>
                  </wps:wsp>
                </a:graphicData>
              </a:graphic>
            </wp:anchor>
          </w:drawing>
        </mc:Choice>
        <mc:Fallback>
          <w:pict>
            <v:shape id="Textbox 3" o:spid="_x0000_s1026" o:spt="202" type="#_x0000_t202" style="position:absolute;left:0pt;margin-left:221.3pt;margin-top:69.65pt;height:19.85pt;width:180.25pt;mso-position-horizontal-relative:page;mso-position-vertical-relative:page;z-index:-251632640;mso-width-relative:page;mso-height-relative:page;" filled="f" stroked="f" coordsize="21600,21600" o:gfxdata="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exaS89oAAAALAQAADwAAAAAAAAABACAAAAAiAAAAZHJzL2Rvd25yZXYueG1sUEsBAhQAFAAA&#10;AAgAh07iQHgMmoK0AQAAdQMAAA4AAAAAAAAAAQAgAAAAKQEAAGRycy9lMm9Eb2MueG1sUEsFBgAA&#10;AAAGAAYAWQEAAE8FAAAAAA==&#10;">
              <v:fill on="f" focussize="0,0"/>
              <v:stroke on="f"/>
              <v:imagedata o:title=""/>
              <o:lock v:ext="edit" aspectratio="f"/>
              <v:textbox inset="0mm,0mm,0mm,0mm">
                <w:txbxContent>
                  <w:p w14:paraId="7D30DFB7">
                    <w:pPr>
                      <w:spacing w:before="8"/>
                      <w:rPr>
                        <w:b/>
                        <w:sz w:val="32"/>
                      </w:rPr>
                    </w:pP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C59840">
    <w:pPr>
      <w:pStyle w:val="8"/>
      <w:spacing w:line="14" w:lineRule="auto"/>
      <w:rPr>
        <w:sz w:val="20"/>
      </w:rPr>
    </w:pPr>
    <w:r>
      <w:rPr>
        <w:sz w:val="20"/>
      </w:rPr>
      <mc:AlternateContent>
        <mc:Choice Requires="wps">
          <w:drawing>
            <wp:anchor distT="0" distB="0" distL="0" distR="0" simplePos="0" relativeHeight="251660288" behindDoc="1" locked="0" layoutInCell="1" allowOverlap="1">
              <wp:simplePos x="0" y="0"/>
              <wp:positionH relativeFrom="page">
                <wp:posOffset>1325245</wp:posOffset>
              </wp:positionH>
              <wp:positionV relativeFrom="page">
                <wp:posOffset>499110</wp:posOffset>
              </wp:positionV>
              <wp:extent cx="5768340" cy="354965"/>
              <wp:effectExtent l="0" t="0" r="0" b="0"/>
              <wp:wrapNone/>
              <wp:docPr id="4" name="Textbox 4"/>
              <wp:cNvGraphicFramePr/>
              <a:graphic xmlns:a="http://schemas.openxmlformats.org/drawingml/2006/main">
                <a:graphicData uri="http://schemas.microsoft.com/office/word/2010/wordprocessingShape">
                  <wps:wsp>
                    <wps:cNvSpPr txBox="1"/>
                    <wps:spPr>
                      <a:xfrm>
                        <a:off x="0" y="0"/>
                        <a:ext cx="5768340" cy="354965"/>
                      </a:xfrm>
                      <a:prstGeom prst="rect">
                        <a:avLst/>
                      </a:prstGeom>
                    </wps:spPr>
                    <wps:txbx>
                      <w:txbxContent>
                        <w:p w14:paraId="1F73A773">
                          <w:pPr>
                            <w:spacing w:before="13"/>
                            <w:ind w:left="20"/>
                            <w:rPr>
                              <w:sz w:val="20"/>
                            </w:rPr>
                          </w:pPr>
                          <w:r>
                            <w:rPr>
                              <w:spacing w:val="-4"/>
                              <w:sz w:val="20"/>
                            </w:rPr>
                            <w:t>MULTI-DISEASE</w:t>
                          </w:r>
                          <w:r>
                            <w:rPr>
                              <w:spacing w:val="1"/>
                              <w:sz w:val="20"/>
                            </w:rPr>
                            <w:t xml:space="preserve"> </w:t>
                          </w:r>
                          <w:r>
                            <w:rPr>
                              <w:spacing w:val="-4"/>
                              <w:sz w:val="20"/>
                            </w:rPr>
                            <w:t>DETECTION</w:t>
                          </w:r>
                          <w:r>
                            <w:rPr>
                              <w:spacing w:val="4"/>
                              <w:sz w:val="20"/>
                            </w:rPr>
                            <w:t xml:space="preserve"> </w:t>
                          </w:r>
                          <w:r>
                            <w:rPr>
                              <w:spacing w:val="-4"/>
                              <w:sz w:val="20"/>
                            </w:rPr>
                            <w:t>SYSTEM</w:t>
                          </w:r>
                          <w:r>
                            <w:rPr>
                              <w:spacing w:val="4"/>
                              <w:sz w:val="20"/>
                            </w:rPr>
                            <w:t xml:space="preserve"> </w:t>
                          </w:r>
                          <w:r>
                            <w:rPr>
                              <w:spacing w:val="-4"/>
                              <w:sz w:val="20"/>
                            </w:rPr>
                            <w:t>WITH</w:t>
                          </w:r>
                          <w:r>
                            <w:rPr>
                              <w:sz w:val="20"/>
                            </w:rPr>
                            <w:t xml:space="preserve"> </w:t>
                          </w:r>
                          <w:r>
                            <w:rPr>
                              <w:spacing w:val="-4"/>
                              <w:sz w:val="20"/>
                            </w:rPr>
                            <w:t>X-RAY</w:t>
                          </w:r>
                          <w:r>
                            <w:rPr>
                              <w:spacing w:val="7"/>
                              <w:sz w:val="20"/>
                            </w:rPr>
                            <w:t xml:space="preserve"> </w:t>
                          </w:r>
                          <w:r>
                            <w:rPr>
                              <w:spacing w:val="-4"/>
                              <w:sz w:val="20"/>
                            </w:rPr>
                            <w:t>IMAGES</w:t>
                          </w:r>
                          <w:r>
                            <w:rPr>
                              <w:spacing w:val="2"/>
                              <w:sz w:val="20"/>
                            </w:rPr>
                            <w:t xml:space="preserve"> </w:t>
                          </w:r>
                          <w:r>
                            <w:rPr>
                              <w:spacing w:val="-4"/>
                              <w:sz w:val="20"/>
                            </w:rPr>
                            <w:t>USING</w:t>
                          </w:r>
                          <w:r>
                            <w:rPr>
                              <w:sz w:val="20"/>
                            </w:rPr>
                            <w:t xml:space="preserve"> </w:t>
                          </w:r>
                          <w:r>
                            <w:rPr>
                              <w:spacing w:val="-4"/>
                              <w:sz w:val="20"/>
                            </w:rPr>
                            <w:t>DEEP</w:t>
                          </w:r>
                          <w:r>
                            <w:rPr>
                              <w:spacing w:val="2"/>
                              <w:sz w:val="20"/>
                            </w:rPr>
                            <w:t xml:space="preserve"> </w:t>
                          </w:r>
                          <w:r>
                            <w:rPr>
                              <w:spacing w:val="-4"/>
                              <w:sz w:val="20"/>
                            </w:rPr>
                            <w:t>LEARNING</w:t>
                          </w:r>
                          <w:r>
                            <w:rPr>
                              <w:spacing w:val="3"/>
                              <w:sz w:val="20"/>
                            </w:rPr>
                            <w:t xml:space="preserve"> </w:t>
                          </w:r>
                          <w:r>
                            <w:rPr>
                              <w:spacing w:val="-4"/>
                              <w:sz w:val="20"/>
                            </w:rPr>
                            <w:t>TECHNIQUES</w:t>
                          </w:r>
                        </w:p>
                        <w:p w14:paraId="32EBB3BB"/>
                      </w:txbxContent>
                    </wps:txbx>
                    <wps:bodyPr wrap="square" lIns="0" tIns="0" rIns="0" bIns="0" rtlCol="0">
                      <a:noAutofit/>
                    </wps:bodyPr>
                  </wps:wsp>
                </a:graphicData>
              </a:graphic>
            </wp:anchor>
          </w:drawing>
        </mc:Choice>
        <mc:Fallback>
          <w:pict>
            <v:shape id="Textbox 4" o:spid="_x0000_s1026" o:spt="202" type="#_x0000_t202" style="position:absolute;left:0pt;margin-left:104.35pt;margin-top:39.3pt;height:27.95pt;width:454.2pt;mso-position-horizontal-relative:page;mso-position-vertical-relative:page;z-index:-251656192;mso-width-relative:page;mso-height-relative:page;" filled="f" stroked="f" coordsize="21600,21600" o:gfxdata="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DynD92gAAAAsBAAAPAAAAAAAAAAEAIAAAACIAAABkcnMvZG93bnJldi54bWxQSwECFAAUAAAA&#10;CACHTuJAm6buErMBAAB0AwAADgAAAAAAAAABACAAAAApAQAAZHJzL2Uyb0RvYy54bWxQSwUGAAAA&#10;AAYABgBZAQAATgUAAAAA&#10;">
              <v:fill on="f" focussize="0,0"/>
              <v:stroke on="f"/>
              <v:imagedata o:title=""/>
              <o:lock v:ext="edit" aspectratio="f"/>
              <v:textbox inset="0mm,0mm,0mm,0mm">
                <w:txbxContent>
                  <w:p w14:paraId="1F73A773">
                    <w:pPr>
                      <w:spacing w:before="13"/>
                      <w:ind w:left="20"/>
                      <w:rPr>
                        <w:sz w:val="20"/>
                      </w:rPr>
                    </w:pPr>
                    <w:r>
                      <w:rPr>
                        <w:spacing w:val="-4"/>
                        <w:sz w:val="20"/>
                      </w:rPr>
                      <w:t>MULTI-DISEASE</w:t>
                    </w:r>
                    <w:r>
                      <w:rPr>
                        <w:spacing w:val="1"/>
                        <w:sz w:val="20"/>
                      </w:rPr>
                      <w:t xml:space="preserve"> </w:t>
                    </w:r>
                    <w:r>
                      <w:rPr>
                        <w:spacing w:val="-4"/>
                        <w:sz w:val="20"/>
                      </w:rPr>
                      <w:t>DETECTION</w:t>
                    </w:r>
                    <w:r>
                      <w:rPr>
                        <w:spacing w:val="4"/>
                        <w:sz w:val="20"/>
                      </w:rPr>
                      <w:t xml:space="preserve"> </w:t>
                    </w:r>
                    <w:r>
                      <w:rPr>
                        <w:spacing w:val="-4"/>
                        <w:sz w:val="20"/>
                      </w:rPr>
                      <w:t>SYSTEM</w:t>
                    </w:r>
                    <w:r>
                      <w:rPr>
                        <w:spacing w:val="4"/>
                        <w:sz w:val="20"/>
                      </w:rPr>
                      <w:t xml:space="preserve"> </w:t>
                    </w:r>
                    <w:r>
                      <w:rPr>
                        <w:spacing w:val="-4"/>
                        <w:sz w:val="20"/>
                      </w:rPr>
                      <w:t>WITH</w:t>
                    </w:r>
                    <w:r>
                      <w:rPr>
                        <w:sz w:val="20"/>
                      </w:rPr>
                      <w:t xml:space="preserve"> </w:t>
                    </w:r>
                    <w:r>
                      <w:rPr>
                        <w:spacing w:val="-4"/>
                        <w:sz w:val="20"/>
                      </w:rPr>
                      <w:t>X-RAY</w:t>
                    </w:r>
                    <w:r>
                      <w:rPr>
                        <w:spacing w:val="7"/>
                        <w:sz w:val="20"/>
                      </w:rPr>
                      <w:t xml:space="preserve"> </w:t>
                    </w:r>
                    <w:r>
                      <w:rPr>
                        <w:spacing w:val="-4"/>
                        <w:sz w:val="20"/>
                      </w:rPr>
                      <w:t>IMAGES</w:t>
                    </w:r>
                    <w:r>
                      <w:rPr>
                        <w:spacing w:val="2"/>
                        <w:sz w:val="20"/>
                      </w:rPr>
                      <w:t xml:space="preserve"> </w:t>
                    </w:r>
                    <w:r>
                      <w:rPr>
                        <w:spacing w:val="-4"/>
                        <w:sz w:val="20"/>
                      </w:rPr>
                      <w:t>USING</w:t>
                    </w:r>
                    <w:r>
                      <w:rPr>
                        <w:sz w:val="20"/>
                      </w:rPr>
                      <w:t xml:space="preserve"> </w:t>
                    </w:r>
                    <w:r>
                      <w:rPr>
                        <w:spacing w:val="-4"/>
                        <w:sz w:val="20"/>
                      </w:rPr>
                      <w:t>DEEP</w:t>
                    </w:r>
                    <w:r>
                      <w:rPr>
                        <w:spacing w:val="2"/>
                        <w:sz w:val="20"/>
                      </w:rPr>
                      <w:t xml:space="preserve"> </w:t>
                    </w:r>
                    <w:r>
                      <w:rPr>
                        <w:spacing w:val="-4"/>
                        <w:sz w:val="20"/>
                      </w:rPr>
                      <w:t>LEARNING</w:t>
                    </w:r>
                    <w:r>
                      <w:rPr>
                        <w:spacing w:val="3"/>
                        <w:sz w:val="20"/>
                      </w:rPr>
                      <w:t xml:space="preserve"> </w:t>
                    </w:r>
                    <w:r>
                      <w:rPr>
                        <w:spacing w:val="-4"/>
                        <w:sz w:val="20"/>
                      </w:rPr>
                      <w:t>TECHNIQUES</w:t>
                    </w:r>
                  </w:p>
                  <w:p w14:paraId="32EBB3BB"/>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0A01D8">
    <w:pPr>
      <w:pStyle w:val="8"/>
      <w:spacing w:line="14" w:lineRule="auto"/>
      <w:rPr>
        <w:sz w:val="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1A7C36">
    <w:pPr>
      <w:pStyle w:val="8"/>
      <w:spacing w:line="14" w:lineRule="auto"/>
      <w:rPr>
        <w:sz w:val="20"/>
      </w:rPr>
    </w:pPr>
    <w:r>
      <w:rPr>
        <w:sz w:val="20"/>
      </w:rPr>
      <mc:AlternateContent>
        <mc:Choice Requires="wps">
          <w:drawing>
            <wp:anchor distT="0" distB="0" distL="0" distR="0" simplePos="0" relativeHeight="251663360" behindDoc="1" locked="0" layoutInCell="1" allowOverlap="1">
              <wp:simplePos x="0" y="0"/>
              <wp:positionH relativeFrom="page">
                <wp:posOffset>1315720</wp:posOffset>
              </wp:positionH>
              <wp:positionV relativeFrom="page">
                <wp:posOffset>499110</wp:posOffset>
              </wp:positionV>
              <wp:extent cx="5873115" cy="354965"/>
              <wp:effectExtent l="0" t="0" r="0" b="0"/>
              <wp:wrapNone/>
              <wp:docPr id="7" name="Textbox 7"/>
              <wp:cNvGraphicFramePr/>
              <a:graphic xmlns:a="http://schemas.openxmlformats.org/drawingml/2006/main">
                <a:graphicData uri="http://schemas.microsoft.com/office/word/2010/wordprocessingShape">
                  <wps:wsp>
                    <wps:cNvSpPr txBox="1"/>
                    <wps:spPr>
                      <a:xfrm>
                        <a:off x="0" y="0"/>
                        <a:ext cx="5873115" cy="354965"/>
                      </a:xfrm>
                      <a:prstGeom prst="rect">
                        <a:avLst/>
                      </a:prstGeom>
                    </wps:spPr>
                    <wps:txbx>
                      <w:txbxContent>
                        <w:p w14:paraId="7980FCFA">
                          <w:pPr>
                            <w:spacing w:before="13"/>
                            <w:ind w:left="20"/>
                            <w:rPr>
                              <w:sz w:val="20"/>
                            </w:rPr>
                          </w:pPr>
                          <w:r>
                            <w:rPr>
                              <w:spacing w:val="-4"/>
                              <w:sz w:val="20"/>
                            </w:rPr>
                            <w:t>MULTI-DISEASE</w:t>
                          </w:r>
                          <w:r>
                            <w:rPr>
                              <w:spacing w:val="1"/>
                              <w:sz w:val="20"/>
                            </w:rPr>
                            <w:t xml:space="preserve"> </w:t>
                          </w:r>
                          <w:r>
                            <w:rPr>
                              <w:spacing w:val="-4"/>
                              <w:sz w:val="20"/>
                            </w:rPr>
                            <w:t>DETECTION</w:t>
                          </w:r>
                          <w:r>
                            <w:rPr>
                              <w:spacing w:val="4"/>
                              <w:sz w:val="20"/>
                            </w:rPr>
                            <w:t xml:space="preserve"> </w:t>
                          </w:r>
                          <w:r>
                            <w:rPr>
                              <w:spacing w:val="-4"/>
                              <w:sz w:val="20"/>
                            </w:rPr>
                            <w:t>SYSTEM</w:t>
                          </w:r>
                          <w:r>
                            <w:rPr>
                              <w:spacing w:val="4"/>
                              <w:sz w:val="20"/>
                            </w:rPr>
                            <w:t xml:space="preserve"> </w:t>
                          </w:r>
                          <w:r>
                            <w:rPr>
                              <w:spacing w:val="-4"/>
                              <w:sz w:val="20"/>
                            </w:rPr>
                            <w:t>WITH</w:t>
                          </w:r>
                          <w:r>
                            <w:rPr>
                              <w:sz w:val="20"/>
                            </w:rPr>
                            <w:t xml:space="preserve"> </w:t>
                          </w:r>
                          <w:r>
                            <w:rPr>
                              <w:spacing w:val="-4"/>
                              <w:sz w:val="20"/>
                            </w:rPr>
                            <w:t>X-RAY</w:t>
                          </w:r>
                          <w:r>
                            <w:rPr>
                              <w:spacing w:val="7"/>
                              <w:sz w:val="20"/>
                            </w:rPr>
                            <w:t xml:space="preserve"> </w:t>
                          </w:r>
                          <w:r>
                            <w:rPr>
                              <w:spacing w:val="-4"/>
                              <w:sz w:val="20"/>
                            </w:rPr>
                            <w:t>IMAGES</w:t>
                          </w:r>
                          <w:r>
                            <w:rPr>
                              <w:spacing w:val="2"/>
                              <w:sz w:val="20"/>
                            </w:rPr>
                            <w:t xml:space="preserve"> </w:t>
                          </w:r>
                          <w:r>
                            <w:rPr>
                              <w:spacing w:val="-4"/>
                              <w:sz w:val="20"/>
                            </w:rPr>
                            <w:t>USING</w:t>
                          </w:r>
                          <w:r>
                            <w:rPr>
                              <w:sz w:val="20"/>
                            </w:rPr>
                            <w:t xml:space="preserve"> </w:t>
                          </w:r>
                          <w:r>
                            <w:rPr>
                              <w:spacing w:val="-4"/>
                              <w:sz w:val="20"/>
                            </w:rPr>
                            <w:t>DEEP</w:t>
                          </w:r>
                          <w:r>
                            <w:rPr>
                              <w:spacing w:val="2"/>
                              <w:sz w:val="20"/>
                            </w:rPr>
                            <w:t xml:space="preserve"> </w:t>
                          </w:r>
                          <w:r>
                            <w:rPr>
                              <w:spacing w:val="-4"/>
                              <w:sz w:val="20"/>
                            </w:rPr>
                            <w:t>LEARNING</w:t>
                          </w:r>
                          <w:r>
                            <w:rPr>
                              <w:spacing w:val="3"/>
                              <w:sz w:val="20"/>
                            </w:rPr>
                            <w:t xml:space="preserve"> </w:t>
                          </w:r>
                          <w:r>
                            <w:rPr>
                              <w:spacing w:val="-4"/>
                              <w:sz w:val="20"/>
                            </w:rPr>
                            <w:t>TECHNIQUES</w:t>
                          </w:r>
                        </w:p>
                        <w:p w14:paraId="6475F77B"/>
                      </w:txbxContent>
                    </wps:txbx>
                    <wps:bodyPr wrap="square" lIns="0" tIns="0" rIns="0" bIns="0" rtlCol="0">
                      <a:noAutofit/>
                    </wps:bodyPr>
                  </wps:wsp>
                </a:graphicData>
              </a:graphic>
            </wp:anchor>
          </w:drawing>
        </mc:Choice>
        <mc:Fallback>
          <w:pict>
            <v:shape id="Textbox 7" o:spid="_x0000_s1026" o:spt="202" type="#_x0000_t202" style="position:absolute;left:0pt;margin-left:103.6pt;margin-top:39.3pt;height:27.95pt;width:462.45pt;mso-position-horizontal-relative:page;mso-position-vertical-relative:page;z-index:-251653120;mso-width-relative:page;mso-height-relative:page;" filled="f" stroked="f" coordsize="21600,21600" o:gfxdata="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aCVy0toAAAALAQAADwAAAAAAAAABACAAAAAiAAAAZHJzL2Rvd25yZXYueG1sUEsBAhQAFAAA&#10;AAgAh07iQLkbmeq0AQAAdAMAAA4AAAAAAAAAAQAgAAAAKQEAAGRycy9lMm9Eb2MueG1sUEsFBgAA&#10;AAAGAAYAWQEAAE8FAAAAAA==&#10;">
              <v:fill on="f" focussize="0,0"/>
              <v:stroke on="f"/>
              <v:imagedata o:title=""/>
              <o:lock v:ext="edit" aspectratio="f"/>
              <v:textbox inset="0mm,0mm,0mm,0mm">
                <w:txbxContent>
                  <w:p w14:paraId="7980FCFA">
                    <w:pPr>
                      <w:spacing w:before="13"/>
                      <w:ind w:left="20"/>
                      <w:rPr>
                        <w:sz w:val="20"/>
                      </w:rPr>
                    </w:pPr>
                    <w:r>
                      <w:rPr>
                        <w:spacing w:val="-4"/>
                        <w:sz w:val="20"/>
                      </w:rPr>
                      <w:t>MULTI-DISEASE</w:t>
                    </w:r>
                    <w:r>
                      <w:rPr>
                        <w:spacing w:val="1"/>
                        <w:sz w:val="20"/>
                      </w:rPr>
                      <w:t xml:space="preserve"> </w:t>
                    </w:r>
                    <w:r>
                      <w:rPr>
                        <w:spacing w:val="-4"/>
                        <w:sz w:val="20"/>
                      </w:rPr>
                      <w:t>DETECTION</w:t>
                    </w:r>
                    <w:r>
                      <w:rPr>
                        <w:spacing w:val="4"/>
                        <w:sz w:val="20"/>
                      </w:rPr>
                      <w:t xml:space="preserve"> </w:t>
                    </w:r>
                    <w:r>
                      <w:rPr>
                        <w:spacing w:val="-4"/>
                        <w:sz w:val="20"/>
                      </w:rPr>
                      <w:t>SYSTEM</w:t>
                    </w:r>
                    <w:r>
                      <w:rPr>
                        <w:spacing w:val="4"/>
                        <w:sz w:val="20"/>
                      </w:rPr>
                      <w:t xml:space="preserve"> </w:t>
                    </w:r>
                    <w:r>
                      <w:rPr>
                        <w:spacing w:val="-4"/>
                        <w:sz w:val="20"/>
                      </w:rPr>
                      <w:t>WITH</w:t>
                    </w:r>
                    <w:r>
                      <w:rPr>
                        <w:sz w:val="20"/>
                      </w:rPr>
                      <w:t xml:space="preserve"> </w:t>
                    </w:r>
                    <w:r>
                      <w:rPr>
                        <w:spacing w:val="-4"/>
                        <w:sz w:val="20"/>
                      </w:rPr>
                      <w:t>X-RAY</w:t>
                    </w:r>
                    <w:r>
                      <w:rPr>
                        <w:spacing w:val="7"/>
                        <w:sz w:val="20"/>
                      </w:rPr>
                      <w:t xml:space="preserve"> </w:t>
                    </w:r>
                    <w:r>
                      <w:rPr>
                        <w:spacing w:val="-4"/>
                        <w:sz w:val="20"/>
                      </w:rPr>
                      <w:t>IMAGES</w:t>
                    </w:r>
                    <w:r>
                      <w:rPr>
                        <w:spacing w:val="2"/>
                        <w:sz w:val="20"/>
                      </w:rPr>
                      <w:t xml:space="preserve"> </w:t>
                    </w:r>
                    <w:r>
                      <w:rPr>
                        <w:spacing w:val="-4"/>
                        <w:sz w:val="20"/>
                      </w:rPr>
                      <w:t>USING</w:t>
                    </w:r>
                    <w:r>
                      <w:rPr>
                        <w:sz w:val="20"/>
                      </w:rPr>
                      <w:t xml:space="preserve"> </w:t>
                    </w:r>
                    <w:r>
                      <w:rPr>
                        <w:spacing w:val="-4"/>
                        <w:sz w:val="20"/>
                      </w:rPr>
                      <w:t>DEEP</w:t>
                    </w:r>
                    <w:r>
                      <w:rPr>
                        <w:spacing w:val="2"/>
                        <w:sz w:val="20"/>
                      </w:rPr>
                      <w:t xml:space="preserve"> </w:t>
                    </w:r>
                    <w:r>
                      <w:rPr>
                        <w:spacing w:val="-4"/>
                        <w:sz w:val="20"/>
                      </w:rPr>
                      <w:t>LEARNING</w:t>
                    </w:r>
                    <w:r>
                      <w:rPr>
                        <w:spacing w:val="3"/>
                        <w:sz w:val="20"/>
                      </w:rPr>
                      <w:t xml:space="preserve"> </w:t>
                    </w:r>
                    <w:r>
                      <w:rPr>
                        <w:spacing w:val="-4"/>
                        <w:sz w:val="20"/>
                      </w:rPr>
                      <w:t>TECHNIQUES</w:t>
                    </w:r>
                  </w:p>
                  <w:p w14:paraId="6475F77B"/>
                </w:txbxContent>
              </v:textbox>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CAA49E">
    <w:pPr>
      <w:pStyle w:val="8"/>
      <w:spacing w:line="14" w:lineRule="auto"/>
      <w:rPr>
        <w:sz w:val="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99EB00">
    <w:pPr>
      <w:pStyle w:val="8"/>
      <w:spacing w:line="14" w:lineRule="auto"/>
      <w:rPr>
        <w:sz w:val="20"/>
      </w:rPr>
    </w:pPr>
    <w:r>
      <w:rPr>
        <w:sz w:val="20"/>
      </w:rPr>
      <mc:AlternateContent>
        <mc:Choice Requires="wps">
          <w:drawing>
            <wp:anchor distT="0" distB="0" distL="0" distR="0" simplePos="0" relativeHeight="251666432" behindDoc="1" locked="0" layoutInCell="1" allowOverlap="1">
              <wp:simplePos x="0" y="0"/>
              <wp:positionH relativeFrom="page">
                <wp:posOffset>1290320</wp:posOffset>
              </wp:positionH>
              <wp:positionV relativeFrom="page">
                <wp:posOffset>499110</wp:posOffset>
              </wp:positionV>
              <wp:extent cx="5841365" cy="354965"/>
              <wp:effectExtent l="0" t="0" r="0" b="0"/>
              <wp:wrapNone/>
              <wp:docPr id="11" name="Textbox 11"/>
              <wp:cNvGraphicFramePr/>
              <a:graphic xmlns:a="http://schemas.openxmlformats.org/drawingml/2006/main">
                <a:graphicData uri="http://schemas.microsoft.com/office/word/2010/wordprocessingShape">
                  <wps:wsp>
                    <wps:cNvSpPr txBox="1"/>
                    <wps:spPr>
                      <a:xfrm>
                        <a:off x="0" y="0"/>
                        <a:ext cx="5841365" cy="354965"/>
                      </a:xfrm>
                      <a:prstGeom prst="rect">
                        <a:avLst/>
                      </a:prstGeom>
                    </wps:spPr>
                    <wps:txbx>
                      <w:txbxContent>
                        <w:p w14:paraId="75D6DEF3">
                          <w:pPr>
                            <w:spacing w:before="13"/>
                            <w:ind w:left="20"/>
                            <w:rPr>
                              <w:sz w:val="20"/>
                            </w:rPr>
                          </w:pPr>
                          <w:r>
                            <w:rPr>
                              <w:spacing w:val="-4"/>
                              <w:sz w:val="20"/>
                            </w:rPr>
                            <w:t>MULTI-DISEASE</w:t>
                          </w:r>
                          <w:r>
                            <w:rPr>
                              <w:spacing w:val="1"/>
                              <w:sz w:val="20"/>
                            </w:rPr>
                            <w:t xml:space="preserve"> </w:t>
                          </w:r>
                          <w:r>
                            <w:rPr>
                              <w:spacing w:val="-4"/>
                              <w:sz w:val="20"/>
                            </w:rPr>
                            <w:t>DETECTION</w:t>
                          </w:r>
                          <w:r>
                            <w:rPr>
                              <w:spacing w:val="4"/>
                              <w:sz w:val="20"/>
                            </w:rPr>
                            <w:t xml:space="preserve"> </w:t>
                          </w:r>
                          <w:r>
                            <w:rPr>
                              <w:spacing w:val="-4"/>
                              <w:sz w:val="20"/>
                            </w:rPr>
                            <w:t>SYSTEM</w:t>
                          </w:r>
                          <w:r>
                            <w:rPr>
                              <w:spacing w:val="4"/>
                              <w:sz w:val="20"/>
                            </w:rPr>
                            <w:t xml:space="preserve"> </w:t>
                          </w:r>
                          <w:r>
                            <w:rPr>
                              <w:spacing w:val="-4"/>
                              <w:sz w:val="20"/>
                            </w:rPr>
                            <w:t>WITH</w:t>
                          </w:r>
                          <w:r>
                            <w:rPr>
                              <w:sz w:val="20"/>
                            </w:rPr>
                            <w:t xml:space="preserve"> </w:t>
                          </w:r>
                          <w:r>
                            <w:rPr>
                              <w:spacing w:val="-4"/>
                              <w:sz w:val="20"/>
                            </w:rPr>
                            <w:t>X-RAY</w:t>
                          </w:r>
                          <w:r>
                            <w:rPr>
                              <w:spacing w:val="7"/>
                              <w:sz w:val="20"/>
                            </w:rPr>
                            <w:t xml:space="preserve"> </w:t>
                          </w:r>
                          <w:r>
                            <w:rPr>
                              <w:spacing w:val="-4"/>
                              <w:sz w:val="20"/>
                            </w:rPr>
                            <w:t>IMAGES</w:t>
                          </w:r>
                          <w:r>
                            <w:rPr>
                              <w:spacing w:val="2"/>
                              <w:sz w:val="20"/>
                            </w:rPr>
                            <w:t xml:space="preserve"> </w:t>
                          </w:r>
                          <w:r>
                            <w:rPr>
                              <w:spacing w:val="-4"/>
                              <w:sz w:val="20"/>
                            </w:rPr>
                            <w:t>USING</w:t>
                          </w:r>
                          <w:r>
                            <w:rPr>
                              <w:sz w:val="20"/>
                            </w:rPr>
                            <w:t xml:space="preserve"> </w:t>
                          </w:r>
                          <w:r>
                            <w:rPr>
                              <w:spacing w:val="-4"/>
                              <w:sz w:val="20"/>
                            </w:rPr>
                            <w:t>DEEP</w:t>
                          </w:r>
                          <w:r>
                            <w:rPr>
                              <w:spacing w:val="2"/>
                              <w:sz w:val="20"/>
                            </w:rPr>
                            <w:t xml:space="preserve"> </w:t>
                          </w:r>
                          <w:r>
                            <w:rPr>
                              <w:spacing w:val="-4"/>
                              <w:sz w:val="20"/>
                            </w:rPr>
                            <w:t>LEARNING</w:t>
                          </w:r>
                          <w:r>
                            <w:rPr>
                              <w:spacing w:val="3"/>
                              <w:sz w:val="20"/>
                            </w:rPr>
                            <w:t xml:space="preserve"> </w:t>
                          </w:r>
                          <w:r>
                            <w:rPr>
                              <w:spacing w:val="-4"/>
                              <w:sz w:val="20"/>
                            </w:rPr>
                            <w:t>TECHNIQUES</w:t>
                          </w:r>
                        </w:p>
                        <w:p w14:paraId="4F3400E5"/>
                      </w:txbxContent>
                    </wps:txbx>
                    <wps:bodyPr wrap="square" lIns="0" tIns="0" rIns="0" bIns="0" rtlCol="0">
                      <a:noAutofit/>
                    </wps:bodyPr>
                  </wps:wsp>
                </a:graphicData>
              </a:graphic>
            </wp:anchor>
          </w:drawing>
        </mc:Choice>
        <mc:Fallback>
          <w:pict>
            <v:shape id="Textbox 11" o:spid="_x0000_s1026" o:spt="202" type="#_x0000_t202" style="position:absolute;left:0pt;margin-left:101.6pt;margin-top:39.3pt;height:27.95pt;width:459.95pt;mso-position-horizontal-relative:page;mso-position-vertical-relative:page;z-index:-251650048;mso-width-relative:page;mso-height-relative:page;" filled="f" stroked="f" coordsize="21600,21600" o:gfxdata="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RNIDz2gAAAAsBAAAPAAAAAAAAAAEAIAAAACIAAABkcnMvZG93bnJldi54bWxQSwECFAAUAAAA&#10;CACHTuJAoKEzD7MBAAB2AwAADgAAAAAAAAABACAAAAApAQAAZHJzL2Uyb0RvYy54bWxQSwUGAAAA&#10;AAYABgBZAQAATgUAAAAA&#10;">
              <v:fill on="f" focussize="0,0"/>
              <v:stroke on="f"/>
              <v:imagedata o:title=""/>
              <o:lock v:ext="edit" aspectratio="f"/>
              <v:textbox inset="0mm,0mm,0mm,0mm">
                <w:txbxContent>
                  <w:p w14:paraId="75D6DEF3">
                    <w:pPr>
                      <w:spacing w:before="13"/>
                      <w:ind w:left="20"/>
                      <w:rPr>
                        <w:sz w:val="20"/>
                      </w:rPr>
                    </w:pPr>
                    <w:r>
                      <w:rPr>
                        <w:spacing w:val="-4"/>
                        <w:sz w:val="20"/>
                      </w:rPr>
                      <w:t>MULTI-DISEASE</w:t>
                    </w:r>
                    <w:r>
                      <w:rPr>
                        <w:spacing w:val="1"/>
                        <w:sz w:val="20"/>
                      </w:rPr>
                      <w:t xml:space="preserve"> </w:t>
                    </w:r>
                    <w:r>
                      <w:rPr>
                        <w:spacing w:val="-4"/>
                        <w:sz w:val="20"/>
                      </w:rPr>
                      <w:t>DETECTION</w:t>
                    </w:r>
                    <w:r>
                      <w:rPr>
                        <w:spacing w:val="4"/>
                        <w:sz w:val="20"/>
                      </w:rPr>
                      <w:t xml:space="preserve"> </w:t>
                    </w:r>
                    <w:r>
                      <w:rPr>
                        <w:spacing w:val="-4"/>
                        <w:sz w:val="20"/>
                      </w:rPr>
                      <w:t>SYSTEM</w:t>
                    </w:r>
                    <w:r>
                      <w:rPr>
                        <w:spacing w:val="4"/>
                        <w:sz w:val="20"/>
                      </w:rPr>
                      <w:t xml:space="preserve"> </w:t>
                    </w:r>
                    <w:r>
                      <w:rPr>
                        <w:spacing w:val="-4"/>
                        <w:sz w:val="20"/>
                      </w:rPr>
                      <w:t>WITH</w:t>
                    </w:r>
                    <w:r>
                      <w:rPr>
                        <w:sz w:val="20"/>
                      </w:rPr>
                      <w:t xml:space="preserve"> </w:t>
                    </w:r>
                    <w:r>
                      <w:rPr>
                        <w:spacing w:val="-4"/>
                        <w:sz w:val="20"/>
                      </w:rPr>
                      <w:t>X-RAY</w:t>
                    </w:r>
                    <w:r>
                      <w:rPr>
                        <w:spacing w:val="7"/>
                        <w:sz w:val="20"/>
                      </w:rPr>
                      <w:t xml:space="preserve"> </w:t>
                    </w:r>
                    <w:r>
                      <w:rPr>
                        <w:spacing w:val="-4"/>
                        <w:sz w:val="20"/>
                      </w:rPr>
                      <w:t>IMAGES</w:t>
                    </w:r>
                    <w:r>
                      <w:rPr>
                        <w:spacing w:val="2"/>
                        <w:sz w:val="20"/>
                      </w:rPr>
                      <w:t xml:space="preserve"> </w:t>
                    </w:r>
                    <w:r>
                      <w:rPr>
                        <w:spacing w:val="-4"/>
                        <w:sz w:val="20"/>
                      </w:rPr>
                      <w:t>USING</w:t>
                    </w:r>
                    <w:r>
                      <w:rPr>
                        <w:sz w:val="20"/>
                      </w:rPr>
                      <w:t xml:space="preserve"> </w:t>
                    </w:r>
                    <w:r>
                      <w:rPr>
                        <w:spacing w:val="-4"/>
                        <w:sz w:val="20"/>
                      </w:rPr>
                      <w:t>DEEP</w:t>
                    </w:r>
                    <w:r>
                      <w:rPr>
                        <w:spacing w:val="2"/>
                        <w:sz w:val="20"/>
                      </w:rPr>
                      <w:t xml:space="preserve"> </w:t>
                    </w:r>
                    <w:r>
                      <w:rPr>
                        <w:spacing w:val="-4"/>
                        <w:sz w:val="20"/>
                      </w:rPr>
                      <w:t>LEARNING</w:t>
                    </w:r>
                    <w:r>
                      <w:rPr>
                        <w:spacing w:val="3"/>
                        <w:sz w:val="20"/>
                      </w:rPr>
                      <w:t xml:space="preserve"> </w:t>
                    </w:r>
                    <w:r>
                      <w:rPr>
                        <w:spacing w:val="-4"/>
                        <w:sz w:val="20"/>
                      </w:rPr>
                      <w:t>TECHNIQUES</w:t>
                    </w:r>
                  </w:p>
                  <w:p w14:paraId="4F3400E5"/>
                </w:txbxContent>
              </v:textbox>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B2C7D2">
    <w:pPr>
      <w:pStyle w:val="8"/>
      <w:spacing w:line="14" w:lineRule="auto"/>
      <w:rPr>
        <w:sz w:val="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41DC95">
    <w:pPr>
      <w:pStyle w:val="8"/>
      <w:spacing w:line="14" w:lineRule="auto"/>
      <w:rPr>
        <w:sz w:val="20"/>
      </w:rPr>
    </w:pPr>
    <w:r>
      <w:rPr>
        <w:sz w:val="20"/>
      </w:rPr>
      <mc:AlternateContent>
        <mc:Choice Requires="wps">
          <w:drawing>
            <wp:anchor distT="0" distB="0" distL="0" distR="0" simplePos="0" relativeHeight="251669504" behindDoc="1" locked="0" layoutInCell="1" allowOverlap="1">
              <wp:simplePos x="0" y="0"/>
              <wp:positionH relativeFrom="page">
                <wp:posOffset>1322070</wp:posOffset>
              </wp:positionH>
              <wp:positionV relativeFrom="page">
                <wp:posOffset>499110</wp:posOffset>
              </wp:positionV>
              <wp:extent cx="5755005" cy="354965"/>
              <wp:effectExtent l="0" t="0" r="0" b="0"/>
              <wp:wrapNone/>
              <wp:docPr id="16" name="Textbox 16"/>
              <wp:cNvGraphicFramePr/>
              <a:graphic xmlns:a="http://schemas.openxmlformats.org/drawingml/2006/main">
                <a:graphicData uri="http://schemas.microsoft.com/office/word/2010/wordprocessingShape">
                  <wps:wsp>
                    <wps:cNvSpPr txBox="1"/>
                    <wps:spPr>
                      <a:xfrm>
                        <a:off x="0" y="0"/>
                        <a:ext cx="5755005" cy="354965"/>
                      </a:xfrm>
                      <a:prstGeom prst="rect">
                        <a:avLst/>
                      </a:prstGeom>
                    </wps:spPr>
                    <wps:txbx>
                      <w:txbxContent>
                        <w:p w14:paraId="10BDB70A">
                          <w:pPr>
                            <w:spacing w:before="13"/>
                            <w:ind w:left="20"/>
                            <w:rPr>
                              <w:sz w:val="20"/>
                            </w:rPr>
                          </w:pPr>
                          <w:r>
                            <w:rPr>
                              <w:spacing w:val="-4"/>
                              <w:sz w:val="20"/>
                            </w:rPr>
                            <w:t>MULTI-DISEASE</w:t>
                          </w:r>
                          <w:r>
                            <w:rPr>
                              <w:spacing w:val="1"/>
                              <w:sz w:val="20"/>
                            </w:rPr>
                            <w:t xml:space="preserve"> </w:t>
                          </w:r>
                          <w:r>
                            <w:rPr>
                              <w:spacing w:val="-4"/>
                              <w:sz w:val="20"/>
                            </w:rPr>
                            <w:t>DETECTION</w:t>
                          </w:r>
                          <w:r>
                            <w:rPr>
                              <w:spacing w:val="4"/>
                              <w:sz w:val="20"/>
                            </w:rPr>
                            <w:t xml:space="preserve"> </w:t>
                          </w:r>
                          <w:r>
                            <w:rPr>
                              <w:spacing w:val="-4"/>
                              <w:sz w:val="20"/>
                            </w:rPr>
                            <w:t>SYSTEM</w:t>
                          </w:r>
                          <w:r>
                            <w:rPr>
                              <w:spacing w:val="4"/>
                              <w:sz w:val="20"/>
                            </w:rPr>
                            <w:t xml:space="preserve"> </w:t>
                          </w:r>
                          <w:r>
                            <w:rPr>
                              <w:spacing w:val="-4"/>
                              <w:sz w:val="20"/>
                            </w:rPr>
                            <w:t>WITH</w:t>
                          </w:r>
                          <w:r>
                            <w:rPr>
                              <w:sz w:val="20"/>
                            </w:rPr>
                            <w:t xml:space="preserve"> </w:t>
                          </w:r>
                          <w:r>
                            <w:rPr>
                              <w:spacing w:val="-4"/>
                              <w:sz w:val="20"/>
                            </w:rPr>
                            <w:t>X-RAY</w:t>
                          </w:r>
                          <w:r>
                            <w:rPr>
                              <w:spacing w:val="7"/>
                              <w:sz w:val="20"/>
                            </w:rPr>
                            <w:t xml:space="preserve"> </w:t>
                          </w:r>
                          <w:r>
                            <w:rPr>
                              <w:spacing w:val="-4"/>
                              <w:sz w:val="20"/>
                            </w:rPr>
                            <w:t>IMAGES</w:t>
                          </w:r>
                          <w:r>
                            <w:rPr>
                              <w:spacing w:val="2"/>
                              <w:sz w:val="20"/>
                            </w:rPr>
                            <w:t xml:space="preserve"> </w:t>
                          </w:r>
                          <w:r>
                            <w:rPr>
                              <w:spacing w:val="-4"/>
                              <w:sz w:val="20"/>
                            </w:rPr>
                            <w:t>USING</w:t>
                          </w:r>
                          <w:r>
                            <w:rPr>
                              <w:sz w:val="20"/>
                            </w:rPr>
                            <w:t xml:space="preserve"> </w:t>
                          </w:r>
                          <w:r>
                            <w:rPr>
                              <w:spacing w:val="-4"/>
                              <w:sz w:val="20"/>
                            </w:rPr>
                            <w:t>DEEP</w:t>
                          </w:r>
                          <w:r>
                            <w:rPr>
                              <w:spacing w:val="2"/>
                              <w:sz w:val="20"/>
                            </w:rPr>
                            <w:t xml:space="preserve"> </w:t>
                          </w:r>
                          <w:r>
                            <w:rPr>
                              <w:spacing w:val="-4"/>
                              <w:sz w:val="20"/>
                            </w:rPr>
                            <w:t>LEARNING</w:t>
                          </w:r>
                          <w:r>
                            <w:rPr>
                              <w:spacing w:val="3"/>
                              <w:sz w:val="20"/>
                            </w:rPr>
                            <w:t xml:space="preserve"> </w:t>
                          </w:r>
                          <w:r>
                            <w:rPr>
                              <w:spacing w:val="-4"/>
                              <w:sz w:val="20"/>
                            </w:rPr>
                            <w:t>TECHNIQUES</w:t>
                          </w:r>
                        </w:p>
                        <w:p w14:paraId="5923BCA5">
                          <w:pPr>
                            <w:spacing w:before="11" w:line="259" w:lineRule="auto"/>
                            <w:ind w:left="1417" w:hanging="1398"/>
                          </w:pPr>
                        </w:p>
                      </w:txbxContent>
                    </wps:txbx>
                    <wps:bodyPr wrap="square" lIns="0" tIns="0" rIns="0" bIns="0" rtlCol="0">
                      <a:noAutofit/>
                    </wps:bodyPr>
                  </wps:wsp>
                </a:graphicData>
              </a:graphic>
            </wp:anchor>
          </w:drawing>
        </mc:Choice>
        <mc:Fallback>
          <w:pict>
            <v:shape id="Textbox 16" o:spid="_x0000_s1026" o:spt="202" type="#_x0000_t202" style="position:absolute;left:0pt;margin-left:104.1pt;margin-top:39.3pt;height:27.95pt;width:453.15pt;mso-position-horizontal-relative:page;mso-position-vertical-relative:page;z-index:-251646976;mso-width-relative:page;mso-height-relative:page;" filled="f" stroked="f" coordsize="21600,21600" o:gfxdata="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EWmMQXZAAAACwEAAA8AAAAAAAAAAQAgAAAAIgAAAGRycy9kb3ducmV2LnhtbFBLAQIUABQAAAAI&#10;AIdO4kAVw7zOswEAAHYDAAAOAAAAAAAAAAEAIAAAACgBAABkcnMvZTJvRG9jLnhtbFBLBQYAAAAA&#10;BgAGAFkBAABNBQAAAAA=&#10;">
              <v:fill on="f" focussize="0,0"/>
              <v:stroke on="f"/>
              <v:imagedata o:title=""/>
              <o:lock v:ext="edit" aspectratio="f"/>
              <v:textbox inset="0mm,0mm,0mm,0mm">
                <w:txbxContent>
                  <w:p w14:paraId="10BDB70A">
                    <w:pPr>
                      <w:spacing w:before="13"/>
                      <w:ind w:left="20"/>
                      <w:rPr>
                        <w:sz w:val="20"/>
                      </w:rPr>
                    </w:pPr>
                    <w:r>
                      <w:rPr>
                        <w:spacing w:val="-4"/>
                        <w:sz w:val="20"/>
                      </w:rPr>
                      <w:t>MULTI-DISEASE</w:t>
                    </w:r>
                    <w:r>
                      <w:rPr>
                        <w:spacing w:val="1"/>
                        <w:sz w:val="20"/>
                      </w:rPr>
                      <w:t xml:space="preserve"> </w:t>
                    </w:r>
                    <w:r>
                      <w:rPr>
                        <w:spacing w:val="-4"/>
                        <w:sz w:val="20"/>
                      </w:rPr>
                      <w:t>DETECTION</w:t>
                    </w:r>
                    <w:r>
                      <w:rPr>
                        <w:spacing w:val="4"/>
                        <w:sz w:val="20"/>
                      </w:rPr>
                      <w:t xml:space="preserve"> </w:t>
                    </w:r>
                    <w:r>
                      <w:rPr>
                        <w:spacing w:val="-4"/>
                        <w:sz w:val="20"/>
                      </w:rPr>
                      <w:t>SYSTEM</w:t>
                    </w:r>
                    <w:r>
                      <w:rPr>
                        <w:spacing w:val="4"/>
                        <w:sz w:val="20"/>
                      </w:rPr>
                      <w:t xml:space="preserve"> </w:t>
                    </w:r>
                    <w:r>
                      <w:rPr>
                        <w:spacing w:val="-4"/>
                        <w:sz w:val="20"/>
                      </w:rPr>
                      <w:t>WITH</w:t>
                    </w:r>
                    <w:r>
                      <w:rPr>
                        <w:sz w:val="20"/>
                      </w:rPr>
                      <w:t xml:space="preserve"> </w:t>
                    </w:r>
                    <w:r>
                      <w:rPr>
                        <w:spacing w:val="-4"/>
                        <w:sz w:val="20"/>
                      </w:rPr>
                      <w:t>X-RAY</w:t>
                    </w:r>
                    <w:r>
                      <w:rPr>
                        <w:spacing w:val="7"/>
                        <w:sz w:val="20"/>
                      </w:rPr>
                      <w:t xml:space="preserve"> </w:t>
                    </w:r>
                    <w:r>
                      <w:rPr>
                        <w:spacing w:val="-4"/>
                        <w:sz w:val="20"/>
                      </w:rPr>
                      <w:t>IMAGES</w:t>
                    </w:r>
                    <w:r>
                      <w:rPr>
                        <w:spacing w:val="2"/>
                        <w:sz w:val="20"/>
                      </w:rPr>
                      <w:t xml:space="preserve"> </w:t>
                    </w:r>
                    <w:r>
                      <w:rPr>
                        <w:spacing w:val="-4"/>
                        <w:sz w:val="20"/>
                      </w:rPr>
                      <w:t>USING</w:t>
                    </w:r>
                    <w:r>
                      <w:rPr>
                        <w:sz w:val="20"/>
                      </w:rPr>
                      <w:t xml:space="preserve"> </w:t>
                    </w:r>
                    <w:r>
                      <w:rPr>
                        <w:spacing w:val="-4"/>
                        <w:sz w:val="20"/>
                      </w:rPr>
                      <w:t>DEEP</w:t>
                    </w:r>
                    <w:r>
                      <w:rPr>
                        <w:spacing w:val="2"/>
                        <w:sz w:val="20"/>
                      </w:rPr>
                      <w:t xml:space="preserve"> </w:t>
                    </w:r>
                    <w:r>
                      <w:rPr>
                        <w:spacing w:val="-4"/>
                        <w:sz w:val="20"/>
                      </w:rPr>
                      <w:t>LEARNING</w:t>
                    </w:r>
                    <w:r>
                      <w:rPr>
                        <w:spacing w:val="3"/>
                        <w:sz w:val="20"/>
                      </w:rPr>
                      <w:t xml:space="preserve"> </w:t>
                    </w:r>
                    <w:r>
                      <w:rPr>
                        <w:spacing w:val="-4"/>
                        <w:sz w:val="20"/>
                      </w:rPr>
                      <w:t>TECHNIQUES</w:t>
                    </w:r>
                  </w:p>
                  <w:p w14:paraId="5923BCA5">
                    <w:pPr>
                      <w:spacing w:before="11" w:line="259" w:lineRule="auto"/>
                      <w:ind w:left="1417" w:hanging="1398"/>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0"/>
      <w:numFmt w:val="bullet"/>
      <w:lvlText w:val=""/>
      <w:lvlJc w:val="left"/>
      <w:pPr>
        <w:ind w:left="410" w:hanging="360"/>
      </w:pPr>
      <w:rPr>
        <w:rFonts w:hint="default" w:ascii="Symbol" w:hAnsi="Symbol" w:eastAsia="Symbol" w:cs="Symbol"/>
        <w:b w:val="0"/>
        <w:bCs w:val="0"/>
        <w:i w:val="0"/>
        <w:iCs w:val="0"/>
        <w:spacing w:val="0"/>
        <w:w w:val="100"/>
        <w:sz w:val="22"/>
        <w:szCs w:val="22"/>
        <w:lang w:val="en-US" w:eastAsia="en-US" w:bidi="ar-SA"/>
      </w:rPr>
    </w:lvl>
    <w:lvl w:ilvl="1" w:tentative="0">
      <w:start w:val="0"/>
      <w:numFmt w:val="bullet"/>
      <w:lvlText w:val="•"/>
      <w:lvlJc w:val="left"/>
      <w:pPr>
        <w:ind w:left="548" w:hanging="360"/>
      </w:pPr>
      <w:rPr>
        <w:rFonts w:hint="default"/>
        <w:lang w:val="en-US" w:eastAsia="en-US" w:bidi="ar-SA"/>
      </w:rPr>
    </w:lvl>
    <w:lvl w:ilvl="2" w:tentative="0">
      <w:start w:val="0"/>
      <w:numFmt w:val="bullet"/>
      <w:lvlText w:val="•"/>
      <w:lvlJc w:val="left"/>
      <w:pPr>
        <w:ind w:left="676" w:hanging="360"/>
      </w:pPr>
      <w:rPr>
        <w:rFonts w:hint="default"/>
        <w:lang w:val="en-US" w:eastAsia="en-US" w:bidi="ar-SA"/>
      </w:rPr>
    </w:lvl>
    <w:lvl w:ilvl="3" w:tentative="0">
      <w:start w:val="0"/>
      <w:numFmt w:val="bullet"/>
      <w:lvlText w:val="•"/>
      <w:lvlJc w:val="left"/>
      <w:pPr>
        <w:ind w:left="804" w:hanging="360"/>
      </w:pPr>
      <w:rPr>
        <w:rFonts w:hint="default"/>
        <w:lang w:val="en-US" w:eastAsia="en-US" w:bidi="ar-SA"/>
      </w:rPr>
    </w:lvl>
    <w:lvl w:ilvl="4" w:tentative="0">
      <w:start w:val="0"/>
      <w:numFmt w:val="bullet"/>
      <w:lvlText w:val="•"/>
      <w:lvlJc w:val="left"/>
      <w:pPr>
        <w:ind w:left="933" w:hanging="360"/>
      </w:pPr>
      <w:rPr>
        <w:rFonts w:hint="default"/>
        <w:lang w:val="en-US" w:eastAsia="en-US" w:bidi="ar-SA"/>
      </w:rPr>
    </w:lvl>
    <w:lvl w:ilvl="5" w:tentative="0">
      <w:start w:val="0"/>
      <w:numFmt w:val="bullet"/>
      <w:lvlText w:val="•"/>
      <w:lvlJc w:val="left"/>
      <w:pPr>
        <w:ind w:left="1061" w:hanging="360"/>
      </w:pPr>
      <w:rPr>
        <w:rFonts w:hint="default"/>
        <w:lang w:val="en-US" w:eastAsia="en-US" w:bidi="ar-SA"/>
      </w:rPr>
    </w:lvl>
    <w:lvl w:ilvl="6" w:tentative="0">
      <w:start w:val="0"/>
      <w:numFmt w:val="bullet"/>
      <w:lvlText w:val="•"/>
      <w:lvlJc w:val="left"/>
      <w:pPr>
        <w:ind w:left="1189" w:hanging="360"/>
      </w:pPr>
      <w:rPr>
        <w:rFonts w:hint="default"/>
        <w:lang w:val="en-US" w:eastAsia="en-US" w:bidi="ar-SA"/>
      </w:rPr>
    </w:lvl>
    <w:lvl w:ilvl="7" w:tentative="0">
      <w:start w:val="0"/>
      <w:numFmt w:val="bullet"/>
      <w:lvlText w:val="•"/>
      <w:lvlJc w:val="left"/>
      <w:pPr>
        <w:ind w:left="1318" w:hanging="360"/>
      </w:pPr>
      <w:rPr>
        <w:rFonts w:hint="default"/>
        <w:lang w:val="en-US" w:eastAsia="en-US" w:bidi="ar-SA"/>
      </w:rPr>
    </w:lvl>
    <w:lvl w:ilvl="8" w:tentative="0">
      <w:start w:val="0"/>
      <w:numFmt w:val="bullet"/>
      <w:lvlText w:val="•"/>
      <w:lvlJc w:val="left"/>
      <w:pPr>
        <w:ind w:left="1446" w:hanging="360"/>
      </w:pPr>
      <w:rPr>
        <w:rFonts w:hint="default"/>
        <w:lang w:val="en-US" w:eastAsia="en-US" w:bidi="ar-SA"/>
      </w:rPr>
    </w:lvl>
  </w:abstractNum>
  <w:abstractNum w:abstractNumId="1">
    <w:nsid w:val="96CA02EA"/>
    <w:multiLevelType w:val="multilevel"/>
    <w:tmpl w:val="96CA02EA"/>
    <w:lvl w:ilvl="0" w:tentative="0">
      <w:start w:val="1"/>
      <w:numFmt w:val="decimal"/>
      <w:lvlText w:val="[%1]"/>
      <w:lvlJc w:val="left"/>
      <w:pPr>
        <w:tabs>
          <w:tab w:val="left" w:pos="924"/>
        </w:tabs>
        <w:ind w:left="852" w:leftChars="0" w:hanging="559" w:firstLineChars="0"/>
      </w:pPr>
      <w:rPr>
        <w:rFonts w:hint="default"/>
      </w:rPr>
    </w:lvl>
    <w:lvl w:ilvl="1" w:tentative="0">
      <w:start w:val="1"/>
      <w:numFmt w:val="lowerLetter"/>
      <w:lvlText w:val="%2."/>
      <w:lvlJc w:val="left"/>
      <w:pPr>
        <w:tabs>
          <w:tab w:val="left" w:pos="845"/>
        </w:tabs>
        <w:ind w:left="845" w:leftChars="0" w:firstLine="655" w:firstLineChars="0"/>
      </w:pPr>
      <w:rPr>
        <w:rFonts w:hint="default"/>
      </w:rPr>
    </w:lvl>
    <w:lvl w:ilvl="2" w:tentative="0">
      <w:start w:val="1"/>
      <w:numFmt w:val="lowerRoman"/>
      <w:lvlText w:val="%3."/>
      <w:lvlJc w:val="left"/>
      <w:pPr>
        <w:tabs>
          <w:tab w:val="left" w:pos="845"/>
        </w:tabs>
        <w:ind w:left="845" w:leftChars="0" w:firstLine="1375" w:firstLineChars="0"/>
      </w:pPr>
      <w:rPr>
        <w:rFonts w:hint="default"/>
      </w:rPr>
    </w:lvl>
    <w:lvl w:ilvl="3" w:tentative="0">
      <w:start w:val="1"/>
      <w:numFmt w:val="decimal"/>
      <w:lvlText w:val="%4."/>
      <w:lvlJc w:val="left"/>
      <w:pPr>
        <w:tabs>
          <w:tab w:val="left" w:pos="845"/>
        </w:tabs>
        <w:ind w:left="845" w:leftChars="0" w:firstLine="2095" w:firstLineChars="0"/>
      </w:pPr>
      <w:rPr>
        <w:rFonts w:hint="default"/>
      </w:rPr>
    </w:lvl>
    <w:lvl w:ilvl="4" w:tentative="0">
      <w:start w:val="1"/>
      <w:numFmt w:val="lowerLetter"/>
      <w:lvlText w:val="%5."/>
      <w:lvlJc w:val="left"/>
      <w:pPr>
        <w:tabs>
          <w:tab w:val="left" w:pos="845"/>
        </w:tabs>
        <w:ind w:left="845" w:leftChars="0" w:firstLine="2815" w:firstLineChars="0"/>
      </w:pPr>
      <w:rPr>
        <w:rFonts w:hint="default"/>
      </w:rPr>
    </w:lvl>
    <w:lvl w:ilvl="5" w:tentative="0">
      <w:start w:val="1"/>
      <w:numFmt w:val="lowerRoman"/>
      <w:lvlText w:val="%6."/>
      <w:lvlJc w:val="left"/>
      <w:pPr>
        <w:tabs>
          <w:tab w:val="left" w:pos="845"/>
        </w:tabs>
        <w:ind w:left="845" w:leftChars="0" w:firstLine="3535" w:firstLineChars="0"/>
      </w:pPr>
      <w:rPr>
        <w:rFonts w:hint="default"/>
      </w:rPr>
    </w:lvl>
    <w:lvl w:ilvl="6" w:tentative="0">
      <w:start w:val="1"/>
      <w:numFmt w:val="decimal"/>
      <w:lvlText w:val="%7."/>
      <w:lvlJc w:val="left"/>
      <w:pPr>
        <w:tabs>
          <w:tab w:val="left" w:pos="845"/>
        </w:tabs>
        <w:ind w:left="845" w:leftChars="0" w:firstLine="4255" w:firstLineChars="0"/>
      </w:pPr>
      <w:rPr>
        <w:rFonts w:hint="default"/>
      </w:rPr>
    </w:lvl>
    <w:lvl w:ilvl="7" w:tentative="0">
      <w:start w:val="1"/>
      <w:numFmt w:val="lowerLetter"/>
      <w:lvlText w:val="%8."/>
      <w:lvlJc w:val="left"/>
      <w:pPr>
        <w:tabs>
          <w:tab w:val="left" w:pos="845"/>
        </w:tabs>
        <w:ind w:left="845" w:leftChars="0" w:firstLine="4975" w:firstLineChars="0"/>
      </w:pPr>
      <w:rPr>
        <w:rFonts w:hint="default"/>
      </w:rPr>
    </w:lvl>
    <w:lvl w:ilvl="8" w:tentative="0">
      <w:start w:val="1"/>
      <w:numFmt w:val="lowerRoman"/>
      <w:lvlText w:val="%9."/>
      <w:lvlJc w:val="left"/>
      <w:pPr>
        <w:tabs>
          <w:tab w:val="left" w:pos="845"/>
        </w:tabs>
        <w:ind w:left="845" w:leftChars="0" w:firstLine="5695" w:firstLineChars="0"/>
      </w:pPr>
      <w:rPr>
        <w:rFonts w:hint="default"/>
      </w:rPr>
    </w:lvl>
  </w:abstractNum>
  <w:abstractNum w:abstractNumId="2">
    <w:nsid w:val="BF205925"/>
    <w:multiLevelType w:val="multilevel"/>
    <w:tmpl w:val="BF205925"/>
    <w:lvl w:ilvl="0" w:tentative="0">
      <w:start w:val="2"/>
      <w:numFmt w:val="decimal"/>
      <w:lvlText w:val="%1"/>
      <w:lvlJc w:val="left"/>
      <w:pPr>
        <w:ind w:left="590" w:hanging="567"/>
      </w:pPr>
      <w:rPr>
        <w:rFonts w:hint="default"/>
        <w:lang w:val="en-US" w:eastAsia="en-US" w:bidi="ar-SA"/>
      </w:rPr>
    </w:lvl>
    <w:lvl w:ilvl="1" w:tentative="0">
      <w:start w:val="2"/>
      <w:numFmt w:val="decimal"/>
      <w:lvlText w:val="%1.%2"/>
      <w:lvlJc w:val="left"/>
      <w:pPr>
        <w:ind w:left="590" w:hanging="567"/>
      </w:pPr>
      <w:rPr>
        <w:rFonts w:hint="default" w:ascii="Times New Roman" w:hAnsi="Times New Roman" w:eastAsia="Times New Roman" w:cs="Times New Roman"/>
        <w:b/>
        <w:bCs/>
        <w:i w:val="0"/>
        <w:iCs w:val="0"/>
        <w:spacing w:val="-1"/>
        <w:w w:val="83"/>
        <w:sz w:val="28"/>
        <w:szCs w:val="28"/>
        <w:lang w:val="en-US" w:eastAsia="en-US" w:bidi="ar-SA"/>
      </w:rPr>
    </w:lvl>
    <w:lvl w:ilvl="2" w:tentative="0">
      <w:start w:val="1"/>
      <w:numFmt w:val="decimal"/>
      <w:lvlText w:val="%1.%2.%3"/>
      <w:lvlJc w:val="left"/>
      <w:pPr>
        <w:ind w:left="1224" w:hanging="634"/>
      </w:pPr>
      <w:rPr>
        <w:rFonts w:hint="default" w:ascii="Times New Roman" w:hAnsi="Times New Roman" w:eastAsia="Times New Roman" w:cs="Times New Roman"/>
        <w:b/>
        <w:bCs/>
        <w:i w:val="0"/>
        <w:iCs w:val="0"/>
        <w:spacing w:val="-1"/>
        <w:w w:val="83"/>
        <w:sz w:val="28"/>
        <w:szCs w:val="28"/>
        <w:lang w:val="en-US" w:eastAsia="en-US" w:bidi="ar-SA"/>
      </w:rPr>
    </w:lvl>
    <w:lvl w:ilvl="3" w:tentative="0">
      <w:start w:val="0"/>
      <w:numFmt w:val="bullet"/>
      <w:lvlText w:val=""/>
      <w:lvlJc w:val="left"/>
      <w:pPr>
        <w:ind w:left="2294" w:hanging="365"/>
      </w:pPr>
      <w:rPr>
        <w:rFonts w:hint="default" w:ascii="Symbol" w:hAnsi="Symbol" w:eastAsia="Symbol" w:cs="Symbol"/>
        <w:b w:val="0"/>
        <w:bCs w:val="0"/>
        <w:i w:val="0"/>
        <w:iCs w:val="0"/>
        <w:spacing w:val="0"/>
        <w:w w:val="100"/>
        <w:sz w:val="24"/>
        <w:szCs w:val="24"/>
        <w:lang w:val="en-US" w:eastAsia="en-US" w:bidi="ar-SA"/>
      </w:rPr>
    </w:lvl>
    <w:lvl w:ilvl="4" w:tentative="0">
      <w:start w:val="0"/>
      <w:numFmt w:val="bullet"/>
      <w:lvlText w:val="•"/>
      <w:lvlJc w:val="left"/>
      <w:pPr>
        <w:ind w:left="3992" w:hanging="365"/>
      </w:pPr>
      <w:rPr>
        <w:rFonts w:hint="default"/>
        <w:lang w:val="en-US" w:eastAsia="en-US" w:bidi="ar-SA"/>
      </w:rPr>
    </w:lvl>
    <w:lvl w:ilvl="5" w:tentative="0">
      <w:start w:val="0"/>
      <w:numFmt w:val="bullet"/>
      <w:lvlText w:val="•"/>
      <w:lvlJc w:val="left"/>
      <w:pPr>
        <w:ind w:left="4838" w:hanging="365"/>
      </w:pPr>
      <w:rPr>
        <w:rFonts w:hint="default"/>
        <w:lang w:val="en-US" w:eastAsia="en-US" w:bidi="ar-SA"/>
      </w:rPr>
    </w:lvl>
    <w:lvl w:ilvl="6" w:tentative="0">
      <w:start w:val="0"/>
      <w:numFmt w:val="bullet"/>
      <w:lvlText w:val="•"/>
      <w:lvlJc w:val="left"/>
      <w:pPr>
        <w:ind w:left="5685" w:hanging="365"/>
      </w:pPr>
      <w:rPr>
        <w:rFonts w:hint="default"/>
        <w:lang w:val="en-US" w:eastAsia="en-US" w:bidi="ar-SA"/>
      </w:rPr>
    </w:lvl>
    <w:lvl w:ilvl="7" w:tentative="0">
      <w:start w:val="0"/>
      <w:numFmt w:val="bullet"/>
      <w:lvlText w:val="•"/>
      <w:lvlJc w:val="left"/>
      <w:pPr>
        <w:ind w:left="6531" w:hanging="365"/>
      </w:pPr>
      <w:rPr>
        <w:rFonts w:hint="default"/>
        <w:lang w:val="en-US" w:eastAsia="en-US" w:bidi="ar-SA"/>
      </w:rPr>
    </w:lvl>
    <w:lvl w:ilvl="8" w:tentative="0">
      <w:start w:val="0"/>
      <w:numFmt w:val="bullet"/>
      <w:lvlText w:val="•"/>
      <w:lvlJc w:val="left"/>
      <w:pPr>
        <w:ind w:left="7377" w:hanging="365"/>
      </w:pPr>
      <w:rPr>
        <w:rFonts w:hint="default"/>
        <w:lang w:val="en-US" w:eastAsia="en-US" w:bidi="ar-SA"/>
      </w:rPr>
    </w:lvl>
  </w:abstractNum>
  <w:abstractNum w:abstractNumId="3">
    <w:nsid w:val="C7E46583"/>
    <w:multiLevelType w:val="singleLevel"/>
    <w:tmpl w:val="C7E46583"/>
    <w:lvl w:ilvl="0" w:tentative="0">
      <w:start w:val="2"/>
      <w:numFmt w:val="upperLetter"/>
      <w:suff w:val="space"/>
      <w:lvlText w:val="%1."/>
      <w:lvlJc w:val="left"/>
      <w:pPr>
        <w:ind w:left="2050" w:firstLine="0"/>
      </w:pPr>
    </w:lvl>
  </w:abstractNum>
  <w:abstractNum w:abstractNumId="4">
    <w:nsid w:val="C8879AEF"/>
    <w:multiLevelType w:val="multilevel"/>
    <w:tmpl w:val="C8879AEF"/>
    <w:lvl w:ilvl="0" w:tentative="0">
      <w:start w:val="0"/>
      <w:numFmt w:val="bullet"/>
      <w:lvlText w:val=""/>
      <w:lvlJc w:val="left"/>
      <w:pPr>
        <w:ind w:left="1310" w:hanging="360"/>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2095" w:hanging="360"/>
      </w:pPr>
      <w:rPr>
        <w:rFonts w:hint="default"/>
        <w:lang w:val="en-US" w:eastAsia="en-US" w:bidi="ar-SA"/>
      </w:rPr>
    </w:lvl>
    <w:lvl w:ilvl="2" w:tentative="0">
      <w:start w:val="0"/>
      <w:numFmt w:val="bullet"/>
      <w:lvlText w:val="•"/>
      <w:lvlJc w:val="left"/>
      <w:pPr>
        <w:ind w:left="2870" w:hanging="360"/>
      </w:pPr>
      <w:rPr>
        <w:rFonts w:hint="default"/>
        <w:lang w:val="en-US" w:eastAsia="en-US" w:bidi="ar-SA"/>
      </w:rPr>
    </w:lvl>
    <w:lvl w:ilvl="3" w:tentative="0">
      <w:start w:val="0"/>
      <w:numFmt w:val="bullet"/>
      <w:lvlText w:val="•"/>
      <w:lvlJc w:val="left"/>
      <w:pPr>
        <w:ind w:left="3645" w:hanging="360"/>
      </w:pPr>
      <w:rPr>
        <w:rFonts w:hint="default"/>
        <w:lang w:val="en-US" w:eastAsia="en-US" w:bidi="ar-SA"/>
      </w:rPr>
    </w:lvl>
    <w:lvl w:ilvl="4" w:tentative="0">
      <w:start w:val="0"/>
      <w:numFmt w:val="bullet"/>
      <w:lvlText w:val="•"/>
      <w:lvlJc w:val="left"/>
      <w:pPr>
        <w:ind w:left="4420" w:hanging="360"/>
      </w:pPr>
      <w:rPr>
        <w:rFonts w:hint="default"/>
        <w:lang w:val="en-US" w:eastAsia="en-US" w:bidi="ar-SA"/>
      </w:rPr>
    </w:lvl>
    <w:lvl w:ilvl="5" w:tentative="0">
      <w:start w:val="0"/>
      <w:numFmt w:val="bullet"/>
      <w:lvlText w:val="•"/>
      <w:lvlJc w:val="left"/>
      <w:pPr>
        <w:ind w:left="5195" w:hanging="360"/>
      </w:pPr>
      <w:rPr>
        <w:rFonts w:hint="default"/>
        <w:lang w:val="en-US" w:eastAsia="en-US" w:bidi="ar-SA"/>
      </w:rPr>
    </w:lvl>
    <w:lvl w:ilvl="6" w:tentative="0">
      <w:start w:val="0"/>
      <w:numFmt w:val="bullet"/>
      <w:lvlText w:val="•"/>
      <w:lvlJc w:val="left"/>
      <w:pPr>
        <w:ind w:left="5970" w:hanging="360"/>
      </w:pPr>
      <w:rPr>
        <w:rFonts w:hint="default"/>
        <w:lang w:val="en-US" w:eastAsia="en-US" w:bidi="ar-SA"/>
      </w:rPr>
    </w:lvl>
    <w:lvl w:ilvl="7" w:tentative="0">
      <w:start w:val="0"/>
      <w:numFmt w:val="bullet"/>
      <w:lvlText w:val="•"/>
      <w:lvlJc w:val="left"/>
      <w:pPr>
        <w:ind w:left="6745" w:hanging="360"/>
      </w:pPr>
      <w:rPr>
        <w:rFonts w:hint="default"/>
        <w:lang w:val="en-US" w:eastAsia="en-US" w:bidi="ar-SA"/>
      </w:rPr>
    </w:lvl>
    <w:lvl w:ilvl="8" w:tentative="0">
      <w:start w:val="0"/>
      <w:numFmt w:val="bullet"/>
      <w:lvlText w:val="•"/>
      <w:lvlJc w:val="left"/>
      <w:pPr>
        <w:ind w:left="7520" w:hanging="360"/>
      </w:pPr>
      <w:rPr>
        <w:rFonts w:hint="default"/>
        <w:lang w:val="en-US" w:eastAsia="en-US" w:bidi="ar-SA"/>
      </w:rPr>
    </w:lvl>
  </w:abstractNum>
  <w:abstractNum w:abstractNumId="5">
    <w:nsid w:val="CF092B84"/>
    <w:multiLevelType w:val="multilevel"/>
    <w:tmpl w:val="CF092B84"/>
    <w:lvl w:ilvl="0" w:tentative="0">
      <w:start w:val="1"/>
      <w:numFmt w:val="decimal"/>
      <w:lvlText w:val="%1."/>
      <w:lvlJc w:val="left"/>
      <w:pPr>
        <w:ind w:left="1028" w:hanging="361"/>
      </w:pPr>
      <w:rPr>
        <w:rFonts w:hint="default"/>
        <w:spacing w:val="0"/>
        <w:w w:val="99"/>
        <w:lang w:val="en-US" w:eastAsia="en-US" w:bidi="ar-SA"/>
      </w:rPr>
    </w:lvl>
    <w:lvl w:ilvl="1" w:tentative="0">
      <w:start w:val="0"/>
      <w:numFmt w:val="bullet"/>
      <w:lvlText w:val="•"/>
      <w:lvlJc w:val="left"/>
      <w:pPr>
        <w:ind w:left="1881" w:hanging="361"/>
      </w:pPr>
      <w:rPr>
        <w:rFonts w:hint="default"/>
        <w:lang w:val="en-US" w:eastAsia="en-US" w:bidi="ar-SA"/>
      </w:rPr>
    </w:lvl>
    <w:lvl w:ilvl="2" w:tentative="0">
      <w:start w:val="0"/>
      <w:numFmt w:val="bullet"/>
      <w:lvlText w:val="•"/>
      <w:lvlJc w:val="left"/>
      <w:pPr>
        <w:ind w:left="2743" w:hanging="361"/>
      </w:pPr>
      <w:rPr>
        <w:rFonts w:hint="default"/>
        <w:lang w:val="en-US" w:eastAsia="en-US" w:bidi="ar-SA"/>
      </w:rPr>
    </w:lvl>
    <w:lvl w:ilvl="3" w:tentative="0">
      <w:start w:val="0"/>
      <w:numFmt w:val="bullet"/>
      <w:lvlText w:val="•"/>
      <w:lvlJc w:val="left"/>
      <w:pPr>
        <w:ind w:left="3605" w:hanging="361"/>
      </w:pPr>
      <w:rPr>
        <w:rFonts w:hint="default"/>
        <w:lang w:val="en-US" w:eastAsia="en-US" w:bidi="ar-SA"/>
      </w:rPr>
    </w:lvl>
    <w:lvl w:ilvl="4" w:tentative="0">
      <w:start w:val="0"/>
      <w:numFmt w:val="bullet"/>
      <w:lvlText w:val="•"/>
      <w:lvlJc w:val="left"/>
      <w:pPr>
        <w:ind w:left="4467" w:hanging="361"/>
      </w:pPr>
      <w:rPr>
        <w:rFonts w:hint="default"/>
        <w:lang w:val="en-US" w:eastAsia="en-US" w:bidi="ar-SA"/>
      </w:rPr>
    </w:lvl>
    <w:lvl w:ilvl="5" w:tentative="0">
      <w:start w:val="0"/>
      <w:numFmt w:val="bullet"/>
      <w:lvlText w:val="•"/>
      <w:lvlJc w:val="left"/>
      <w:pPr>
        <w:ind w:left="5329" w:hanging="361"/>
      </w:pPr>
      <w:rPr>
        <w:rFonts w:hint="default"/>
        <w:lang w:val="en-US" w:eastAsia="en-US" w:bidi="ar-SA"/>
      </w:rPr>
    </w:lvl>
    <w:lvl w:ilvl="6" w:tentative="0">
      <w:start w:val="0"/>
      <w:numFmt w:val="bullet"/>
      <w:lvlText w:val="•"/>
      <w:lvlJc w:val="left"/>
      <w:pPr>
        <w:ind w:left="6190" w:hanging="361"/>
      </w:pPr>
      <w:rPr>
        <w:rFonts w:hint="default"/>
        <w:lang w:val="en-US" w:eastAsia="en-US" w:bidi="ar-SA"/>
      </w:rPr>
    </w:lvl>
    <w:lvl w:ilvl="7" w:tentative="0">
      <w:start w:val="0"/>
      <w:numFmt w:val="bullet"/>
      <w:lvlText w:val="•"/>
      <w:lvlJc w:val="left"/>
      <w:pPr>
        <w:ind w:left="7052" w:hanging="361"/>
      </w:pPr>
      <w:rPr>
        <w:rFonts w:hint="default"/>
        <w:lang w:val="en-US" w:eastAsia="en-US" w:bidi="ar-SA"/>
      </w:rPr>
    </w:lvl>
    <w:lvl w:ilvl="8" w:tentative="0">
      <w:start w:val="0"/>
      <w:numFmt w:val="bullet"/>
      <w:lvlText w:val="•"/>
      <w:lvlJc w:val="left"/>
      <w:pPr>
        <w:ind w:left="7914" w:hanging="361"/>
      </w:pPr>
      <w:rPr>
        <w:rFonts w:hint="default"/>
        <w:lang w:val="en-US" w:eastAsia="en-US" w:bidi="ar-SA"/>
      </w:rPr>
    </w:lvl>
  </w:abstractNum>
  <w:abstractNum w:abstractNumId="6">
    <w:nsid w:val="DCBA6B53"/>
    <w:multiLevelType w:val="multilevel"/>
    <w:tmpl w:val="DCBA6B53"/>
    <w:lvl w:ilvl="0" w:tentative="0">
      <w:start w:val="8"/>
      <w:numFmt w:val="decimal"/>
      <w:lvlText w:val="%1."/>
      <w:lvlJc w:val="left"/>
      <w:pPr>
        <w:ind w:left="3432" w:hanging="321"/>
      </w:pPr>
      <w:rPr>
        <w:rFonts w:hint="default" w:ascii="Times New Roman" w:hAnsi="Times New Roman" w:eastAsia="Times New Roman" w:cs="Times New Roman"/>
        <w:b/>
        <w:bCs/>
        <w:i w:val="0"/>
        <w:iCs w:val="0"/>
        <w:spacing w:val="0"/>
        <w:w w:val="100"/>
        <w:sz w:val="32"/>
        <w:szCs w:val="32"/>
        <w:lang w:val="en-US" w:eastAsia="en-US" w:bidi="ar-SA"/>
      </w:rPr>
    </w:lvl>
    <w:lvl w:ilvl="1" w:tentative="0">
      <w:start w:val="1"/>
      <w:numFmt w:val="decimal"/>
      <w:lvlText w:val="%1.%2"/>
      <w:lvlJc w:val="left"/>
      <w:pPr>
        <w:ind w:left="590" w:hanging="567"/>
      </w:pPr>
      <w:rPr>
        <w:rFonts w:hint="default" w:ascii="Times New Roman" w:hAnsi="Times New Roman" w:eastAsia="Times New Roman" w:cs="Times New Roman"/>
        <w:b/>
        <w:bCs/>
        <w:i w:val="0"/>
        <w:iCs w:val="0"/>
        <w:spacing w:val="0"/>
        <w:w w:val="99"/>
        <w:sz w:val="28"/>
        <w:szCs w:val="28"/>
        <w:lang w:val="en-US" w:eastAsia="en-US" w:bidi="ar-SA"/>
      </w:rPr>
    </w:lvl>
    <w:lvl w:ilvl="2" w:tentative="0">
      <w:start w:val="0"/>
      <w:numFmt w:val="bullet"/>
      <w:lvlText w:val="•"/>
      <w:lvlJc w:val="left"/>
      <w:pPr>
        <w:ind w:left="4128" w:hanging="567"/>
      </w:pPr>
      <w:rPr>
        <w:rFonts w:hint="default"/>
        <w:lang w:val="en-US" w:eastAsia="en-US" w:bidi="ar-SA"/>
      </w:rPr>
    </w:lvl>
    <w:lvl w:ilvl="3" w:tentative="0">
      <w:start w:val="0"/>
      <w:numFmt w:val="bullet"/>
      <w:lvlText w:val="•"/>
      <w:lvlJc w:val="left"/>
      <w:pPr>
        <w:ind w:left="4817" w:hanging="567"/>
      </w:pPr>
      <w:rPr>
        <w:rFonts w:hint="default"/>
        <w:lang w:val="en-US" w:eastAsia="en-US" w:bidi="ar-SA"/>
      </w:rPr>
    </w:lvl>
    <w:lvl w:ilvl="4" w:tentative="0">
      <w:start w:val="0"/>
      <w:numFmt w:val="bullet"/>
      <w:lvlText w:val="•"/>
      <w:lvlJc w:val="left"/>
      <w:pPr>
        <w:ind w:left="5505" w:hanging="567"/>
      </w:pPr>
      <w:rPr>
        <w:rFonts w:hint="default"/>
        <w:lang w:val="en-US" w:eastAsia="en-US" w:bidi="ar-SA"/>
      </w:rPr>
    </w:lvl>
    <w:lvl w:ilvl="5" w:tentative="0">
      <w:start w:val="0"/>
      <w:numFmt w:val="bullet"/>
      <w:lvlText w:val="•"/>
      <w:lvlJc w:val="left"/>
      <w:pPr>
        <w:ind w:left="6194" w:hanging="567"/>
      </w:pPr>
      <w:rPr>
        <w:rFonts w:hint="default"/>
        <w:lang w:val="en-US" w:eastAsia="en-US" w:bidi="ar-SA"/>
      </w:rPr>
    </w:lvl>
    <w:lvl w:ilvl="6" w:tentative="0">
      <w:start w:val="0"/>
      <w:numFmt w:val="bullet"/>
      <w:lvlText w:val="•"/>
      <w:lvlJc w:val="left"/>
      <w:pPr>
        <w:ind w:left="6882" w:hanging="567"/>
      </w:pPr>
      <w:rPr>
        <w:rFonts w:hint="default"/>
        <w:lang w:val="en-US" w:eastAsia="en-US" w:bidi="ar-SA"/>
      </w:rPr>
    </w:lvl>
    <w:lvl w:ilvl="7" w:tentative="0">
      <w:start w:val="0"/>
      <w:numFmt w:val="bullet"/>
      <w:lvlText w:val="•"/>
      <w:lvlJc w:val="left"/>
      <w:pPr>
        <w:ind w:left="7571" w:hanging="567"/>
      </w:pPr>
      <w:rPr>
        <w:rFonts w:hint="default"/>
        <w:lang w:val="en-US" w:eastAsia="en-US" w:bidi="ar-SA"/>
      </w:rPr>
    </w:lvl>
    <w:lvl w:ilvl="8" w:tentative="0">
      <w:start w:val="0"/>
      <w:numFmt w:val="bullet"/>
      <w:lvlText w:val="•"/>
      <w:lvlJc w:val="left"/>
      <w:pPr>
        <w:ind w:left="8259" w:hanging="567"/>
      </w:pPr>
      <w:rPr>
        <w:rFonts w:hint="default"/>
        <w:lang w:val="en-US" w:eastAsia="en-US" w:bidi="ar-SA"/>
      </w:rPr>
    </w:lvl>
  </w:abstractNum>
  <w:abstractNum w:abstractNumId="7">
    <w:nsid w:val="DF749E0A"/>
    <w:multiLevelType w:val="singleLevel"/>
    <w:tmpl w:val="DF749E0A"/>
    <w:lvl w:ilvl="0" w:tentative="0">
      <w:start w:val="7"/>
      <w:numFmt w:val="upperLetter"/>
      <w:suff w:val="space"/>
      <w:lvlText w:val="%1."/>
      <w:lvlJc w:val="left"/>
    </w:lvl>
  </w:abstractNum>
  <w:abstractNum w:abstractNumId="8">
    <w:nsid w:val="F4B5D9F5"/>
    <w:multiLevelType w:val="multilevel"/>
    <w:tmpl w:val="F4B5D9F5"/>
    <w:lvl w:ilvl="0" w:tentative="0">
      <w:start w:val="1"/>
      <w:numFmt w:val="decimal"/>
      <w:lvlText w:val="%1)"/>
      <w:lvlJc w:val="left"/>
      <w:pPr>
        <w:ind w:left="744"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1573" w:hanging="361"/>
      </w:pPr>
      <w:rPr>
        <w:rFonts w:hint="default"/>
        <w:lang w:val="en-US" w:eastAsia="en-US" w:bidi="ar-SA"/>
      </w:rPr>
    </w:lvl>
    <w:lvl w:ilvl="2" w:tentative="0">
      <w:start w:val="0"/>
      <w:numFmt w:val="bullet"/>
      <w:lvlText w:val="•"/>
      <w:lvlJc w:val="left"/>
      <w:pPr>
        <w:ind w:left="2406" w:hanging="361"/>
      </w:pPr>
      <w:rPr>
        <w:rFonts w:hint="default"/>
        <w:lang w:val="en-US" w:eastAsia="en-US" w:bidi="ar-SA"/>
      </w:rPr>
    </w:lvl>
    <w:lvl w:ilvl="3" w:tentative="0">
      <w:start w:val="0"/>
      <w:numFmt w:val="bullet"/>
      <w:lvlText w:val="•"/>
      <w:lvlJc w:val="left"/>
      <w:pPr>
        <w:ind w:left="3239" w:hanging="361"/>
      </w:pPr>
      <w:rPr>
        <w:rFonts w:hint="default"/>
        <w:lang w:val="en-US" w:eastAsia="en-US" w:bidi="ar-SA"/>
      </w:rPr>
    </w:lvl>
    <w:lvl w:ilvl="4" w:tentative="0">
      <w:start w:val="0"/>
      <w:numFmt w:val="bullet"/>
      <w:lvlText w:val="•"/>
      <w:lvlJc w:val="left"/>
      <w:pPr>
        <w:ind w:left="4072" w:hanging="361"/>
      </w:pPr>
      <w:rPr>
        <w:rFonts w:hint="default"/>
        <w:lang w:val="en-US" w:eastAsia="en-US" w:bidi="ar-SA"/>
      </w:rPr>
    </w:lvl>
    <w:lvl w:ilvl="5" w:tentative="0">
      <w:start w:val="0"/>
      <w:numFmt w:val="bullet"/>
      <w:lvlText w:val="•"/>
      <w:lvlJc w:val="left"/>
      <w:pPr>
        <w:ind w:left="4905" w:hanging="361"/>
      </w:pPr>
      <w:rPr>
        <w:rFonts w:hint="default"/>
        <w:lang w:val="en-US" w:eastAsia="en-US" w:bidi="ar-SA"/>
      </w:rPr>
    </w:lvl>
    <w:lvl w:ilvl="6" w:tentative="0">
      <w:start w:val="0"/>
      <w:numFmt w:val="bullet"/>
      <w:lvlText w:val="•"/>
      <w:lvlJc w:val="left"/>
      <w:pPr>
        <w:ind w:left="5738" w:hanging="361"/>
      </w:pPr>
      <w:rPr>
        <w:rFonts w:hint="default"/>
        <w:lang w:val="en-US" w:eastAsia="en-US" w:bidi="ar-SA"/>
      </w:rPr>
    </w:lvl>
    <w:lvl w:ilvl="7" w:tentative="0">
      <w:start w:val="0"/>
      <w:numFmt w:val="bullet"/>
      <w:lvlText w:val="•"/>
      <w:lvlJc w:val="left"/>
      <w:pPr>
        <w:ind w:left="6571" w:hanging="361"/>
      </w:pPr>
      <w:rPr>
        <w:rFonts w:hint="default"/>
        <w:lang w:val="en-US" w:eastAsia="en-US" w:bidi="ar-SA"/>
      </w:rPr>
    </w:lvl>
    <w:lvl w:ilvl="8" w:tentative="0">
      <w:start w:val="0"/>
      <w:numFmt w:val="bullet"/>
      <w:lvlText w:val="•"/>
      <w:lvlJc w:val="left"/>
      <w:pPr>
        <w:ind w:left="7404" w:hanging="361"/>
      </w:pPr>
      <w:rPr>
        <w:rFonts w:hint="default"/>
        <w:lang w:val="en-US" w:eastAsia="en-US" w:bidi="ar-SA"/>
      </w:rPr>
    </w:lvl>
  </w:abstractNum>
  <w:abstractNum w:abstractNumId="9">
    <w:nsid w:val="0053208E"/>
    <w:multiLevelType w:val="multilevel"/>
    <w:tmpl w:val="0053208E"/>
    <w:lvl w:ilvl="0" w:tentative="0">
      <w:start w:val="1"/>
      <w:numFmt w:val="decimal"/>
      <w:lvlText w:val="%1."/>
      <w:lvlJc w:val="left"/>
      <w:pPr>
        <w:ind w:left="1028" w:hanging="361"/>
      </w:pPr>
      <w:rPr>
        <w:rFonts w:hint="default" w:ascii="Times New Roman" w:hAnsi="Times New Roman" w:eastAsia="Times New Roman" w:cs="Times New Roman"/>
        <w:b w:val="0"/>
        <w:bCs w:val="0"/>
        <w:i w:val="0"/>
        <w:iCs w:val="0"/>
        <w:spacing w:val="0"/>
        <w:w w:val="99"/>
        <w:sz w:val="28"/>
        <w:szCs w:val="28"/>
        <w:lang w:val="en-US" w:eastAsia="en-US" w:bidi="ar-SA"/>
      </w:rPr>
    </w:lvl>
    <w:lvl w:ilvl="1" w:tentative="0">
      <w:start w:val="0"/>
      <w:numFmt w:val="bullet"/>
      <w:lvlText w:val="•"/>
      <w:lvlJc w:val="left"/>
      <w:pPr>
        <w:ind w:left="1881" w:hanging="361"/>
      </w:pPr>
      <w:rPr>
        <w:rFonts w:hint="default"/>
        <w:lang w:val="en-US" w:eastAsia="en-US" w:bidi="ar-SA"/>
      </w:rPr>
    </w:lvl>
    <w:lvl w:ilvl="2" w:tentative="0">
      <w:start w:val="0"/>
      <w:numFmt w:val="bullet"/>
      <w:lvlText w:val="•"/>
      <w:lvlJc w:val="left"/>
      <w:pPr>
        <w:ind w:left="2743" w:hanging="361"/>
      </w:pPr>
      <w:rPr>
        <w:rFonts w:hint="default"/>
        <w:lang w:val="en-US" w:eastAsia="en-US" w:bidi="ar-SA"/>
      </w:rPr>
    </w:lvl>
    <w:lvl w:ilvl="3" w:tentative="0">
      <w:start w:val="0"/>
      <w:numFmt w:val="bullet"/>
      <w:lvlText w:val="•"/>
      <w:lvlJc w:val="left"/>
      <w:pPr>
        <w:ind w:left="3605" w:hanging="361"/>
      </w:pPr>
      <w:rPr>
        <w:rFonts w:hint="default"/>
        <w:lang w:val="en-US" w:eastAsia="en-US" w:bidi="ar-SA"/>
      </w:rPr>
    </w:lvl>
    <w:lvl w:ilvl="4" w:tentative="0">
      <w:start w:val="0"/>
      <w:numFmt w:val="bullet"/>
      <w:lvlText w:val="•"/>
      <w:lvlJc w:val="left"/>
      <w:pPr>
        <w:ind w:left="4467" w:hanging="361"/>
      </w:pPr>
      <w:rPr>
        <w:rFonts w:hint="default"/>
        <w:lang w:val="en-US" w:eastAsia="en-US" w:bidi="ar-SA"/>
      </w:rPr>
    </w:lvl>
    <w:lvl w:ilvl="5" w:tentative="0">
      <w:start w:val="0"/>
      <w:numFmt w:val="bullet"/>
      <w:lvlText w:val="•"/>
      <w:lvlJc w:val="left"/>
      <w:pPr>
        <w:ind w:left="5329" w:hanging="361"/>
      </w:pPr>
      <w:rPr>
        <w:rFonts w:hint="default"/>
        <w:lang w:val="en-US" w:eastAsia="en-US" w:bidi="ar-SA"/>
      </w:rPr>
    </w:lvl>
    <w:lvl w:ilvl="6" w:tentative="0">
      <w:start w:val="0"/>
      <w:numFmt w:val="bullet"/>
      <w:lvlText w:val="•"/>
      <w:lvlJc w:val="left"/>
      <w:pPr>
        <w:ind w:left="6190" w:hanging="361"/>
      </w:pPr>
      <w:rPr>
        <w:rFonts w:hint="default"/>
        <w:lang w:val="en-US" w:eastAsia="en-US" w:bidi="ar-SA"/>
      </w:rPr>
    </w:lvl>
    <w:lvl w:ilvl="7" w:tentative="0">
      <w:start w:val="0"/>
      <w:numFmt w:val="bullet"/>
      <w:lvlText w:val="•"/>
      <w:lvlJc w:val="left"/>
      <w:pPr>
        <w:ind w:left="7052" w:hanging="361"/>
      </w:pPr>
      <w:rPr>
        <w:rFonts w:hint="default"/>
        <w:lang w:val="en-US" w:eastAsia="en-US" w:bidi="ar-SA"/>
      </w:rPr>
    </w:lvl>
    <w:lvl w:ilvl="8" w:tentative="0">
      <w:start w:val="0"/>
      <w:numFmt w:val="bullet"/>
      <w:lvlText w:val="•"/>
      <w:lvlJc w:val="left"/>
      <w:pPr>
        <w:ind w:left="7914" w:hanging="361"/>
      </w:pPr>
      <w:rPr>
        <w:rFonts w:hint="default"/>
        <w:lang w:val="en-US" w:eastAsia="en-US" w:bidi="ar-SA"/>
      </w:rPr>
    </w:lvl>
  </w:abstractNum>
  <w:abstractNum w:abstractNumId="10">
    <w:nsid w:val="014D0C74"/>
    <w:multiLevelType w:val="multilevel"/>
    <w:tmpl w:val="014D0C7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0248C179"/>
    <w:multiLevelType w:val="multilevel"/>
    <w:tmpl w:val="0248C179"/>
    <w:lvl w:ilvl="0" w:tentative="0">
      <w:start w:val="0"/>
      <w:numFmt w:val="bullet"/>
      <w:lvlText w:val=""/>
      <w:lvlJc w:val="left"/>
      <w:pPr>
        <w:ind w:left="410" w:hanging="360"/>
      </w:pPr>
      <w:rPr>
        <w:rFonts w:hint="default" w:ascii="Symbol" w:hAnsi="Symbol" w:eastAsia="Symbol" w:cs="Symbol"/>
        <w:b w:val="0"/>
        <w:bCs w:val="0"/>
        <w:i w:val="0"/>
        <w:iCs w:val="0"/>
        <w:spacing w:val="0"/>
        <w:w w:val="100"/>
        <w:sz w:val="22"/>
        <w:szCs w:val="22"/>
        <w:lang w:val="en-US" w:eastAsia="en-US" w:bidi="ar-SA"/>
      </w:rPr>
    </w:lvl>
    <w:lvl w:ilvl="1" w:tentative="0">
      <w:start w:val="0"/>
      <w:numFmt w:val="bullet"/>
      <w:lvlText w:val="•"/>
      <w:lvlJc w:val="left"/>
      <w:pPr>
        <w:ind w:left="548" w:hanging="360"/>
      </w:pPr>
      <w:rPr>
        <w:rFonts w:hint="default"/>
        <w:lang w:val="en-US" w:eastAsia="en-US" w:bidi="ar-SA"/>
      </w:rPr>
    </w:lvl>
    <w:lvl w:ilvl="2" w:tentative="0">
      <w:start w:val="0"/>
      <w:numFmt w:val="bullet"/>
      <w:lvlText w:val="•"/>
      <w:lvlJc w:val="left"/>
      <w:pPr>
        <w:ind w:left="676" w:hanging="360"/>
      </w:pPr>
      <w:rPr>
        <w:rFonts w:hint="default"/>
        <w:lang w:val="en-US" w:eastAsia="en-US" w:bidi="ar-SA"/>
      </w:rPr>
    </w:lvl>
    <w:lvl w:ilvl="3" w:tentative="0">
      <w:start w:val="0"/>
      <w:numFmt w:val="bullet"/>
      <w:lvlText w:val="•"/>
      <w:lvlJc w:val="left"/>
      <w:pPr>
        <w:ind w:left="804" w:hanging="360"/>
      </w:pPr>
      <w:rPr>
        <w:rFonts w:hint="default"/>
        <w:lang w:val="en-US" w:eastAsia="en-US" w:bidi="ar-SA"/>
      </w:rPr>
    </w:lvl>
    <w:lvl w:ilvl="4" w:tentative="0">
      <w:start w:val="0"/>
      <w:numFmt w:val="bullet"/>
      <w:lvlText w:val="•"/>
      <w:lvlJc w:val="left"/>
      <w:pPr>
        <w:ind w:left="933" w:hanging="360"/>
      </w:pPr>
      <w:rPr>
        <w:rFonts w:hint="default"/>
        <w:lang w:val="en-US" w:eastAsia="en-US" w:bidi="ar-SA"/>
      </w:rPr>
    </w:lvl>
    <w:lvl w:ilvl="5" w:tentative="0">
      <w:start w:val="0"/>
      <w:numFmt w:val="bullet"/>
      <w:lvlText w:val="•"/>
      <w:lvlJc w:val="left"/>
      <w:pPr>
        <w:ind w:left="1061" w:hanging="360"/>
      </w:pPr>
      <w:rPr>
        <w:rFonts w:hint="default"/>
        <w:lang w:val="en-US" w:eastAsia="en-US" w:bidi="ar-SA"/>
      </w:rPr>
    </w:lvl>
    <w:lvl w:ilvl="6" w:tentative="0">
      <w:start w:val="0"/>
      <w:numFmt w:val="bullet"/>
      <w:lvlText w:val="•"/>
      <w:lvlJc w:val="left"/>
      <w:pPr>
        <w:ind w:left="1189" w:hanging="360"/>
      </w:pPr>
      <w:rPr>
        <w:rFonts w:hint="default"/>
        <w:lang w:val="en-US" w:eastAsia="en-US" w:bidi="ar-SA"/>
      </w:rPr>
    </w:lvl>
    <w:lvl w:ilvl="7" w:tentative="0">
      <w:start w:val="0"/>
      <w:numFmt w:val="bullet"/>
      <w:lvlText w:val="•"/>
      <w:lvlJc w:val="left"/>
      <w:pPr>
        <w:ind w:left="1318" w:hanging="360"/>
      </w:pPr>
      <w:rPr>
        <w:rFonts w:hint="default"/>
        <w:lang w:val="en-US" w:eastAsia="en-US" w:bidi="ar-SA"/>
      </w:rPr>
    </w:lvl>
    <w:lvl w:ilvl="8" w:tentative="0">
      <w:start w:val="0"/>
      <w:numFmt w:val="bullet"/>
      <w:lvlText w:val="•"/>
      <w:lvlJc w:val="left"/>
      <w:pPr>
        <w:ind w:left="1446" w:hanging="360"/>
      </w:pPr>
      <w:rPr>
        <w:rFonts w:hint="default"/>
        <w:lang w:val="en-US" w:eastAsia="en-US" w:bidi="ar-SA"/>
      </w:rPr>
    </w:lvl>
  </w:abstractNum>
  <w:abstractNum w:abstractNumId="12">
    <w:nsid w:val="03D62ECE"/>
    <w:multiLevelType w:val="multilevel"/>
    <w:tmpl w:val="03D62ECE"/>
    <w:lvl w:ilvl="0" w:tentative="0">
      <w:start w:val="0"/>
      <w:numFmt w:val="bullet"/>
      <w:lvlText w:val=""/>
      <w:lvlJc w:val="left"/>
      <w:pPr>
        <w:ind w:left="950" w:hanging="360"/>
      </w:pPr>
      <w:rPr>
        <w:rFonts w:hint="default" w:ascii="Symbol" w:hAnsi="Symbol" w:eastAsia="Symbol" w:cs="Symbol"/>
        <w:spacing w:val="0"/>
        <w:w w:val="100"/>
        <w:lang w:val="en-US" w:eastAsia="en-US" w:bidi="ar-SA"/>
      </w:rPr>
    </w:lvl>
    <w:lvl w:ilvl="1" w:tentative="0">
      <w:start w:val="0"/>
      <w:numFmt w:val="bullet"/>
      <w:lvlText w:val="•"/>
      <w:lvlJc w:val="left"/>
      <w:pPr>
        <w:ind w:left="1771" w:hanging="360"/>
      </w:pPr>
      <w:rPr>
        <w:rFonts w:hint="default"/>
        <w:lang w:val="en-US" w:eastAsia="en-US" w:bidi="ar-SA"/>
      </w:rPr>
    </w:lvl>
    <w:lvl w:ilvl="2" w:tentative="0">
      <w:start w:val="0"/>
      <w:numFmt w:val="bullet"/>
      <w:lvlText w:val="•"/>
      <w:lvlJc w:val="left"/>
      <w:pPr>
        <w:ind w:left="2582" w:hanging="360"/>
      </w:pPr>
      <w:rPr>
        <w:rFonts w:hint="default"/>
        <w:lang w:val="en-US" w:eastAsia="en-US" w:bidi="ar-SA"/>
      </w:rPr>
    </w:lvl>
    <w:lvl w:ilvl="3" w:tentative="0">
      <w:start w:val="0"/>
      <w:numFmt w:val="bullet"/>
      <w:lvlText w:val="•"/>
      <w:lvlJc w:val="left"/>
      <w:pPr>
        <w:ind w:left="3393" w:hanging="360"/>
      </w:pPr>
      <w:rPr>
        <w:rFonts w:hint="default"/>
        <w:lang w:val="en-US" w:eastAsia="en-US" w:bidi="ar-SA"/>
      </w:rPr>
    </w:lvl>
    <w:lvl w:ilvl="4" w:tentative="0">
      <w:start w:val="0"/>
      <w:numFmt w:val="bullet"/>
      <w:lvlText w:val="•"/>
      <w:lvlJc w:val="left"/>
      <w:pPr>
        <w:ind w:left="4204" w:hanging="360"/>
      </w:pPr>
      <w:rPr>
        <w:rFonts w:hint="default"/>
        <w:lang w:val="en-US" w:eastAsia="en-US" w:bidi="ar-SA"/>
      </w:rPr>
    </w:lvl>
    <w:lvl w:ilvl="5" w:tentative="0">
      <w:start w:val="0"/>
      <w:numFmt w:val="bullet"/>
      <w:lvlText w:val="•"/>
      <w:lvlJc w:val="left"/>
      <w:pPr>
        <w:ind w:left="5015" w:hanging="360"/>
      </w:pPr>
      <w:rPr>
        <w:rFonts w:hint="default"/>
        <w:lang w:val="en-US" w:eastAsia="en-US" w:bidi="ar-SA"/>
      </w:rPr>
    </w:lvl>
    <w:lvl w:ilvl="6" w:tentative="0">
      <w:start w:val="0"/>
      <w:numFmt w:val="bullet"/>
      <w:lvlText w:val="•"/>
      <w:lvlJc w:val="left"/>
      <w:pPr>
        <w:ind w:left="5826" w:hanging="360"/>
      </w:pPr>
      <w:rPr>
        <w:rFonts w:hint="default"/>
        <w:lang w:val="en-US" w:eastAsia="en-US" w:bidi="ar-SA"/>
      </w:rPr>
    </w:lvl>
    <w:lvl w:ilvl="7" w:tentative="0">
      <w:start w:val="0"/>
      <w:numFmt w:val="bullet"/>
      <w:lvlText w:val="•"/>
      <w:lvlJc w:val="left"/>
      <w:pPr>
        <w:ind w:left="6637" w:hanging="360"/>
      </w:pPr>
      <w:rPr>
        <w:rFonts w:hint="default"/>
        <w:lang w:val="en-US" w:eastAsia="en-US" w:bidi="ar-SA"/>
      </w:rPr>
    </w:lvl>
    <w:lvl w:ilvl="8" w:tentative="0">
      <w:start w:val="0"/>
      <w:numFmt w:val="bullet"/>
      <w:lvlText w:val="•"/>
      <w:lvlJc w:val="left"/>
      <w:pPr>
        <w:ind w:left="7448" w:hanging="360"/>
      </w:pPr>
      <w:rPr>
        <w:rFonts w:hint="default"/>
        <w:lang w:val="en-US" w:eastAsia="en-US" w:bidi="ar-SA"/>
      </w:rPr>
    </w:lvl>
  </w:abstractNum>
  <w:abstractNum w:abstractNumId="13">
    <w:nsid w:val="08886BE3"/>
    <w:multiLevelType w:val="multilevel"/>
    <w:tmpl w:val="08886BE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0A6D62C4"/>
    <w:multiLevelType w:val="multilevel"/>
    <w:tmpl w:val="0A6D62C4"/>
    <w:lvl w:ilvl="0" w:tentative="0">
      <w:start w:val="1"/>
      <w:numFmt w:val="decimal"/>
      <w:lvlText w:val="%1."/>
      <w:lvlJc w:val="left"/>
      <w:pPr>
        <w:ind w:left="2310" w:hanging="745"/>
        <w:jc w:val="right"/>
      </w:pPr>
      <w:rPr>
        <w:rFonts w:hint="default" w:ascii="Times New Roman" w:hAnsi="Times New Roman" w:eastAsia="Times New Roman" w:cs="Times New Roman"/>
        <w:b/>
        <w:bCs/>
        <w:i w:val="0"/>
        <w:iCs w:val="0"/>
        <w:spacing w:val="0"/>
        <w:w w:val="100"/>
        <w:sz w:val="70"/>
        <w:szCs w:val="70"/>
        <w:lang w:val="en-US" w:eastAsia="en-US" w:bidi="ar-SA"/>
      </w:rPr>
    </w:lvl>
    <w:lvl w:ilvl="1" w:tentative="0">
      <w:start w:val="1"/>
      <w:numFmt w:val="decimal"/>
      <w:lvlText w:val="%2."/>
      <w:lvlJc w:val="left"/>
      <w:pPr>
        <w:ind w:left="3423" w:hanging="327"/>
        <w:jc w:val="right"/>
      </w:pPr>
      <w:rPr>
        <w:rFonts w:hint="default"/>
        <w:spacing w:val="0"/>
        <w:w w:val="96"/>
        <w:lang w:val="en-US" w:eastAsia="en-US" w:bidi="ar-SA"/>
      </w:rPr>
    </w:lvl>
    <w:lvl w:ilvl="2" w:tentative="0">
      <w:start w:val="1"/>
      <w:numFmt w:val="decimal"/>
      <w:lvlText w:val="%2.%3"/>
      <w:lvlJc w:val="left"/>
      <w:pPr>
        <w:ind w:left="729" w:hanging="707"/>
      </w:pPr>
      <w:rPr>
        <w:rFonts w:hint="default" w:ascii="Times New Roman" w:hAnsi="Times New Roman" w:eastAsia="Times New Roman" w:cs="Times New Roman"/>
        <w:b/>
        <w:bCs/>
        <w:i w:val="0"/>
        <w:iCs w:val="0"/>
        <w:spacing w:val="-1"/>
        <w:w w:val="83"/>
        <w:sz w:val="28"/>
        <w:szCs w:val="28"/>
        <w:lang w:val="en-US" w:eastAsia="en-US" w:bidi="ar-SA"/>
      </w:rPr>
    </w:lvl>
    <w:lvl w:ilvl="3" w:tentative="0">
      <w:start w:val="1"/>
      <w:numFmt w:val="decimal"/>
      <w:lvlText w:val="%4."/>
      <w:lvlJc w:val="left"/>
      <w:pPr>
        <w:ind w:left="1536" w:hanging="793"/>
      </w:pPr>
      <w:rPr>
        <w:rFonts w:hint="default"/>
        <w:spacing w:val="0"/>
        <w:w w:val="99"/>
        <w:lang w:val="en-US" w:eastAsia="en-US" w:bidi="ar-SA"/>
      </w:rPr>
    </w:lvl>
    <w:lvl w:ilvl="4" w:tentative="0">
      <w:start w:val="0"/>
      <w:numFmt w:val="bullet"/>
      <w:lvlText w:val="•"/>
      <w:lvlJc w:val="left"/>
      <w:pPr>
        <w:ind w:left="1867" w:hanging="356"/>
      </w:pPr>
      <w:rPr>
        <w:rFonts w:hint="default" w:ascii="Times New Roman" w:hAnsi="Times New Roman" w:eastAsia="Times New Roman" w:cs="Times New Roman"/>
        <w:b w:val="0"/>
        <w:bCs w:val="0"/>
        <w:i w:val="0"/>
        <w:iCs w:val="0"/>
        <w:spacing w:val="0"/>
        <w:w w:val="100"/>
        <w:sz w:val="24"/>
        <w:szCs w:val="24"/>
        <w:lang w:val="en-US" w:eastAsia="en-US" w:bidi="ar-SA"/>
      </w:rPr>
    </w:lvl>
    <w:lvl w:ilvl="5" w:tentative="0">
      <w:start w:val="0"/>
      <w:numFmt w:val="bullet"/>
      <w:lvlText w:val="•"/>
      <w:lvlJc w:val="left"/>
      <w:pPr>
        <w:ind w:left="2011"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6" w:tentative="0">
      <w:start w:val="0"/>
      <w:numFmt w:val="bullet"/>
      <w:lvlText w:val="•"/>
      <w:lvlJc w:val="left"/>
      <w:pPr>
        <w:ind w:left="1540" w:hanging="360"/>
      </w:pPr>
      <w:rPr>
        <w:rFonts w:hint="default"/>
        <w:lang w:val="en-US" w:eastAsia="en-US" w:bidi="ar-SA"/>
      </w:rPr>
    </w:lvl>
    <w:lvl w:ilvl="7" w:tentative="0">
      <w:start w:val="0"/>
      <w:numFmt w:val="bullet"/>
      <w:lvlText w:val="•"/>
      <w:lvlJc w:val="left"/>
      <w:pPr>
        <w:ind w:left="1860" w:hanging="360"/>
      </w:pPr>
      <w:rPr>
        <w:rFonts w:hint="default"/>
        <w:lang w:val="en-US" w:eastAsia="en-US" w:bidi="ar-SA"/>
      </w:rPr>
    </w:lvl>
    <w:lvl w:ilvl="8" w:tentative="0">
      <w:start w:val="0"/>
      <w:numFmt w:val="bullet"/>
      <w:lvlText w:val="•"/>
      <w:lvlJc w:val="left"/>
      <w:pPr>
        <w:ind w:left="2020" w:hanging="360"/>
      </w:pPr>
      <w:rPr>
        <w:rFonts w:hint="default"/>
        <w:lang w:val="en-US" w:eastAsia="en-US" w:bidi="ar-SA"/>
      </w:rPr>
    </w:lvl>
  </w:abstractNum>
  <w:abstractNum w:abstractNumId="15">
    <w:nsid w:val="0B8817F1"/>
    <w:multiLevelType w:val="multilevel"/>
    <w:tmpl w:val="0B8817F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2470EC97"/>
    <w:multiLevelType w:val="multilevel"/>
    <w:tmpl w:val="2470EC97"/>
    <w:lvl w:ilvl="0" w:tentative="0">
      <w:start w:val="5"/>
      <w:numFmt w:val="decimal"/>
      <w:lvlText w:val="%1"/>
      <w:lvlJc w:val="left"/>
      <w:pPr>
        <w:ind w:left="590" w:hanging="567"/>
      </w:pPr>
      <w:rPr>
        <w:rFonts w:hint="default"/>
        <w:lang w:val="en-US" w:eastAsia="en-US" w:bidi="ar-SA"/>
      </w:rPr>
    </w:lvl>
    <w:lvl w:ilvl="1" w:tentative="0">
      <w:start w:val="2"/>
      <w:numFmt w:val="decimal"/>
      <w:lvlText w:val="%1.%2"/>
      <w:lvlJc w:val="left"/>
      <w:pPr>
        <w:ind w:left="590" w:hanging="567"/>
      </w:pPr>
      <w:rPr>
        <w:rFonts w:hint="default" w:ascii="Times New Roman" w:hAnsi="Times New Roman" w:eastAsia="Times New Roman" w:cs="Times New Roman"/>
        <w:b/>
        <w:bCs/>
        <w:i w:val="0"/>
        <w:iCs w:val="0"/>
        <w:spacing w:val="0"/>
        <w:w w:val="99"/>
        <w:sz w:val="28"/>
        <w:szCs w:val="28"/>
        <w:lang w:val="en-US" w:eastAsia="en-US" w:bidi="ar-SA"/>
      </w:rPr>
    </w:lvl>
    <w:lvl w:ilvl="2" w:tentative="0">
      <w:start w:val="0"/>
      <w:numFmt w:val="bullet"/>
      <w:lvlText w:val="•"/>
      <w:lvlJc w:val="left"/>
      <w:pPr>
        <w:ind w:left="2294" w:hanging="567"/>
      </w:pPr>
      <w:rPr>
        <w:rFonts w:hint="default"/>
        <w:lang w:val="en-US" w:eastAsia="en-US" w:bidi="ar-SA"/>
      </w:rPr>
    </w:lvl>
    <w:lvl w:ilvl="3" w:tentative="0">
      <w:start w:val="0"/>
      <w:numFmt w:val="bullet"/>
      <w:lvlText w:val="•"/>
      <w:lvlJc w:val="left"/>
      <w:pPr>
        <w:ind w:left="3141" w:hanging="567"/>
      </w:pPr>
      <w:rPr>
        <w:rFonts w:hint="default"/>
        <w:lang w:val="en-US" w:eastAsia="en-US" w:bidi="ar-SA"/>
      </w:rPr>
    </w:lvl>
    <w:lvl w:ilvl="4" w:tentative="0">
      <w:start w:val="0"/>
      <w:numFmt w:val="bullet"/>
      <w:lvlText w:val="•"/>
      <w:lvlJc w:val="left"/>
      <w:pPr>
        <w:ind w:left="3988" w:hanging="567"/>
      </w:pPr>
      <w:rPr>
        <w:rFonts w:hint="default"/>
        <w:lang w:val="en-US" w:eastAsia="en-US" w:bidi="ar-SA"/>
      </w:rPr>
    </w:lvl>
    <w:lvl w:ilvl="5" w:tentative="0">
      <w:start w:val="0"/>
      <w:numFmt w:val="bullet"/>
      <w:lvlText w:val="•"/>
      <w:lvlJc w:val="left"/>
      <w:pPr>
        <w:ind w:left="4835" w:hanging="567"/>
      </w:pPr>
      <w:rPr>
        <w:rFonts w:hint="default"/>
        <w:lang w:val="en-US" w:eastAsia="en-US" w:bidi="ar-SA"/>
      </w:rPr>
    </w:lvl>
    <w:lvl w:ilvl="6" w:tentative="0">
      <w:start w:val="0"/>
      <w:numFmt w:val="bullet"/>
      <w:lvlText w:val="•"/>
      <w:lvlJc w:val="left"/>
      <w:pPr>
        <w:ind w:left="5682" w:hanging="567"/>
      </w:pPr>
      <w:rPr>
        <w:rFonts w:hint="default"/>
        <w:lang w:val="en-US" w:eastAsia="en-US" w:bidi="ar-SA"/>
      </w:rPr>
    </w:lvl>
    <w:lvl w:ilvl="7" w:tentative="0">
      <w:start w:val="0"/>
      <w:numFmt w:val="bullet"/>
      <w:lvlText w:val="•"/>
      <w:lvlJc w:val="left"/>
      <w:pPr>
        <w:ind w:left="6529" w:hanging="567"/>
      </w:pPr>
      <w:rPr>
        <w:rFonts w:hint="default"/>
        <w:lang w:val="en-US" w:eastAsia="en-US" w:bidi="ar-SA"/>
      </w:rPr>
    </w:lvl>
    <w:lvl w:ilvl="8" w:tentative="0">
      <w:start w:val="0"/>
      <w:numFmt w:val="bullet"/>
      <w:lvlText w:val="•"/>
      <w:lvlJc w:val="left"/>
      <w:pPr>
        <w:ind w:left="7376" w:hanging="567"/>
      </w:pPr>
      <w:rPr>
        <w:rFonts w:hint="default"/>
        <w:lang w:val="en-US" w:eastAsia="en-US" w:bidi="ar-SA"/>
      </w:rPr>
    </w:lvl>
  </w:abstractNum>
  <w:abstractNum w:abstractNumId="17">
    <w:nsid w:val="25B654F3"/>
    <w:multiLevelType w:val="multilevel"/>
    <w:tmpl w:val="25B654F3"/>
    <w:lvl w:ilvl="0" w:tentative="0">
      <w:start w:val="0"/>
      <w:numFmt w:val="bullet"/>
      <w:lvlText w:val=""/>
      <w:lvlJc w:val="left"/>
      <w:pPr>
        <w:ind w:left="1156" w:hanging="360"/>
      </w:pPr>
      <w:rPr>
        <w:rFonts w:hint="default" w:ascii="Wingdings" w:hAnsi="Wingdings" w:eastAsia="Wingdings" w:cs="Wingdings"/>
        <w:b w:val="0"/>
        <w:bCs w:val="0"/>
        <w:i w:val="0"/>
        <w:iCs w:val="0"/>
        <w:spacing w:val="0"/>
        <w:w w:val="100"/>
        <w:sz w:val="24"/>
        <w:szCs w:val="24"/>
        <w:lang w:val="en-US" w:eastAsia="en-US" w:bidi="ar-SA"/>
      </w:rPr>
    </w:lvl>
    <w:lvl w:ilvl="1" w:tentative="0">
      <w:start w:val="0"/>
      <w:numFmt w:val="bullet"/>
      <w:lvlText w:val="•"/>
      <w:lvlJc w:val="left"/>
      <w:pPr>
        <w:ind w:left="1951" w:hanging="360"/>
      </w:pPr>
      <w:rPr>
        <w:rFonts w:hint="default"/>
        <w:lang w:val="en-US" w:eastAsia="en-US" w:bidi="ar-SA"/>
      </w:rPr>
    </w:lvl>
    <w:lvl w:ilvl="2" w:tentative="0">
      <w:start w:val="0"/>
      <w:numFmt w:val="bullet"/>
      <w:lvlText w:val="•"/>
      <w:lvlJc w:val="left"/>
      <w:pPr>
        <w:ind w:left="2742" w:hanging="360"/>
      </w:pPr>
      <w:rPr>
        <w:rFonts w:hint="default"/>
        <w:lang w:val="en-US" w:eastAsia="en-US" w:bidi="ar-SA"/>
      </w:rPr>
    </w:lvl>
    <w:lvl w:ilvl="3" w:tentative="0">
      <w:start w:val="0"/>
      <w:numFmt w:val="bullet"/>
      <w:lvlText w:val="•"/>
      <w:lvlJc w:val="left"/>
      <w:pPr>
        <w:ind w:left="3533" w:hanging="360"/>
      </w:pPr>
      <w:rPr>
        <w:rFonts w:hint="default"/>
        <w:lang w:val="en-US" w:eastAsia="en-US" w:bidi="ar-SA"/>
      </w:rPr>
    </w:lvl>
    <w:lvl w:ilvl="4" w:tentative="0">
      <w:start w:val="0"/>
      <w:numFmt w:val="bullet"/>
      <w:lvlText w:val="•"/>
      <w:lvlJc w:val="left"/>
      <w:pPr>
        <w:ind w:left="4324" w:hanging="360"/>
      </w:pPr>
      <w:rPr>
        <w:rFonts w:hint="default"/>
        <w:lang w:val="en-US" w:eastAsia="en-US" w:bidi="ar-SA"/>
      </w:rPr>
    </w:lvl>
    <w:lvl w:ilvl="5" w:tentative="0">
      <w:start w:val="0"/>
      <w:numFmt w:val="bullet"/>
      <w:lvlText w:val="•"/>
      <w:lvlJc w:val="left"/>
      <w:pPr>
        <w:ind w:left="5115" w:hanging="360"/>
      </w:pPr>
      <w:rPr>
        <w:rFonts w:hint="default"/>
        <w:lang w:val="en-US" w:eastAsia="en-US" w:bidi="ar-SA"/>
      </w:rPr>
    </w:lvl>
    <w:lvl w:ilvl="6" w:tentative="0">
      <w:start w:val="0"/>
      <w:numFmt w:val="bullet"/>
      <w:lvlText w:val="•"/>
      <w:lvlJc w:val="left"/>
      <w:pPr>
        <w:ind w:left="5906" w:hanging="360"/>
      </w:pPr>
      <w:rPr>
        <w:rFonts w:hint="default"/>
        <w:lang w:val="en-US" w:eastAsia="en-US" w:bidi="ar-SA"/>
      </w:rPr>
    </w:lvl>
    <w:lvl w:ilvl="7" w:tentative="0">
      <w:start w:val="0"/>
      <w:numFmt w:val="bullet"/>
      <w:lvlText w:val="•"/>
      <w:lvlJc w:val="left"/>
      <w:pPr>
        <w:ind w:left="6697" w:hanging="360"/>
      </w:pPr>
      <w:rPr>
        <w:rFonts w:hint="default"/>
        <w:lang w:val="en-US" w:eastAsia="en-US" w:bidi="ar-SA"/>
      </w:rPr>
    </w:lvl>
    <w:lvl w:ilvl="8" w:tentative="0">
      <w:start w:val="0"/>
      <w:numFmt w:val="bullet"/>
      <w:lvlText w:val="•"/>
      <w:lvlJc w:val="left"/>
      <w:pPr>
        <w:ind w:left="7488" w:hanging="360"/>
      </w:pPr>
      <w:rPr>
        <w:rFonts w:hint="default"/>
        <w:lang w:val="en-US" w:eastAsia="en-US" w:bidi="ar-SA"/>
      </w:rPr>
    </w:lvl>
  </w:abstractNum>
  <w:abstractNum w:abstractNumId="18">
    <w:nsid w:val="2A8F537B"/>
    <w:multiLevelType w:val="multilevel"/>
    <w:tmpl w:val="2A8F537B"/>
    <w:lvl w:ilvl="0" w:tentative="0">
      <w:start w:val="0"/>
      <w:numFmt w:val="bullet"/>
      <w:lvlText w:val=""/>
      <w:lvlJc w:val="left"/>
      <w:pPr>
        <w:ind w:left="410" w:hanging="360"/>
      </w:pPr>
      <w:rPr>
        <w:rFonts w:hint="default" w:ascii="Symbol" w:hAnsi="Symbol" w:eastAsia="Symbol" w:cs="Symbol"/>
        <w:b w:val="0"/>
        <w:bCs w:val="0"/>
        <w:i w:val="0"/>
        <w:iCs w:val="0"/>
        <w:spacing w:val="0"/>
        <w:w w:val="100"/>
        <w:sz w:val="22"/>
        <w:szCs w:val="22"/>
        <w:lang w:val="en-US" w:eastAsia="en-US" w:bidi="ar-SA"/>
      </w:rPr>
    </w:lvl>
    <w:lvl w:ilvl="1" w:tentative="0">
      <w:start w:val="0"/>
      <w:numFmt w:val="bullet"/>
      <w:lvlText w:val="•"/>
      <w:lvlJc w:val="left"/>
      <w:pPr>
        <w:ind w:left="548" w:hanging="360"/>
      </w:pPr>
      <w:rPr>
        <w:rFonts w:hint="default"/>
        <w:lang w:val="en-US" w:eastAsia="en-US" w:bidi="ar-SA"/>
      </w:rPr>
    </w:lvl>
    <w:lvl w:ilvl="2" w:tentative="0">
      <w:start w:val="0"/>
      <w:numFmt w:val="bullet"/>
      <w:lvlText w:val="•"/>
      <w:lvlJc w:val="left"/>
      <w:pPr>
        <w:ind w:left="676" w:hanging="360"/>
      </w:pPr>
      <w:rPr>
        <w:rFonts w:hint="default"/>
        <w:lang w:val="en-US" w:eastAsia="en-US" w:bidi="ar-SA"/>
      </w:rPr>
    </w:lvl>
    <w:lvl w:ilvl="3" w:tentative="0">
      <w:start w:val="0"/>
      <w:numFmt w:val="bullet"/>
      <w:lvlText w:val="•"/>
      <w:lvlJc w:val="left"/>
      <w:pPr>
        <w:ind w:left="804" w:hanging="360"/>
      </w:pPr>
      <w:rPr>
        <w:rFonts w:hint="default"/>
        <w:lang w:val="en-US" w:eastAsia="en-US" w:bidi="ar-SA"/>
      </w:rPr>
    </w:lvl>
    <w:lvl w:ilvl="4" w:tentative="0">
      <w:start w:val="0"/>
      <w:numFmt w:val="bullet"/>
      <w:lvlText w:val="•"/>
      <w:lvlJc w:val="left"/>
      <w:pPr>
        <w:ind w:left="933" w:hanging="360"/>
      </w:pPr>
      <w:rPr>
        <w:rFonts w:hint="default"/>
        <w:lang w:val="en-US" w:eastAsia="en-US" w:bidi="ar-SA"/>
      </w:rPr>
    </w:lvl>
    <w:lvl w:ilvl="5" w:tentative="0">
      <w:start w:val="0"/>
      <w:numFmt w:val="bullet"/>
      <w:lvlText w:val="•"/>
      <w:lvlJc w:val="left"/>
      <w:pPr>
        <w:ind w:left="1061" w:hanging="360"/>
      </w:pPr>
      <w:rPr>
        <w:rFonts w:hint="default"/>
        <w:lang w:val="en-US" w:eastAsia="en-US" w:bidi="ar-SA"/>
      </w:rPr>
    </w:lvl>
    <w:lvl w:ilvl="6" w:tentative="0">
      <w:start w:val="0"/>
      <w:numFmt w:val="bullet"/>
      <w:lvlText w:val="•"/>
      <w:lvlJc w:val="left"/>
      <w:pPr>
        <w:ind w:left="1189" w:hanging="360"/>
      </w:pPr>
      <w:rPr>
        <w:rFonts w:hint="default"/>
        <w:lang w:val="en-US" w:eastAsia="en-US" w:bidi="ar-SA"/>
      </w:rPr>
    </w:lvl>
    <w:lvl w:ilvl="7" w:tentative="0">
      <w:start w:val="0"/>
      <w:numFmt w:val="bullet"/>
      <w:lvlText w:val="•"/>
      <w:lvlJc w:val="left"/>
      <w:pPr>
        <w:ind w:left="1318" w:hanging="360"/>
      </w:pPr>
      <w:rPr>
        <w:rFonts w:hint="default"/>
        <w:lang w:val="en-US" w:eastAsia="en-US" w:bidi="ar-SA"/>
      </w:rPr>
    </w:lvl>
    <w:lvl w:ilvl="8" w:tentative="0">
      <w:start w:val="0"/>
      <w:numFmt w:val="bullet"/>
      <w:lvlText w:val="•"/>
      <w:lvlJc w:val="left"/>
      <w:pPr>
        <w:ind w:left="1446" w:hanging="360"/>
      </w:pPr>
      <w:rPr>
        <w:rFonts w:hint="default"/>
        <w:lang w:val="en-US" w:eastAsia="en-US" w:bidi="ar-SA"/>
      </w:rPr>
    </w:lvl>
  </w:abstractNum>
  <w:abstractNum w:abstractNumId="19">
    <w:nsid w:val="322614F2"/>
    <w:multiLevelType w:val="multilevel"/>
    <w:tmpl w:val="322614F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48703C6F"/>
    <w:multiLevelType w:val="multilevel"/>
    <w:tmpl w:val="48703C6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4D4DC07F"/>
    <w:multiLevelType w:val="multilevel"/>
    <w:tmpl w:val="4D4DC07F"/>
    <w:lvl w:ilvl="0" w:tentative="0">
      <w:start w:val="0"/>
      <w:numFmt w:val="bullet"/>
      <w:lvlText w:val="•"/>
      <w:lvlJc w:val="left"/>
      <w:pPr>
        <w:ind w:left="1867" w:hanging="356"/>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581" w:hanging="356"/>
      </w:pPr>
      <w:rPr>
        <w:rFonts w:hint="default"/>
        <w:lang w:val="en-US" w:eastAsia="en-US" w:bidi="ar-SA"/>
      </w:rPr>
    </w:lvl>
    <w:lvl w:ilvl="2" w:tentative="0">
      <w:start w:val="0"/>
      <w:numFmt w:val="bullet"/>
      <w:lvlText w:val="•"/>
      <w:lvlJc w:val="left"/>
      <w:pPr>
        <w:ind w:left="3302" w:hanging="356"/>
      </w:pPr>
      <w:rPr>
        <w:rFonts w:hint="default"/>
        <w:lang w:val="en-US" w:eastAsia="en-US" w:bidi="ar-SA"/>
      </w:rPr>
    </w:lvl>
    <w:lvl w:ilvl="3" w:tentative="0">
      <w:start w:val="0"/>
      <w:numFmt w:val="bullet"/>
      <w:lvlText w:val="•"/>
      <w:lvlJc w:val="left"/>
      <w:pPr>
        <w:ind w:left="4023" w:hanging="356"/>
      </w:pPr>
      <w:rPr>
        <w:rFonts w:hint="default"/>
        <w:lang w:val="en-US" w:eastAsia="en-US" w:bidi="ar-SA"/>
      </w:rPr>
    </w:lvl>
    <w:lvl w:ilvl="4" w:tentative="0">
      <w:start w:val="0"/>
      <w:numFmt w:val="bullet"/>
      <w:lvlText w:val="•"/>
      <w:lvlJc w:val="left"/>
      <w:pPr>
        <w:ind w:left="4744" w:hanging="356"/>
      </w:pPr>
      <w:rPr>
        <w:rFonts w:hint="default"/>
        <w:lang w:val="en-US" w:eastAsia="en-US" w:bidi="ar-SA"/>
      </w:rPr>
    </w:lvl>
    <w:lvl w:ilvl="5" w:tentative="0">
      <w:start w:val="0"/>
      <w:numFmt w:val="bullet"/>
      <w:lvlText w:val="•"/>
      <w:lvlJc w:val="left"/>
      <w:pPr>
        <w:ind w:left="5465" w:hanging="356"/>
      </w:pPr>
      <w:rPr>
        <w:rFonts w:hint="default"/>
        <w:lang w:val="en-US" w:eastAsia="en-US" w:bidi="ar-SA"/>
      </w:rPr>
    </w:lvl>
    <w:lvl w:ilvl="6" w:tentative="0">
      <w:start w:val="0"/>
      <w:numFmt w:val="bullet"/>
      <w:lvlText w:val="•"/>
      <w:lvlJc w:val="left"/>
      <w:pPr>
        <w:ind w:left="6186" w:hanging="356"/>
      </w:pPr>
      <w:rPr>
        <w:rFonts w:hint="default"/>
        <w:lang w:val="en-US" w:eastAsia="en-US" w:bidi="ar-SA"/>
      </w:rPr>
    </w:lvl>
    <w:lvl w:ilvl="7" w:tentative="0">
      <w:start w:val="0"/>
      <w:numFmt w:val="bullet"/>
      <w:lvlText w:val="•"/>
      <w:lvlJc w:val="left"/>
      <w:pPr>
        <w:ind w:left="6907" w:hanging="356"/>
      </w:pPr>
      <w:rPr>
        <w:rFonts w:hint="default"/>
        <w:lang w:val="en-US" w:eastAsia="en-US" w:bidi="ar-SA"/>
      </w:rPr>
    </w:lvl>
    <w:lvl w:ilvl="8" w:tentative="0">
      <w:start w:val="0"/>
      <w:numFmt w:val="bullet"/>
      <w:lvlText w:val="•"/>
      <w:lvlJc w:val="left"/>
      <w:pPr>
        <w:ind w:left="7628" w:hanging="356"/>
      </w:pPr>
      <w:rPr>
        <w:rFonts w:hint="default"/>
        <w:lang w:val="en-US" w:eastAsia="en-US" w:bidi="ar-SA"/>
      </w:rPr>
    </w:lvl>
  </w:abstractNum>
  <w:abstractNum w:abstractNumId="22">
    <w:nsid w:val="5A241D34"/>
    <w:multiLevelType w:val="multilevel"/>
    <w:tmpl w:val="5A241D34"/>
    <w:lvl w:ilvl="0" w:tentative="0">
      <w:start w:val="3"/>
      <w:numFmt w:val="decimal"/>
      <w:lvlText w:val="%1"/>
      <w:lvlJc w:val="left"/>
      <w:pPr>
        <w:ind w:left="590" w:hanging="567"/>
      </w:pPr>
      <w:rPr>
        <w:rFonts w:hint="default"/>
        <w:lang w:val="en-US" w:eastAsia="en-US" w:bidi="ar-SA"/>
      </w:rPr>
    </w:lvl>
    <w:lvl w:ilvl="1" w:tentative="0">
      <w:start w:val="2"/>
      <w:numFmt w:val="decimal"/>
      <w:lvlText w:val="%1.%2"/>
      <w:lvlJc w:val="left"/>
      <w:pPr>
        <w:ind w:left="590" w:hanging="567"/>
      </w:pPr>
      <w:rPr>
        <w:rFonts w:hint="default" w:ascii="Times New Roman" w:hAnsi="Times New Roman" w:eastAsia="Times New Roman" w:cs="Times New Roman"/>
        <w:b/>
        <w:bCs/>
        <w:i w:val="0"/>
        <w:iCs w:val="0"/>
        <w:spacing w:val="0"/>
        <w:w w:val="99"/>
        <w:sz w:val="28"/>
        <w:szCs w:val="28"/>
        <w:lang w:val="en-US" w:eastAsia="en-US" w:bidi="ar-SA"/>
      </w:rPr>
    </w:lvl>
    <w:lvl w:ilvl="2" w:tentative="0">
      <w:start w:val="0"/>
      <w:numFmt w:val="bullet"/>
      <w:lvlText w:val=""/>
      <w:lvlJc w:val="left"/>
      <w:pPr>
        <w:ind w:left="1464" w:hanging="360"/>
      </w:pPr>
      <w:rPr>
        <w:rFonts w:hint="default" w:ascii="Symbol" w:hAnsi="Symbol" w:eastAsia="Symbol" w:cs="Symbol"/>
        <w:b w:val="0"/>
        <w:bCs w:val="0"/>
        <w:i w:val="0"/>
        <w:iCs w:val="0"/>
        <w:spacing w:val="0"/>
        <w:w w:val="100"/>
        <w:sz w:val="24"/>
        <w:szCs w:val="24"/>
        <w:lang w:val="en-US" w:eastAsia="en-US" w:bidi="ar-SA"/>
      </w:rPr>
    </w:lvl>
    <w:lvl w:ilvl="3" w:tentative="0">
      <w:start w:val="0"/>
      <w:numFmt w:val="bullet"/>
      <w:lvlText w:val="•"/>
      <w:lvlJc w:val="left"/>
      <w:pPr>
        <w:ind w:left="3151" w:hanging="360"/>
      </w:pPr>
      <w:rPr>
        <w:rFonts w:hint="default"/>
        <w:lang w:val="en-US" w:eastAsia="en-US" w:bidi="ar-SA"/>
      </w:rPr>
    </w:lvl>
    <w:lvl w:ilvl="4" w:tentative="0">
      <w:start w:val="0"/>
      <w:numFmt w:val="bullet"/>
      <w:lvlText w:val="•"/>
      <w:lvlJc w:val="left"/>
      <w:pPr>
        <w:ind w:left="3996" w:hanging="360"/>
      </w:pPr>
      <w:rPr>
        <w:rFonts w:hint="default"/>
        <w:lang w:val="en-US" w:eastAsia="en-US" w:bidi="ar-SA"/>
      </w:rPr>
    </w:lvl>
    <w:lvl w:ilvl="5" w:tentative="0">
      <w:start w:val="0"/>
      <w:numFmt w:val="bullet"/>
      <w:lvlText w:val="•"/>
      <w:lvlJc w:val="left"/>
      <w:pPr>
        <w:ind w:left="4842" w:hanging="360"/>
      </w:pPr>
      <w:rPr>
        <w:rFonts w:hint="default"/>
        <w:lang w:val="en-US" w:eastAsia="en-US" w:bidi="ar-SA"/>
      </w:rPr>
    </w:lvl>
    <w:lvl w:ilvl="6" w:tentative="0">
      <w:start w:val="0"/>
      <w:numFmt w:val="bullet"/>
      <w:lvlText w:val="•"/>
      <w:lvlJc w:val="left"/>
      <w:pPr>
        <w:ind w:left="5687" w:hanging="360"/>
      </w:pPr>
      <w:rPr>
        <w:rFonts w:hint="default"/>
        <w:lang w:val="en-US" w:eastAsia="en-US" w:bidi="ar-SA"/>
      </w:rPr>
    </w:lvl>
    <w:lvl w:ilvl="7" w:tentative="0">
      <w:start w:val="0"/>
      <w:numFmt w:val="bullet"/>
      <w:lvlText w:val="•"/>
      <w:lvlJc w:val="left"/>
      <w:pPr>
        <w:ind w:left="6533" w:hanging="360"/>
      </w:pPr>
      <w:rPr>
        <w:rFonts w:hint="default"/>
        <w:lang w:val="en-US" w:eastAsia="en-US" w:bidi="ar-SA"/>
      </w:rPr>
    </w:lvl>
    <w:lvl w:ilvl="8" w:tentative="0">
      <w:start w:val="0"/>
      <w:numFmt w:val="bullet"/>
      <w:lvlText w:val="•"/>
      <w:lvlJc w:val="left"/>
      <w:pPr>
        <w:ind w:left="7378" w:hanging="360"/>
      </w:pPr>
      <w:rPr>
        <w:rFonts w:hint="default"/>
        <w:lang w:val="en-US" w:eastAsia="en-US" w:bidi="ar-SA"/>
      </w:rPr>
    </w:lvl>
  </w:abstractNum>
  <w:abstractNum w:abstractNumId="23">
    <w:nsid w:val="5A8901AE"/>
    <w:multiLevelType w:val="multilevel"/>
    <w:tmpl w:val="5A8901AE"/>
    <w:lvl w:ilvl="0" w:tentative="0">
      <w:start w:val="2"/>
      <w:numFmt w:val="decimal"/>
      <w:lvlText w:val="%1"/>
      <w:lvlJc w:val="left"/>
      <w:pPr>
        <w:ind w:left="1337" w:hanging="500"/>
      </w:pPr>
      <w:rPr>
        <w:rFonts w:hint="default"/>
        <w:lang w:val="en-US" w:eastAsia="en-US" w:bidi="ar-SA"/>
      </w:rPr>
    </w:lvl>
    <w:lvl w:ilvl="1" w:tentative="0">
      <w:start w:val="2"/>
      <w:numFmt w:val="decimal"/>
      <w:lvlText w:val="%1.%2"/>
      <w:lvlJc w:val="left"/>
      <w:pPr>
        <w:ind w:left="1337" w:hanging="500"/>
        <w:jc w:val="right"/>
      </w:pPr>
      <w:rPr>
        <w:rFonts w:hint="default" w:ascii="Times New Roman" w:hAnsi="Times New Roman" w:eastAsia="Times New Roman" w:cs="Times New Roman"/>
        <w:b/>
        <w:bCs/>
        <w:i w:val="0"/>
        <w:iCs w:val="0"/>
        <w:spacing w:val="0"/>
        <w:w w:val="99"/>
        <w:sz w:val="28"/>
        <w:szCs w:val="28"/>
        <w:lang w:val="en-US" w:eastAsia="en-US" w:bidi="ar-SA"/>
      </w:rPr>
    </w:lvl>
    <w:lvl w:ilvl="2" w:tentative="0">
      <w:start w:val="1"/>
      <w:numFmt w:val="decimal"/>
      <w:lvlText w:val="%1.%2.%3"/>
      <w:lvlJc w:val="left"/>
      <w:pPr>
        <w:ind w:left="1558" w:hanging="721"/>
      </w:pPr>
      <w:rPr>
        <w:rFonts w:hint="default" w:ascii="Times New Roman" w:hAnsi="Times New Roman" w:eastAsia="Times New Roman" w:cs="Times New Roman"/>
        <w:b/>
        <w:bCs/>
        <w:i w:val="0"/>
        <w:iCs w:val="0"/>
        <w:spacing w:val="0"/>
        <w:w w:val="99"/>
        <w:sz w:val="28"/>
        <w:szCs w:val="28"/>
        <w:lang w:val="en-US" w:eastAsia="en-US" w:bidi="ar-SA"/>
      </w:rPr>
    </w:lvl>
    <w:lvl w:ilvl="3" w:tentative="0">
      <w:start w:val="0"/>
      <w:numFmt w:val="bullet"/>
      <w:lvlText w:val=""/>
      <w:lvlJc w:val="left"/>
      <w:pPr>
        <w:ind w:left="1198" w:hanging="361"/>
      </w:pPr>
      <w:rPr>
        <w:rFonts w:hint="default" w:ascii="Symbol" w:hAnsi="Symbol" w:eastAsia="Symbol" w:cs="Symbol"/>
        <w:b w:val="0"/>
        <w:bCs w:val="0"/>
        <w:i w:val="0"/>
        <w:iCs w:val="0"/>
        <w:spacing w:val="0"/>
        <w:w w:val="100"/>
        <w:sz w:val="24"/>
        <w:szCs w:val="24"/>
        <w:lang w:val="en-US" w:eastAsia="en-US" w:bidi="ar-SA"/>
      </w:rPr>
    </w:lvl>
    <w:lvl w:ilvl="4" w:tentative="0">
      <w:start w:val="0"/>
      <w:numFmt w:val="bullet"/>
      <w:lvlText w:val="•"/>
      <w:lvlJc w:val="left"/>
      <w:pPr>
        <w:ind w:left="3691" w:hanging="361"/>
      </w:pPr>
      <w:rPr>
        <w:rFonts w:hint="default"/>
        <w:lang w:val="en-US" w:eastAsia="en-US" w:bidi="ar-SA"/>
      </w:rPr>
    </w:lvl>
    <w:lvl w:ilvl="5" w:tentative="0">
      <w:start w:val="0"/>
      <w:numFmt w:val="bullet"/>
      <w:lvlText w:val="•"/>
      <w:lvlJc w:val="left"/>
      <w:pPr>
        <w:ind w:left="4757" w:hanging="361"/>
      </w:pPr>
      <w:rPr>
        <w:rFonts w:hint="default"/>
        <w:lang w:val="en-US" w:eastAsia="en-US" w:bidi="ar-SA"/>
      </w:rPr>
    </w:lvl>
    <w:lvl w:ilvl="6" w:tentative="0">
      <w:start w:val="0"/>
      <w:numFmt w:val="bullet"/>
      <w:lvlText w:val="•"/>
      <w:lvlJc w:val="left"/>
      <w:pPr>
        <w:ind w:left="5823" w:hanging="361"/>
      </w:pPr>
      <w:rPr>
        <w:rFonts w:hint="default"/>
        <w:lang w:val="en-US" w:eastAsia="en-US" w:bidi="ar-SA"/>
      </w:rPr>
    </w:lvl>
    <w:lvl w:ilvl="7" w:tentative="0">
      <w:start w:val="0"/>
      <w:numFmt w:val="bullet"/>
      <w:lvlText w:val="•"/>
      <w:lvlJc w:val="left"/>
      <w:pPr>
        <w:ind w:left="6889" w:hanging="361"/>
      </w:pPr>
      <w:rPr>
        <w:rFonts w:hint="default"/>
        <w:lang w:val="en-US" w:eastAsia="en-US" w:bidi="ar-SA"/>
      </w:rPr>
    </w:lvl>
    <w:lvl w:ilvl="8" w:tentative="0">
      <w:start w:val="0"/>
      <w:numFmt w:val="bullet"/>
      <w:lvlText w:val="•"/>
      <w:lvlJc w:val="left"/>
      <w:pPr>
        <w:ind w:left="7955" w:hanging="361"/>
      </w:pPr>
      <w:rPr>
        <w:rFonts w:hint="default"/>
        <w:lang w:val="en-US" w:eastAsia="en-US" w:bidi="ar-SA"/>
      </w:rPr>
    </w:lvl>
  </w:abstractNum>
  <w:abstractNum w:abstractNumId="24">
    <w:nsid w:val="637A90D1"/>
    <w:multiLevelType w:val="multilevel"/>
    <w:tmpl w:val="637A90D1"/>
    <w:lvl w:ilvl="0" w:tentative="0">
      <w:start w:val="1"/>
      <w:numFmt w:val="decimal"/>
      <w:lvlText w:val="%1."/>
      <w:lvlJc w:val="left"/>
      <w:pPr>
        <w:ind w:left="2310" w:hanging="745"/>
        <w:jc w:val="right"/>
      </w:pPr>
      <w:rPr>
        <w:rFonts w:hint="default" w:ascii="Times New Roman" w:hAnsi="Times New Roman" w:eastAsia="Times New Roman" w:cs="Times New Roman"/>
        <w:b/>
        <w:bCs/>
        <w:i w:val="0"/>
        <w:iCs w:val="0"/>
        <w:spacing w:val="0"/>
        <w:w w:val="100"/>
        <w:sz w:val="70"/>
        <w:szCs w:val="70"/>
        <w:lang w:val="en-US" w:eastAsia="en-US" w:bidi="ar-SA"/>
      </w:rPr>
    </w:lvl>
    <w:lvl w:ilvl="1" w:tentative="0">
      <w:start w:val="2"/>
      <w:numFmt w:val="decimal"/>
      <w:lvlText w:val="%2."/>
      <w:lvlJc w:val="left"/>
      <w:pPr>
        <w:ind w:left="3423" w:hanging="327"/>
        <w:jc w:val="right"/>
      </w:pPr>
      <w:rPr>
        <w:rFonts w:hint="default"/>
        <w:spacing w:val="0"/>
        <w:w w:val="96"/>
        <w:lang w:val="en-US" w:eastAsia="en-US" w:bidi="ar-SA"/>
      </w:rPr>
    </w:lvl>
    <w:lvl w:ilvl="2" w:tentative="0">
      <w:start w:val="1"/>
      <w:numFmt w:val="decimal"/>
      <w:lvlText w:val="%2.%3"/>
      <w:lvlJc w:val="left"/>
      <w:pPr>
        <w:ind w:left="729" w:hanging="707"/>
      </w:pPr>
      <w:rPr>
        <w:rFonts w:hint="default" w:ascii="Times New Roman" w:hAnsi="Times New Roman" w:eastAsia="Times New Roman" w:cs="Times New Roman"/>
        <w:b/>
        <w:bCs/>
        <w:i w:val="0"/>
        <w:iCs w:val="0"/>
        <w:spacing w:val="-1"/>
        <w:w w:val="83"/>
        <w:sz w:val="28"/>
        <w:szCs w:val="28"/>
        <w:lang w:val="en-US" w:eastAsia="en-US" w:bidi="ar-SA"/>
      </w:rPr>
    </w:lvl>
    <w:lvl w:ilvl="3" w:tentative="0">
      <w:start w:val="1"/>
      <w:numFmt w:val="decimal"/>
      <w:lvlText w:val="%4."/>
      <w:lvlJc w:val="left"/>
      <w:pPr>
        <w:ind w:left="1536" w:hanging="793"/>
      </w:pPr>
      <w:rPr>
        <w:rFonts w:hint="default"/>
        <w:spacing w:val="0"/>
        <w:w w:val="99"/>
        <w:lang w:val="en-US" w:eastAsia="en-US" w:bidi="ar-SA"/>
      </w:rPr>
    </w:lvl>
    <w:lvl w:ilvl="4" w:tentative="0">
      <w:start w:val="0"/>
      <w:numFmt w:val="bullet"/>
      <w:lvlText w:val="•"/>
      <w:lvlJc w:val="left"/>
      <w:pPr>
        <w:ind w:left="1867" w:hanging="356"/>
      </w:pPr>
      <w:rPr>
        <w:rFonts w:hint="default" w:ascii="Times New Roman" w:hAnsi="Times New Roman" w:eastAsia="Times New Roman" w:cs="Times New Roman"/>
        <w:b w:val="0"/>
        <w:bCs w:val="0"/>
        <w:i w:val="0"/>
        <w:iCs w:val="0"/>
        <w:spacing w:val="0"/>
        <w:w w:val="100"/>
        <w:sz w:val="24"/>
        <w:szCs w:val="24"/>
        <w:lang w:val="en-US" w:eastAsia="en-US" w:bidi="ar-SA"/>
      </w:rPr>
    </w:lvl>
    <w:lvl w:ilvl="5" w:tentative="0">
      <w:start w:val="0"/>
      <w:numFmt w:val="bullet"/>
      <w:lvlText w:val="•"/>
      <w:lvlJc w:val="left"/>
      <w:pPr>
        <w:ind w:left="2011"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6" w:tentative="0">
      <w:start w:val="0"/>
      <w:numFmt w:val="bullet"/>
      <w:lvlText w:val="•"/>
      <w:lvlJc w:val="left"/>
      <w:pPr>
        <w:ind w:left="1540" w:hanging="360"/>
      </w:pPr>
      <w:rPr>
        <w:rFonts w:hint="default"/>
        <w:lang w:val="en-US" w:eastAsia="en-US" w:bidi="ar-SA"/>
      </w:rPr>
    </w:lvl>
    <w:lvl w:ilvl="7" w:tentative="0">
      <w:start w:val="0"/>
      <w:numFmt w:val="bullet"/>
      <w:lvlText w:val="•"/>
      <w:lvlJc w:val="left"/>
      <w:pPr>
        <w:ind w:left="1860" w:hanging="360"/>
      </w:pPr>
      <w:rPr>
        <w:rFonts w:hint="default"/>
        <w:lang w:val="en-US" w:eastAsia="en-US" w:bidi="ar-SA"/>
      </w:rPr>
    </w:lvl>
    <w:lvl w:ilvl="8" w:tentative="0">
      <w:start w:val="0"/>
      <w:numFmt w:val="bullet"/>
      <w:lvlText w:val="•"/>
      <w:lvlJc w:val="left"/>
      <w:pPr>
        <w:ind w:left="2020" w:hanging="360"/>
      </w:pPr>
      <w:rPr>
        <w:rFonts w:hint="default"/>
        <w:lang w:val="en-US" w:eastAsia="en-US" w:bidi="ar-SA"/>
      </w:rPr>
    </w:lvl>
  </w:abstractNum>
  <w:abstractNum w:abstractNumId="25">
    <w:nsid w:val="67B6020D"/>
    <w:multiLevelType w:val="multilevel"/>
    <w:tmpl w:val="67B6020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7A4367D7"/>
    <w:multiLevelType w:val="multilevel"/>
    <w:tmpl w:val="7A4367D7"/>
    <w:lvl w:ilvl="0" w:tentative="0">
      <w:start w:val="1"/>
      <w:numFmt w:val="bullet"/>
      <w:lvlText w:val=""/>
      <w:lvlJc w:val="left"/>
      <w:pPr>
        <w:tabs>
          <w:tab w:val="left" w:pos="2062"/>
        </w:tabs>
        <w:ind w:left="2082" w:leftChars="0" w:hanging="380" w:firstLineChars="0"/>
      </w:pPr>
      <w:rPr>
        <w:rFonts w:hint="default" w:ascii="Symbol" w:hAnsi="Symbol"/>
        <w:sz w:val="20"/>
      </w:rPr>
    </w:lvl>
    <w:lvl w:ilvl="1" w:tentative="0">
      <w:start w:val="1"/>
      <w:numFmt w:val="bullet"/>
      <w:lvlText w:val="o"/>
      <w:lvlJc w:val="left"/>
      <w:pPr>
        <w:tabs>
          <w:tab w:val="left" w:pos="2782"/>
        </w:tabs>
        <w:ind w:left="2782" w:hanging="360"/>
      </w:pPr>
      <w:rPr>
        <w:rFonts w:hint="default" w:ascii="Courier New" w:hAnsi="Courier New"/>
        <w:sz w:val="20"/>
      </w:rPr>
    </w:lvl>
    <w:lvl w:ilvl="2" w:tentative="0">
      <w:start w:val="1"/>
      <w:numFmt w:val="bullet"/>
      <w:lvlText w:val=""/>
      <w:lvlJc w:val="left"/>
      <w:pPr>
        <w:tabs>
          <w:tab w:val="left" w:pos="3502"/>
        </w:tabs>
        <w:ind w:left="3502" w:hanging="360"/>
      </w:pPr>
      <w:rPr>
        <w:rFonts w:hint="default" w:ascii="Wingdings" w:hAnsi="Wingdings"/>
        <w:sz w:val="20"/>
      </w:rPr>
    </w:lvl>
    <w:lvl w:ilvl="3" w:tentative="0">
      <w:start w:val="1"/>
      <w:numFmt w:val="bullet"/>
      <w:lvlText w:val=""/>
      <w:lvlJc w:val="left"/>
      <w:pPr>
        <w:tabs>
          <w:tab w:val="left" w:pos="4222"/>
        </w:tabs>
        <w:ind w:left="4222" w:hanging="360"/>
      </w:pPr>
      <w:rPr>
        <w:rFonts w:hint="default" w:ascii="Wingdings" w:hAnsi="Wingdings"/>
        <w:sz w:val="20"/>
      </w:rPr>
    </w:lvl>
    <w:lvl w:ilvl="4" w:tentative="0">
      <w:start w:val="1"/>
      <w:numFmt w:val="bullet"/>
      <w:lvlText w:val=""/>
      <w:lvlJc w:val="left"/>
      <w:pPr>
        <w:tabs>
          <w:tab w:val="left" w:pos="4942"/>
        </w:tabs>
        <w:ind w:left="4942" w:hanging="360"/>
      </w:pPr>
      <w:rPr>
        <w:rFonts w:hint="default" w:ascii="Wingdings" w:hAnsi="Wingdings"/>
        <w:sz w:val="20"/>
      </w:rPr>
    </w:lvl>
    <w:lvl w:ilvl="5" w:tentative="0">
      <w:start w:val="1"/>
      <w:numFmt w:val="bullet"/>
      <w:lvlText w:val=""/>
      <w:lvlJc w:val="left"/>
      <w:pPr>
        <w:tabs>
          <w:tab w:val="left" w:pos="5662"/>
        </w:tabs>
        <w:ind w:left="5662" w:hanging="360"/>
      </w:pPr>
      <w:rPr>
        <w:rFonts w:hint="default" w:ascii="Wingdings" w:hAnsi="Wingdings"/>
        <w:sz w:val="20"/>
      </w:rPr>
    </w:lvl>
    <w:lvl w:ilvl="6" w:tentative="0">
      <w:start w:val="1"/>
      <w:numFmt w:val="bullet"/>
      <w:lvlText w:val=""/>
      <w:lvlJc w:val="left"/>
      <w:pPr>
        <w:tabs>
          <w:tab w:val="left" w:pos="6382"/>
        </w:tabs>
        <w:ind w:left="6382" w:hanging="360"/>
      </w:pPr>
      <w:rPr>
        <w:rFonts w:hint="default" w:ascii="Wingdings" w:hAnsi="Wingdings"/>
        <w:sz w:val="20"/>
      </w:rPr>
    </w:lvl>
    <w:lvl w:ilvl="7" w:tentative="0">
      <w:start w:val="1"/>
      <w:numFmt w:val="bullet"/>
      <w:lvlText w:val=""/>
      <w:lvlJc w:val="left"/>
      <w:pPr>
        <w:tabs>
          <w:tab w:val="left" w:pos="7102"/>
        </w:tabs>
        <w:ind w:left="7102" w:hanging="360"/>
      </w:pPr>
      <w:rPr>
        <w:rFonts w:hint="default" w:ascii="Wingdings" w:hAnsi="Wingdings"/>
        <w:sz w:val="20"/>
      </w:rPr>
    </w:lvl>
    <w:lvl w:ilvl="8" w:tentative="0">
      <w:start w:val="1"/>
      <w:numFmt w:val="bullet"/>
      <w:lvlText w:val=""/>
      <w:lvlJc w:val="left"/>
      <w:pPr>
        <w:tabs>
          <w:tab w:val="left" w:pos="7822"/>
        </w:tabs>
        <w:ind w:left="7822" w:hanging="360"/>
      </w:pPr>
      <w:rPr>
        <w:rFonts w:hint="default" w:ascii="Wingdings" w:hAnsi="Wingdings"/>
        <w:sz w:val="20"/>
      </w:rPr>
    </w:lvl>
  </w:abstractNum>
  <w:num w:numId="1">
    <w:abstractNumId w:val="3"/>
  </w:num>
  <w:num w:numId="2">
    <w:abstractNumId w:val="7"/>
  </w:num>
  <w:num w:numId="3">
    <w:abstractNumId w:val="9"/>
  </w:num>
  <w:num w:numId="4">
    <w:abstractNumId w:val="5"/>
  </w:num>
  <w:num w:numId="5">
    <w:abstractNumId w:val="14"/>
  </w:num>
  <w:num w:numId="6">
    <w:abstractNumId w:val="24"/>
  </w:num>
  <w:num w:numId="7">
    <w:abstractNumId w:val="2"/>
  </w:num>
  <w:num w:numId="8">
    <w:abstractNumId w:val="23"/>
  </w:num>
  <w:num w:numId="9">
    <w:abstractNumId w:val="12"/>
  </w:num>
  <w:num w:numId="10">
    <w:abstractNumId w:val="17"/>
  </w:num>
  <w:num w:numId="11">
    <w:abstractNumId w:val="11"/>
  </w:num>
  <w:num w:numId="12">
    <w:abstractNumId w:val="0"/>
  </w:num>
  <w:num w:numId="13">
    <w:abstractNumId w:val="18"/>
  </w:num>
  <w:num w:numId="14">
    <w:abstractNumId w:val="22"/>
  </w:num>
  <w:num w:numId="15">
    <w:abstractNumId w:val="10"/>
  </w:num>
  <w:num w:numId="16">
    <w:abstractNumId w:val="13"/>
  </w:num>
  <w:num w:numId="17">
    <w:abstractNumId w:val="19"/>
  </w:num>
  <w:num w:numId="18">
    <w:abstractNumId w:val="4"/>
  </w:num>
  <w:num w:numId="19">
    <w:abstractNumId w:val="21"/>
  </w:num>
  <w:num w:numId="20">
    <w:abstractNumId w:val="25"/>
  </w:num>
  <w:num w:numId="21">
    <w:abstractNumId w:val="26"/>
  </w:num>
  <w:num w:numId="22">
    <w:abstractNumId w:val="15"/>
  </w:num>
  <w:num w:numId="23">
    <w:abstractNumId w:val="20"/>
  </w:num>
  <w:num w:numId="24">
    <w:abstractNumId w:val="8"/>
  </w:num>
  <w:num w:numId="25">
    <w:abstractNumId w:val="16"/>
  </w:num>
  <w:num w:numId="26">
    <w:abstractNumId w:val="6"/>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2"/>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0092"/>
    <w:rsid w:val="00006A0A"/>
    <w:rsid w:val="00096236"/>
    <w:rsid w:val="00096C97"/>
    <w:rsid w:val="000A3744"/>
    <w:rsid w:val="000E4BA6"/>
    <w:rsid w:val="00164247"/>
    <w:rsid w:val="00226E53"/>
    <w:rsid w:val="00286E14"/>
    <w:rsid w:val="002A2FCD"/>
    <w:rsid w:val="002E5CBB"/>
    <w:rsid w:val="00332D3B"/>
    <w:rsid w:val="003915C2"/>
    <w:rsid w:val="003D4A7E"/>
    <w:rsid w:val="0048217B"/>
    <w:rsid w:val="00482D58"/>
    <w:rsid w:val="004B10A2"/>
    <w:rsid w:val="005278D8"/>
    <w:rsid w:val="005A3DE5"/>
    <w:rsid w:val="005F36AC"/>
    <w:rsid w:val="00695F1D"/>
    <w:rsid w:val="008020DB"/>
    <w:rsid w:val="00807D01"/>
    <w:rsid w:val="00816CDE"/>
    <w:rsid w:val="00861BCF"/>
    <w:rsid w:val="008A5127"/>
    <w:rsid w:val="00941DE6"/>
    <w:rsid w:val="00953F7B"/>
    <w:rsid w:val="00985DB4"/>
    <w:rsid w:val="009E529A"/>
    <w:rsid w:val="00A06EC5"/>
    <w:rsid w:val="00A43918"/>
    <w:rsid w:val="00A70749"/>
    <w:rsid w:val="00A9510F"/>
    <w:rsid w:val="00AA12B2"/>
    <w:rsid w:val="00AF31F7"/>
    <w:rsid w:val="00B530E6"/>
    <w:rsid w:val="00B82F13"/>
    <w:rsid w:val="00BA3EF5"/>
    <w:rsid w:val="00BD1B0E"/>
    <w:rsid w:val="00BE5D6D"/>
    <w:rsid w:val="00C02EC5"/>
    <w:rsid w:val="00C60092"/>
    <w:rsid w:val="00CA5D50"/>
    <w:rsid w:val="00CC3FDB"/>
    <w:rsid w:val="00CD0142"/>
    <w:rsid w:val="00CE6F6F"/>
    <w:rsid w:val="00D97B12"/>
    <w:rsid w:val="00E97F62"/>
    <w:rsid w:val="00F15767"/>
    <w:rsid w:val="00F159E7"/>
    <w:rsid w:val="00F36ADF"/>
    <w:rsid w:val="00F77284"/>
    <w:rsid w:val="00FA24FC"/>
    <w:rsid w:val="02DA783B"/>
    <w:rsid w:val="053D4AA7"/>
    <w:rsid w:val="06ED0F6A"/>
    <w:rsid w:val="09336C26"/>
    <w:rsid w:val="0FAF1A48"/>
    <w:rsid w:val="114917E9"/>
    <w:rsid w:val="1255519F"/>
    <w:rsid w:val="13617C5A"/>
    <w:rsid w:val="165D4009"/>
    <w:rsid w:val="1C6C19C6"/>
    <w:rsid w:val="1D3B5982"/>
    <w:rsid w:val="1EE2581E"/>
    <w:rsid w:val="25207D76"/>
    <w:rsid w:val="28975DA4"/>
    <w:rsid w:val="28B27C52"/>
    <w:rsid w:val="2E776F4C"/>
    <w:rsid w:val="2EF8259B"/>
    <w:rsid w:val="32483F8C"/>
    <w:rsid w:val="33E13A0E"/>
    <w:rsid w:val="3461207D"/>
    <w:rsid w:val="352A0CDD"/>
    <w:rsid w:val="361E10D9"/>
    <w:rsid w:val="371A47F4"/>
    <w:rsid w:val="37D00A9F"/>
    <w:rsid w:val="39433E2B"/>
    <w:rsid w:val="3A59156E"/>
    <w:rsid w:val="3D9D47AC"/>
    <w:rsid w:val="3F094F7A"/>
    <w:rsid w:val="3F316E10"/>
    <w:rsid w:val="41C73B79"/>
    <w:rsid w:val="45CD0B1B"/>
    <w:rsid w:val="497F63A3"/>
    <w:rsid w:val="49C57497"/>
    <w:rsid w:val="49E515CA"/>
    <w:rsid w:val="4B296D1C"/>
    <w:rsid w:val="4E0B08D6"/>
    <w:rsid w:val="4E8770E5"/>
    <w:rsid w:val="4FD10381"/>
    <w:rsid w:val="52EC1518"/>
    <w:rsid w:val="56A725B8"/>
    <w:rsid w:val="56F7530C"/>
    <w:rsid w:val="571376E9"/>
    <w:rsid w:val="575E42E5"/>
    <w:rsid w:val="594C3B10"/>
    <w:rsid w:val="5C1B042B"/>
    <w:rsid w:val="5DDC260A"/>
    <w:rsid w:val="5E17116A"/>
    <w:rsid w:val="62A34AE2"/>
    <w:rsid w:val="635C1D12"/>
    <w:rsid w:val="6889198F"/>
    <w:rsid w:val="6CFE78DF"/>
    <w:rsid w:val="704B28CA"/>
    <w:rsid w:val="70845F27"/>
    <w:rsid w:val="714D5970"/>
    <w:rsid w:val="71C61DB6"/>
    <w:rsid w:val="726F6D4C"/>
    <w:rsid w:val="727E1565"/>
    <w:rsid w:val="728C1DF5"/>
    <w:rsid w:val="7541206D"/>
    <w:rsid w:val="767A306F"/>
    <w:rsid w:val="77453A3C"/>
    <w:rsid w:val="7AD9139A"/>
    <w:rsid w:val="7B5D15F3"/>
    <w:rsid w:val="7DA15284"/>
    <w:rsid w:val="7E1E1A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ind w:left="724" w:hanging="743"/>
      <w:outlineLvl w:val="0"/>
    </w:pPr>
    <w:rPr>
      <w:b/>
      <w:bCs/>
      <w:sz w:val="72"/>
      <w:szCs w:val="72"/>
    </w:rPr>
  </w:style>
  <w:style w:type="paragraph" w:styleId="3">
    <w:name w:val="heading 2"/>
    <w:basedOn w:val="1"/>
    <w:qFormat/>
    <w:uiPriority w:val="1"/>
    <w:pPr>
      <w:spacing w:before="61"/>
      <w:ind w:left="11"/>
      <w:outlineLvl w:val="1"/>
    </w:pPr>
    <w:rPr>
      <w:b/>
      <w:bCs/>
      <w:sz w:val="32"/>
      <w:szCs w:val="32"/>
    </w:rPr>
  </w:style>
  <w:style w:type="paragraph" w:styleId="4">
    <w:name w:val="heading 3"/>
    <w:basedOn w:val="1"/>
    <w:qFormat/>
    <w:uiPriority w:val="1"/>
    <w:pPr>
      <w:ind w:left="590"/>
      <w:outlineLvl w:val="2"/>
    </w:pPr>
    <w:rPr>
      <w:b/>
      <w:bCs/>
      <w:sz w:val="28"/>
      <w:szCs w:val="28"/>
    </w:rPr>
  </w:style>
  <w:style w:type="paragraph" w:styleId="5">
    <w:name w:val="heading 4"/>
    <w:basedOn w:val="1"/>
    <w:qFormat/>
    <w:uiPriority w:val="1"/>
    <w:pPr>
      <w:ind w:left="590" w:hanging="567"/>
      <w:outlineLvl w:val="3"/>
    </w:pPr>
    <w:rPr>
      <w:b/>
      <w:bCs/>
      <w:sz w:val="28"/>
      <w:szCs w:val="28"/>
    </w:rPr>
  </w:style>
  <w:style w:type="character" w:default="1" w:styleId="6">
    <w:name w:val="Default Paragraph Font"/>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ody Text"/>
    <w:basedOn w:val="1"/>
    <w:qFormat/>
    <w:uiPriority w:val="1"/>
    <w:rPr>
      <w:sz w:val="24"/>
      <w:szCs w:val="24"/>
    </w:rPr>
  </w:style>
  <w:style w:type="paragraph" w:styleId="9">
    <w:name w:val="footer"/>
    <w:basedOn w:val="1"/>
    <w:qFormat/>
    <w:uiPriority w:val="0"/>
    <w:pPr>
      <w:tabs>
        <w:tab w:val="center" w:pos="4153"/>
        <w:tab w:val="right" w:pos="8306"/>
      </w:tabs>
      <w:snapToGrid w:val="0"/>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character" w:styleId="11">
    <w:name w:val="Hyperlink"/>
    <w:basedOn w:val="6"/>
    <w:qFormat/>
    <w:uiPriority w:val="0"/>
    <w:rPr>
      <w:color w:val="0000FF" w:themeColor="hyperlink"/>
      <w:u w:val="single"/>
      <w14:textFill>
        <w14:solidFill>
          <w14:schemeClr w14:val="hlink"/>
        </w14:solidFill>
      </w14:textFill>
    </w:rPr>
  </w:style>
  <w:style w:type="paragraph" w:styleId="12">
    <w:name w:val="Normal (Web)"/>
    <w:basedOn w:val="1"/>
    <w:qFormat/>
    <w:uiPriority w:val="99"/>
    <w:rPr>
      <w:sz w:val="24"/>
      <w:szCs w:val="24"/>
    </w:rPr>
  </w:style>
  <w:style w:type="character" w:styleId="13">
    <w:name w:val="Strong"/>
    <w:basedOn w:val="6"/>
    <w:qFormat/>
    <w:uiPriority w:val="22"/>
    <w:rPr>
      <w:b/>
      <w:bCs/>
    </w:rPr>
  </w:style>
  <w:style w:type="table" w:customStyle="1" w:styleId="14">
    <w:name w:val="Table Normal1"/>
    <w:semiHidden/>
    <w:unhideWhenUsed/>
    <w:qFormat/>
    <w:uiPriority w:val="2"/>
    <w:tblPr>
      <w:tblCellMar>
        <w:top w:w="0" w:type="dxa"/>
        <w:left w:w="0" w:type="dxa"/>
        <w:bottom w:w="0" w:type="dxa"/>
        <w:right w:w="0" w:type="dxa"/>
      </w:tblCellMar>
    </w:tblPr>
  </w:style>
  <w:style w:type="paragraph" w:styleId="15">
    <w:name w:val="List Paragraph"/>
    <w:basedOn w:val="1"/>
    <w:qFormat/>
    <w:uiPriority w:val="1"/>
    <w:pPr>
      <w:ind w:left="1867" w:hanging="360"/>
    </w:pPr>
  </w:style>
  <w:style w:type="paragraph" w:customStyle="1" w:styleId="16">
    <w:name w:val="Table Paragraph"/>
    <w:basedOn w:val="1"/>
    <w:qFormat/>
    <w:uiPriority w:val="1"/>
  </w:style>
  <w:style w:type="paragraph" w:customStyle="1" w:styleId="17">
    <w:name w:val="msonormal"/>
    <w:basedOn w:val="1"/>
    <w:qFormat/>
    <w:uiPriority w:val="0"/>
    <w:pPr>
      <w:widowControl/>
      <w:autoSpaceDE/>
      <w:autoSpaceDN/>
      <w:spacing w:before="100" w:beforeAutospacing="1" w:after="100" w:afterAutospacing="1"/>
    </w:pPr>
    <w:rPr>
      <w:sz w:val="24"/>
      <w:szCs w:val="24"/>
      <w:lang w:val="en-IN" w:eastAsia="en-IN"/>
    </w:rPr>
  </w:style>
  <w:style w:type="character" w:customStyle="1" w:styleId="18">
    <w:name w:val="Unresolved Mention"/>
    <w:basedOn w:val="6"/>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14.png"/><Relationship Id="rId61" Type="http://schemas.openxmlformats.org/officeDocument/2006/relationships/image" Target="media/image13.png"/><Relationship Id="rId60" Type="http://schemas.openxmlformats.org/officeDocument/2006/relationships/image" Target="media/image12.png"/><Relationship Id="rId6" Type="http://schemas.openxmlformats.org/officeDocument/2006/relationships/footer" Target="footer2.xml"/><Relationship Id="rId59" Type="http://schemas.openxmlformats.org/officeDocument/2006/relationships/image" Target="media/image11.png"/><Relationship Id="rId58" Type="http://schemas.openxmlformats.org/officeDocument/2006/relationships/image" Target="media/image10.png"/><Relationship Id="rId57" Type="http://schemas.openxmlformats.org/officeDocument/2006/relationships/image" Target="media/image9.png"/><Relationship Id="rId56" Type="http://schemas.openxmlformats.org/officeDocument/2006/relationships/image" Target="media/image8.png"/><Relationship Id="rId55" Type="http://schemas.openxmlformats.org/officeDocument/2006/relationships/image" Target="media/image7.png"/><Relationship Id="rId54" Type="http://schemas.openxmlformats.org/officeDocument/2006/relationships/image" Target="media/image6.png"/><Relationship Id="rId53" Type="http://schemas.openxmlformats.org/officeDocument/2006/relationships/image" Target="media/image5.png"/><Relationship Id="rId52" Type="http://schemas.openxmlformats.org/officeDocument/2006/relationships/image" Target="media/image4.jpeg"/><Relationship Id="rId51" Type="http://schemas.openxmlformats.org/officeDocument/2006/relationships/image" Target="media/image3.png"/><Relationship Id="rId50" Type="http://schemas.openxmlformats.org/officeDocument/2006/relationships/image" Target="media/image2.jpeg"/><Relationship Id="rId5" Type="http://schemas.openxmlformats.org/officeDocument/2006/relationships/footer" Target="footer1.xml"/><Relationship Id="rId49" Type="http://schemas.openxmlformats.org/officeDocument/2006/relationships/image" Target="media/image1.jpeg"/><Relationship Id="rId48" Type="http://schemas.openxmlformats.org/officeDocument/2006/relationships/theme" Target="theme/theme1.xml"/><Relationship Id="rId47" Type="http://schemas.openxmlformats.org/officeDocument/2006/relationships/footer" Target="footer28.xml"/><Relationship Id="rId46" Type="http://schemas.openxmlformats.org/officeDocument/2006/relationships/footer" Target="footer27.xml"/><Relationship Id="rId45" Type="http://schemas.openxmlformats.org/officeDocument/2006/relationships/footer" Target="footer26.xml"/><Relationship Id="rId44" Type="http://schemas.openxmlformats.org/officeDocument/2006/relationships/header" Target="header17.xml"/><Relationship Id="rId43" Type="http://schemas.openxmlformats.org/officeDocument/2006/relationships/footer" Target="footer25.xml"/><Relationship Id="rId42" Type="http://schemas.openxmlformats.org/officeDocument/2006/relationships/header" Target="header16.xml"/><Relationship Id="rId41" Type="http://schemas.openxmlformats.org/officeDocument/2006/relationships/footer" Target="footer24.xml"/><Relationship Id="rId40" Type="http://schemas.openxmlformats.org/officeDocument/2006/relationships/footer" Target="footer23.xml"/><Relationship Id="rId4" Type="http://schemas.openxmlformats.org/officeDocument/2006/relationships/header" Target="header2.xml"/><Relationship Id="rId39" Type="http://schemas.openxmlformats.org/officeDocument/2006/relationships/header" Target="header15.xml"/><Relationship Id="rId38" Type="http://schemas.openxmlformats.org/officeDocument/2006/relationships/footer" Target="footer22.xml"/><Relationship Id="rId37" Type="http://schemas.openxmlformats.org/officeDocument/2006/relationships/header" Target="header14.xml"/><Relationship Id="rId36" Type="http://schemas.openxmlformats.org/officeDocument/2006/relationships/footer" Target="footer21.xml"/><Relationship Id="rId35" Type="http://schemas.openxmlformats.org/officeDocument/2006/relationships/footer" Target="footer20.xml"/><Relationship Id="rId34" Type="http://schemas.openxmlformats.org/officeDocument/2006/relationships/header" Target="header13.xml"/><Relationship Id="rId33" Type="http://schemas.openxmlformats.org/officeDocument/2006/relationships/footer" Target="footer19.xml"/><Relationship Id="rId32" Type="http://schemas.openxmlformats.org/officeDocument/2006/relationships/header" Target="header12.xml"/><Relationship Id="rId31" Type="http://schemas.openxmlformats.org/officeDocument/2006/relationships/footer" Target="footer18.xml"/><Relationship Id="rId30" Type="http://schemas.openxmlformats.org/officeDocument/2006/relationships/footer" Target="footer17.xml"/><Relationship Id="rId3" Type="http://schemas.openxmlformats.org/officeDocument/2006/relationships/header" Target="header1.xml"/><Relationship Id="rId29" Type="http://schemas.openxmlformats.org/officeDocument/2006/relationships/footer" Target="footer16.xml"/><Relationship Id="rId28" Type="http://schemas.openxmlformats.org/officeDocument/2006/relationships/footer" Target="footer15.xml"/><Relationship Id="rId27" Type="http://schemas.openxmlformats.org/officeDocument/2006/relationships/footer" Target="footer14.xml"/><Relationship Id="rId26" Type="http://schemas.openxmlformats.org/officeDocument/2006/relationships/footer" Target="footer13.xml"/><Relationship Id="rId25" Type="http://schemas.openxmlformats.org/officeDocument/2006/relationships/footer" Target="footer12.xml"/><Relationship Id="rId24" Type="http://schemas.openxmlformats.org/officeDocument/2006/relationships/header" Target="header11.xml"/><Relationship Id="rId23" Type="http://schemas.openxmlformats.org/officeDocument/2006/relationships/footer" Target="footer11.xml"/><Relationship Id="rId22" Type="http://schemas.openxmlformats.org/officeDocument/2006/relationships/header" Target="header10.xml"/><Relationship Id="rId21" Type="http://schemas.openxmlformats.org/officeDocument/2006/relationships/footer" Target="foot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8.xml"/><Relationship Id="rId17" Type="http://schemas.openxmlformats.org/officeDocument/2006/relationships/footer" Target="footer8.xml"/><Relationship Id="rId16" Type="http://schemas.openxmlformats.org/officeDocument/2006/relationships/header" Target="header7.xml"/><Relationship Id="rId15" Type="http://schemas.openxmlformats.org/officeDocument/2006/relationships/footer" Target="footer7.xml"/><Relationship Id="rId14" Type="http://schemas.openxmlformats.org/officeDocument/2006/relationships/header" Target="header6.xml"/><Relationship Id="rId13" Type="http://schemas.openxmlformats.org/officeDocument/2006/relationships/footer" Target="foot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64</Pages>
  <Words>10356</Words>
  <Characters>59030</Characters>
  <Lines>491</Lines>
  <Paragraphs>138</Paragraphs>
  <TotalTime>52</TotalTime>
  <ScaleCrop>false</ScaleCrop>
  <LinksUpToDate>false</LinksUpToDate>
  <CharactersWithSpaces>69248</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2025-03-23T15:25:00Z</dcterms:created>
  <dc:creator>Bhagath Reddy</dc:creator>
  <cp:lastModifiedBy>B. Meghana</cp:lastModifiedBy>
  <dcterms:modified xsi:type="dcterms:W3CDTF">2025-04-02T09:25:04Z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2025-03-18T00:00:00Z</vt:filetime>
  </property>
  <property fmtid="{D5CDD505-2E9C-101B-9397-08002B2CF9AE}" pid="3" name="Creator">
    <vt:lpwstr>Microsoft® Word 2016</vt:lpwstr>
  </property>
  <property fmtid="{D5CDD505-2E9C-101B-9397-08002B2CF9AE}" pid="4" name="LastSaved">
    <vt:filetime>2025-03-22T00:00:00Z</vt:filetime>
  </property>
  <property fmtid="{D5CDD505-2E9C-101B-9397-08002B2CF9AE}" pid="5" name="Producer">
    <vt:lpwstr>Microsoft® Word 2016</vt:lpwstr>
  </property>
  <property fmtid="{D5CDD505-2E9C-101B-9397-08002B2CF9AE}" pid="6" name="KSOProductBuildVer">
    <vt:lpwstr>1033-12.2.0.20326</vt:lpwstr>
  </property>
  <property fmtid="{D5CDD505-2E9C-101B-9397-08002B2CF9AE}" pid="7" name="ICV">
    <vt:lpwstr>6318A3961C9C4538AC0AC0F079140E6E_13</vt:lpwstr>
  </property>
</Properties>
</file>